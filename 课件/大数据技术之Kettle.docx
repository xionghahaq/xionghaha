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0"/>
        <w:ind w:left="1627" w:right="2326"/>
        <w:jc w:val="center"/>
        <w:rPr>
          <w:rFonts w:ascii="Times New Roman" w:eastAsiaTheme="minorEastAsia"/>
          <w:sz w:val="44"/>
        </w:rPr>
      </w:pPr>
      <w:r>
        <w:rPr>
          <w:rFonts w:hint="eastAsia"/>
          <w:sz w:val="44"/>
        </w:rPr>
        <w:t>闻韬</w:t>
      </w:r>
      <w:r>
        <w:rPr>
          <w:sz w:val="44"/>
        </w:rPr>
        <w:t xml:space="preserve">大数据技术之 </w:t>
      </w:r>
      <w:r>
        <w:rPr>
          <w:rFonts w:ascii="Times New Roman" w:eastAsia="Times New Roman"/>
          <w:sz w:val="44"/>
        </w:rPr>
        <w:t>Kettle</w:t>
      </w:r>
    </w:p>
    <w:p>
      <w:pPr>
        <w:spacing w:before="30"/>
        <w:ind w:left="1627" w:right="2326"/>
        <w:jc w:val="center"/>
        <w:rPr>
          <w:rFonts w:hint="eastAsia" w:ascii="Times New Roman" w:eastAsiaTheme="minorEastAsia"/>
          <w:sz w:val="44"/>
        </w:rPr>
      </w:pPr>
    </w:p>
    <w:p>
      <w:pPr>
        <w:pStyle w:val="2"/>
        <w:spacing w:before="273"/>
        <w:rPr>
          <w:rFonts w:ascii="宋体" w:eastAsia="宋体"/>
          <w:lang w:val="en-US"/>
        </w:rPr>
      </w:pPr>
      <w:r>
        <w:rPr>
          <w:rFonts w:hint="eastAsia" w:ascii="宋体" w:eastAsia="宋体"/>
        </w:rPr>
        <w:t>第</w:t>
      </w:r>
      <w:r>
        <w:rPr>
          <w:rFonts w:hint="eastAsia" w:ascii="宋体" w:eastAsia="宋体"/>
          <w:lang w:val="en-US"/>
        </w:rPr>
        <w:t xml:space="preserve"> </w:t>
      </w:r>
      <w:r>
        <w:rPr>
          <w:lang w:val="en-US"/>
        </w:rPr>
        <w:t xml:space="preserve">1 </w:t>
      </w:r>
      <w:r>
        <w:rPr>
          <w:rFonts w:hint="eastAsia" w:ascii="宋体" w:eastAsia="宋体"/>
        </w:rPr>
        <w:t>章</w:t>
      </w:r>
      <w:r>
        <w:rPr>
          <w:rFonts w:hint="eastAsia" w:ascii="宋体" w:eastAsia="宋体"/>
          <w:lang w:val="en-US"/>
        </w:rPr>
        <w:t xml:space="preserve"> </w:t>
      </w:r>
      <w:r>
        <w:rPr>
          <w:lang w:val="en-US"/>
        </w:rPr>
        <w:t xml:space="preserve">Kettle </w:t>
      </w:r>
      <w:r>
        <w:rPr>
          <w:rFonts w:hint="eastAsia" w:ascii="宋体" w:eastAsia="宋体"/>
        </w:rPr>
        <w:t>概述</w:t>
      </w:r>
    </w:p>
    <w:p>
      <w:pPr>
        <w:pStyle w:val="5"/>
        <w:spacing w:before="7"/>
        <w:rPr>
          <w:b/>
          <w:sz w:val="24"/>
          <w:lang w:val="en-US"/>
        </w:rPr>
      </w:pPr>
    </w:p>
    <w:p>
      <w:pPr>
        <w:pStyle w:val="3"/>
        <w:numPr>
          <w:ilvl w:val="1"/>
          <w:numId w:val="1"/>
        </w:numPr>
        <w:tabs>
          <w:tab w:val="left" w:pos="589"/>
        </w:tabs>
        <w:rPr>
          <w:rFonts w:ascii="黑体" w:eastAsia="黑体"/>
        </w:rPr>
      </w:pPr>
      <w:r>
        <w:rPr>
          <w:rFonts w:ascii="Arial" w:eastAsia="Arial"/>
        </w:rPr>
        <w:t>ETL</w:t>
      </w:r>
      <w:r>
        <w:rPr>
          <w:rFonts w:ascii="Arial" w:eastAsia="Arial"/>
          <w:spacing w:val="-10"/>
        </w:rPr>
        <w:t xml:space="preserve"> </w:t>
      </w:r>
      <w:r>
        <w:rPr>
          <w:rFonts w:hint="eastAsia" w:ascii="黑体" w:eastAsia="黑体"/>
        </w:rPr>
        <w:t>简介</w:t>
      </w:r>
    </w:p>
    <w:p>
      <w:pPr>
        <w:pStyle w:val="5"/>
        <w:spacing w:before="233" w:line="417" w:lineRule="auto"/>
        <w:ind w:left="120" w:right="811" w:firstLine="419"/>
        <w:jc w:val="both"/>
      </w:pPr>
      <w:r>
        <w:rPr>
          <w:rFonts w:ascii="Times New Roman" w:eastAsia="Times New Roman"/>
        </w:rPr>
        <w:t>ETL</w:t>
      </w:r>
      <w:r>
        <w:t>（</w:t>
      </w:r>
      <w:r>
        <w:rPr>
          <w:rFonts w:ascii="Times New Roman" w:eastAsia="Times New Roman"/>
        </w:rPr>
        <w:t xml:space="preserve">Extract-Transform-Load </w:t>
      </w:r>
      <w:r>
        <w:rPr>
          <w:spacing w:val="-6"/>
        </w:rPr>
        <w:t>的缩写，即</w:t>
      </w:r>
      <w:r>
        <w:rPr>
          <w:b/>
          <w:spacing w:val="-5"/>
        </w:rPr>
        <w:t>数据抽取、转换、装载</w:t>
      </w:r>
      <w:r>
        <w:rPr>
          <w:spacing w:val="-2"/>
        </w:rPr>
        <w:t>的过程</w:t>
      </w:r>
      <w:r>
        <w:rPr>
          <w:spacing w:val="-16"/>
        </w:rPr>
        <w:t>）</w:t>
      </w:r>
      <w:r>
        <w:rPr>
          <w:spacing w:val="-5"/>
        </w:rPr>
        <w:t>，</w:t>
      </w:r>
      <w:r>
        <w:rPr>
          <w:rFonts w:hint="eastAsia"/>
          <w:color w:val="FF0000"/>
          <w:spacing w:val="-5"/>
          <w:lang w:val="en-US" w:eastAsia="zh-CN"/>
        </w:rPr>
        <w:t>用来描述将数据从来源端经过抽取、转换、加载至目标端的过程</w:t>
      </w:r>
      <w:r>
        <w:rPr>
          <w:rFonts w:hint="eastAsia"/>
          <w:spacing w:val="-5"/>
          <w:lang w:val="en-US" w:eastAsia="zh-CN"/>
        </w:rPr>
        <w:t>。</w:t>
      </w:r>
      <w:r>
        <w:rPr>
          <w:spacing w:val="-5"/>
        </w:rPr>
        <w:t>对于企业或</w:t>
      </w:r>
      <w:r>
        <w:rPr>
          <w:spacing w:val="-16"/>
        </w:rPr>
        <w:t xml:space="preserve">行业应用来说，我们经常会遇到各种数据的处理，转换，迁移，所以了解并掌握一种 </w:t>
      </w:r>
      <w:r>
        <w:rPr>
          <w:rFonts w:ascii="Times New Roman" w:eastAsia="Times New Roman"/>
        </w:rPr>
        <w:t xml:space="preserve">ETL </w:t>
      </w:r>
      <w:r>
        <w:t>工</w:t>
      </w:r>
      <w:r>
        <w:rPr>
          <w:spacing w:val="-3"/>
        </w:rPr>
        <w:t>具的使用，必不可少。</w:t>
      </w:r>
    </w:p>
    <w:p>
      <w:pPr>
        <w:pStyle w:val="5"/>
        <w:spacing w:line="417" w:lineRule="auto"/>
        <w:ind w:left="120" w:right="811" w:firstLine="419"/>
        <w:jc w:val="both"/>
      </w:pPr>
      <w:r>
        <w:rPr>
          <w:spacing w:val="-8"/>
        </w:rPr>
        <w:t xml:space="preserve">市面上常用的 </w:t>
      </w:r>
      <w:r>
        <w:rPr>
          <w:rFonts w:ascii="Times New Roman" w:eastAsia="Times New Roman"/>
        </w:rPr>
        <w:t xml:space="preserve">ETL </w:t>
      </w:r>
      <w:r>
        <w:rPr>
          <w:spacing w:val="-11"/>
        </w:rPr>
        <w:t xml:space="preserve">工具有很多，比如 </w:t>
      </w:r>
      <w:r>
        <w:rPr>
          <w:rFonts w:ascii="Times New Roman" w:eastAsia="Times New Roman"/>
          <w:spacing w:val="-5"/>
        </w:rPr>
        <w:t>Sqoop</w:t>
      </w:r>
      <w:r>
        <w:rPr>
          <w:spacing w:val="-5"/>
        </w:rPr>
        <w:t>，</w:t>
      </w:r>
      <w:r>
        <w:rPr>
          <w:rFonts w:ascii="Times New Roman" w:eastAsia="Times New Roman"/>
          <w:spacing w:val="-5"/>
        </w:rPr>
        <w:t>DataX</w:t>
      </w:r>
      <w:r>
        <w:rPr>
          <w:spacing w:val="-5"/>
        </w:rPr>
        <w:t>，</w:t>
      </w:r>
      <w:r>
        <w:rPr>
          <w:rFonts w:ascii="Times New Roman" w:eastAsia="Times New Roman"/>
          <w:spacing w:val="-5"/>
        </w:rPr>
        <w:t>Kettle</w:t>
      </w:r>
      <w:r>
        <w:rPr>
          <w:spacing w:val="-5"/>
        </w:rPr>
        <w:t>，</w:t>
      </w:r>
      <w:r>
        <w:rPr>
          <w:rFonts w:hint="eastAsia" w:ascii="Times New Roman"/>
          <w:spacing w:val="-5"/>
          <w:lang w:val="en-US" w:eastAsia="zh-CN"/>
        </w:rPr>
        <w:t>datastage</w:t>
      </w:r>
      <w:r>
        <w:rPr>
          <w:spacing w:val="-7"/>
        </w:rPr>
        <w:t xml:space="preserve">等，作为一个大数据工程师，我们最好要掌握其中的两到三种，这里我们要学习的 </w:t>
      </w:r>
      <w:r>
        <w:rPr>
          <w:rFonts w:ascii="Times New Roman" w:eastAsia="Times New Roman"/>
        </w:rPr>
        <w:t xml:space="preserve">ETL </w:t>
      </w:r>
      <w:r>
        <w:rPr>
          <w:spacing w:val="-15"/>
        </w:rPr>
        <w:t xml:space="preserve">工具是 </w:t>
      </w:r>
      <w:r>
        <w:rPr>
          <w:rFonts w:ascii="Times New Roman" w:eastAsia="Times New Roman"/>
        </w:rPr>
        <w:t>Kettle</w:t>
      </w:r>
      <w:r>
        <w:t>！</w:t>
      </w:r>
    </w:p>
    <w:p>
      <w:pPr>
        <w:pStyle w:val="3"/>
        <w:numPr>
          <w:ilvl w:val="1"/>
          <w:numId w:val="1"/>
        </w:numPr>
        <w:tabs>
          <w:tab w:val="left" w:pos="589"/>
        </w:tabs>
        <w:spacing w:before="32"/>
        <w:rPr>
          <w:rFonts w:ascii="黑体" w:eastAsia="黑体"/>
        </w:rPr>
      </w:pPr>
      <w:r>
        <w:rPr>
          <w:rFonts w:ascii="Arial" w:eastAsia="Arial"/>
        </w:rPr>
        <w:t>Kettle</w:t>
      </w:r>
      <w:r>
        <w:rPr>
          <w:rFonts w:ascii="Arial" w:eastAsia="Arial"/>
          <w:spacing w:val="-11"/>
        </w:rPr>
        <w:t xml:space="preserve"> </w:t>
      </w:r>
      <w:r>
        <w:rPr>
          <w:rFonts w:hint="eastAsia" w:ascii="黑体" w:eastAsia="黑体"/>
        </w:rPr>
        <w:t>简介</w:t>
      </w:r>
    </w:p>
    <w:p>
      <w:pPr>
        <w:pStyle w:val="4"/>
        <w:numPr>
          <w:ilvl w:val="2"/>
          <w:numId w:val="1"/>
        </w:numPr>
      </w:pPr>
      <w:r>
        <w:t>Kettle 是什么</w:t>
      </w:r>
    </w:p>
    <w:p>
      <w:pPr>
        <w:spacing w:before="233" w:line="417" w:lineRule="auto"/>
        <w:ind w:left="120" w:right="816" w:firstLine="419"/>
        <w:jc w:val="both"/>
        <w:rPr>
          <w:sz w:val="21"/>
        </w:rPr>
      </w:pPr>
      <w:r>
        <w:rPr>
          <w:rFonts w:ascii="Times New Roman" w:eastAsia="Times New Roman"/>
          <w:sz w:val="21"/>
        </w:rPr>
        <w:t xml:space="preserve">Kettle </w:t>
      </w:r>
      <w:r>
        <w:rPr>
          <w:spacing w:val="-3"/>
          <w:sz w:val="21"/>
        </w:rPr>
        <w:t>是一款</w:t>
      </w:r>
      <w:r>
        <w:rPr>
          <w:b/>
          <w:sz w:val="21"/>
        </w:rPr>
        <w:t>国外开源</w:t>
      </w:r>
      <w:r>
        <w:rPr>
          <w:spacing w:val="-27"/>
          <w:sz w:val="21"/>
        </w:rPr>
        <w:t xml:space="preserve">的 </w:t>
      </w:r>
      <w:r>
        <w:rPr>
          <w:rFonts w:ascii="Times New Roman" w:eastAsia="Times New Roman"/>
          <w:sz w:val="21"/>
        </w:rPr>
        <w:t xml:space="preserve">ETL </w:t>
      </w:r>
      <w:r>
        <w:rPr>
          <w:spacing w:val="-4"/>
          <w:sz w:val="21"/>
        </w:rPr>
        <w:t>工具，</w:t>
      </w:r>
      <w:r>
        <w:rPr>
          <w:b/>
          <w:spacing w:val="-25"/>
          <w:sz w:val="21"/>
        </w:rPr>
        <w:t xml:space="preserve">纯 </w:t>
      </w:r>
      <w:r>
        <w:rPr>
          <w:rFonts w:ascii="Times New Roman" w:eastAsia="Times New Roman"/>
          <w:b/>
          <w:sz w:val="21"/>
        </w:rPr>
        <w:t xml:space="preserve">java </w:t>
      </w:r>
      <w:r>
        <w:rPr>
          <w:b/>
          <w:sz w:val="21"/>
        </w:rPr>
        <w:t>编写</w:t>
      </w:r>
      <w:r>
        <w:rPr>
          <w:spacing w:val="-15"/>
          <w:sz w:val="21"/>
        </w:rPr>
        <w:t xml:space="preserve">，可以在 </w:t>
      </w:r>
      <w:r>
        <w:rPr>
          <w:rFonts w:ascii="Times New Roman" w:eastAsia="Times New Roman"/>
          <w:sz w:val="21"/>
        </w:rPr>
        <w:t>Window</w:t>
      </w:r>
      <w:r>
        <w:rPr>
          <w:spacing w:val="-12"/>
          <w:sz w:val="21"/>
        </w:rPr>
        <w:t>、</w:t>
      </w:r>
      <w:r>
        <w:rPr>
          <w:rFonts w:ascii="Times New Roman" w:eastAsia="Times New Roman"/>
          <w:sz w:val="21"/>
        </w:rPr>
        <w:t>Linux</w:t>
      </w:r>
      <w:r>
        <w:rPr>
          <w:spacing w:val="-12"/>
          <w:sz w:val="21"/>
        </w:rPr>
        <w:t>、</w:t>
      </w:r>
      <w:r>
        <w:rPr>
          <w:rFonts w:ascii="Times New Roman" w:eastAsia="Times New Roman"/>
          <w:sz w:val="21"/>
        </w:rPr>
        <w:t xml:space="preserve">Unix </w:t>
      </w:r>
      <w:r>
        <w:rPr>
          <w:sz w:val="21"/>
        </w:rPr>
        <w:t>上运</w:t>
      </w:r>
      <w:r>
        <w:rPr>
          <w:spacing w:val="-2"/>
          <w:sz w:val="21"/>
        </w:rPr>
        <w:t>行，</w:t>
      </w:r>
      <w:r>
        <w:rPr>
          <w:b/>
          <w:sz w:val="21"/>
        </w:rPr>
        <w:t>绿色无需安装</w:t>
      </w:r>
      <w:r>
        <w:rPr>
          <w:spacing w:val="-3"/>
          <w:sz w:val="21"/>
        </w:rPr>
        <w:t>，</w:t>
      </w:r>
      <w:r>
        <w:rPr>
          <w:b/>
          <w:spacing w:val="-2"/>
          <w:sz w:val="21"/>
        </w:rPr>
        <w:t>数据抽取高效稳定</w:t>
      </w:r>
      <w:r>
        <w:rPr>
          <w:sz w:val="21"/>
        </w:rPr>
        <w:t>。</w:t>
      </w:r>
    </w:p>
    <w:p>
      <w:pPr>
        <w:pStyle w:val="5"/>
        <w:spacing w:line="417" w:lineRule="auto"/>
        <w:ind w:left="120" w:right="813" w:firstLine="419"/>
        <w:jc w:val="both"/>
      </w:pPr>
      <w:r>
        <w:rPr>
          <w:rFonts w:ascii="Times New Roman" w:eastAsia="Times New Roman"/>
        </w:rPr>
        <w:t xml:space="preserve">Kettle </w:t>
      </w:r>
      <w:r>
        <w:t>中文名称叫</w:t>
      </w:r>
      <w:r>
        <w:rPr>
          <w:b/>
        </w:rPr>
        <w:t>水壶</w:t>
      </w:r>
      <w:r>
        <w:t xml:space="preserve">，该项目的主程序员 </w:t>
      </w:r>
      <w:r>
        <w:rPr>
          <w:rFonts w:ascii="Times New Roman" w:eastAsia="Times New Roman"/>
        </w:rPr>
        <w:t xml:space="preserve">MATT </w:t>
      </w:r>
      <w:r>
        <w:t>希望把各种</w:t>
      </w:r>
      <w:r>
        <w:rPr>
          <w:b/>
        </w:rPr>
        <w:t>数据</w:t>
      </w:r>
      <w:r>
        <w:t>放到一个壶里，然后以一种</w:t>
      </w:r>
      <w:r>
        <w:rPr>
          <w:b/>
        </w:rPr>
        <w:t>指定的格式</w:t>
      </w:r>
      <w:r>
        <w:t>流出。</w:t>
      </w:r>
    </w:p>
    <w:p>
      <w:pPr>
        <w:spacing w:line="417" w:lineRule="auto"/>
        <w:ind w:left="120" w:right="811" w:firstLine="419"/>
        <w:jc w:val="both"/>
        <w:rPr>
          <w:sz w:val="21"/>
        </w:rPr>
      </w:pPr>
      <w:r>
        <w:rPr>
          <w:rFonts w:ascii="Times New Roman" w:eastAsia="Times New Roman"/>
          <w:sz w:val="21"/>
        </w:rPr>
        <w:t xml:space="preserve">Kettle </w:t>
      </w:r>
      <w:r>
        <w:rPr>
          <w:spacing w:val="-16"/>
          <w:sz w:val="21"/>
        </w:rPr>
        <w:t xml:space="preserve">这个 </w:t>
      </w:r>
      <w:r>
        <w:rPr>
          <w:rFonts w:ascii="Times New Roman" w:eastAsia="Times New Roman"/>
          <w:sz w:val="21"/>
        </w:rPr>
        <w:t xml:space="preserve">ETL </w:t>
      </w:r>
      <w:r>
        <w:rPr>
          <w:spacing w:val="-9"/>
          <w:sz w:val="21"/>
        </w:rPr>
        <w:t>工具集，它允许你管理来自</w:t>
      </w:r>
      <w:r>
        <w:rPr>
          <w:b/>
          <w:sz w:val="21"/>
        </w:rPr>
        <w:t>不同数据库的数据</w:t>
      </w:r>
      <w:r>
        <w:rPr>
          <w:spacing w:val="-11"/>
          <w:sz w:val="21"/>
        </w:rPr>
        <w:t>，通过提供一个</w:t>
      </w:r>
      <w:r>
        <w:rPr>
          <w:b/>
          <w:sz w:val="21"/>
        </w:rPr>
        <w:t>图形化</w:t>
      </w:r>
      <w:r>
        <w:rPr>
          <w:sz w:val="21"/>
        </w:rPr>
        <w:t>的</w:t>
      </w:r>
      <w:r>
        <w:rPr>
          <w:spacing w:val="-3"/>
          <w:sz w:val="21"/>
        </w:rPr>
        <w:t>用户环境来描述</w:t>
      </w:r>
      <w:r>
        <w:rPr>
          <w:b/>
          <w:spacing w:val="-1"/>
          <w:sz w:val="21"/>
        </w:rPr>
        <w:t>你想做什么</w:t>
      </w:r>
      <w:r>
        <w:rPr>
          <w:spacing w:val="-3"/>
          <w:sz w:val="21"/>
        </w:rPr>
        <w:t>，</w:t>
      </w:r>
      <w:r>
        <w:rPr>
          <w:b/>
          <w:sz w:val="21"/>
        </w:rPr>
        <w:t>而不是你想怎么做</w:t>
      </w:r>
      <w:r>
        <w:rPr>
          <w:sz w:val="21"/>
        </w:rPr>
        <w:t>。</w:t>
      </w:r>
    </w:p>
    <w:p>
      <w:pPr>
        <w:spacing w:line="417" w:lineRule="auto"/>
        <w:ind w:left="120" w:right="813" w:firstLine="419"/>
        <w:jc w:val="both"/>
        <w:rPr>
          <w:sz w:val="21"/>
        </w:rPr>
      </w:pPr>
      <w:r>
        <w:rPr>
          <w:rFonts w:ascii="Times New Roman" w:eastAsia="Times New Roman"/>
          <w:sz w:val="21"/>
        </w:rPr>
        <w:t xml:space="preserve">Kettle </w:t>
      </w:r>
      <w:r>
        <w:rPr>
          <w:sz w:val="21"/>
        </w:rPr>
        <w:t>中有两种脚本文件，</w:t>
      </w:r>
      <w:r>
        <w:rPr>
          <w:rFonts w:ascii="Times New Roman" w:eastAsia="Times New Roman"/>
          <w:b/>
          <w:sz w:val="21"/>
        </w:rPr>
        <w:t xml:space="preserve">transformation </w:t>
      </w:r>
      <w:r>
        <w:rPr>
          <w:sz w:val="21"/>
        </w:rPr>
        <w:t xml:space="preserve">和 </w:t>
      </w:r>
      <w:r>
        <w:rPr>
          <w:rFonts w:ascii="Times New Roman" w:eastAsia="Times New Roman"/>
          <w:b/>
          <w:sz w:val="21"/>
        </w:rPr>
        <w:t>job</w:t>
      </w:r>
      <w:r>
        <w:rPr>
          <w:sz w:val="21"/>
        </w:rPr>
        <w:t>，</w:t>
      </w:r>
      <w:r>
        <w:rPr>
          <w:rFonts w:ascii="Times New Roman" w:eastAsia="Times New Roman"/>
          <w:sz w:val="21"/>
        </w:rPr>
        <w:t xml:space="preserve">transformation </w:t>
      </w:r>
      <w:r>
        <w:rPr>
          <w:sz w:val="21"/>
        </w:rPr>
        <w:t>完成针对数据的基础转换，</w:t>
      </w:r>
      <w:r>
        <w:rPr>
          <w:rFonts w:ascii="Times New Roman" w:eastAsia="Times New Roman"/>
          <w:sz w:val="21"/>
        </w:rPr>
        <w:t xml:space="preserve">job </w:t>
      </w:r>
      <w:r>
        <w:rPr>
          <w:sz w:val="21"/>
        </w:rPr>
        <w:t>则完成整个工作流的控制。</w:t>
      </w:r>
    </w:p>
    <w:p>
      <w:pPr>
        <w:pStyle w:val="5"/>
        <w:ind w:left="540"/>
      </w:pPr>
      <w:r>
        <w:rPr>
          <w:rFonts w:ascii="Times New Roman" w:eastAsia="Times New Roman"/>
        </w:rPr>
        <w:t>Kettle(</w:t>
      </w:r>
      <w:r>
        <w:t xml:space="preserve">现在已经更名为 </w:t>
      </w:r>
      <w:r>
        <w:rPr>
          <w:rFonts w:ascii="Times New Roman" w:eastAsia="Times New Roman"/>
          <w:b/>
        </w:rPr>
        <w:t>PDI</w:t>
      </w:r>
      <w:r>
        <w:t>，</w:t>
      </w:r>
      <w:r>
        <w:rPr>
          <w:rFonts w:ascii="Times New Roman" w:eastAsia="Times New Roman"/>
        </w:rPr>
        <w:t xml:space="preserve">Pentaho Data Integration-Pentaho </w:t>
      </w:r>
      <w:r>
        <w:t>数据集成</w:t>
      </w:r>
      <w:r>
        <w:rPr>
          <w:rFonts w:ascii="Times New Roman" w:eastAsia="Times New Roman"/>
        </w:rPr>
        <w:t>)</w:t>
      </w:r>
      <w:r>
        <w:t>。</w:t>
      </w:r>
    </w:p>
    <w:p>
      <w:pPr>
        <w:sectPr>
          <w:footerReference r:id="rId3" w:type="default"/>
          <w:type w:val="continuous"/>
          <w:pgSz w:w="11910" w:h="16840"/>
          <w:pgMar w:top="1600" w:right="980" w:bottom="1400" w:left="1680" w:header="852" w:footer="1215" w:gutter="0"/>
          <w:cols w:space="720" w:num="1"/>
        </w:sectPr>
      </w:pPr>
    </w:p>
    <w:p>
      <w:pPr>
        <w:pStyle w:val="3"/>
        <w:numPr>
          <w:ilvl w:val="2"/>
          <w:numId w:val="1"/>
        </w:numPr>
        <w:tabs>
          <w:tab w:val="left" w:pos="752"/>
        </w:tabs>
        <w:spacing w:before="82"/>
        <w:ind w:hanging="631"/>
      </w:pPr>
      <w:r>
        <w:rPr>
          <w:rFonts w:ascii="Times New Roman" w:eastAsia="Times New Roman"/>
        </w:rPr>
        <w:t>Kettle</w:t>
      </w:r>
      <w:r>
        <w:rPr>
          <w:rFonts w:ascii="Times New Roman" w:eastAsia="Times New Roman"/>
          <w:spacing w:val="-3"/>
        </w:rPr>
        <w:t xml:space="preserve"> </w:t>
      </w:r>
      <w:r>
        <w:t>的两种设计</w:t>
      </w:r>
    </w:p>
    <w:p>
      <w:pPr>
        <w:pStyle w:val="5"/>
        <w:rPr>
          <w:b/>
          <w:sz w:val="20"/>
        </w:rPr>
      </w:pPr>
    </w:p>
    <w:p>
      <w:pPr>
        <w:pStyle w:val="5"/>
        <w:rPr>
          <w:b/>
          <w:sz w:val="20"/>
        </w:rPr>
      </w:pPr>
      <w:r>
        <w:rPr>
          <w:b/>
          <w:sz w:val="20"/>
          <w:lang w:val="en-US" w:bidi="ar-SA"/>
        </w:rPr>
        <w:pict>
          <v:shape id="_x0000_s1030" o:spid="_x0000_s1030" o:spt="202" type="#_x0000_t202" style="position:absolute;left:0pt;margin-left:41.5pt;margin-top:10.15pt;height:9.4pt;width:68.15pt;z-index:251813888;mso-width-relative:page;mso-height-relative:page;" filled="f" stroked="f" coordsize="21600,21600">
            <v:path/>
            <v:fill on="f" focussize="0,0"/>
            <v:stroke on="f" joinstyle="miter"/>
            <v:imagedata o:title=""/>
            <o:lock v:ext="edit"/>
            <v:textbox inset="0mm,0mm,0mm,0mm">
              <w:txbxContent>
                <w:p>
                  <w:pPr>
                    <w:spacing w:line="187" w:lineRule="exact"/>
                    <w:rPr>
                      <w:rFonts w:ascii="等线" w:eastAsia="等线"/>
                      <w:sz w:val="18"/>
                    </w:rPr>
                  </w:pPr>
                  <w:r>
                    <w:rPr>
                      <w:rFonts w:hint="eastAsia" w:ascii="等线" w:eastAsia="等线"/>
                      <w:sz w:val="18"/>
                    </w:rPr>
                    <w:t>Kettle的两种设计</w:t>
                  </w:r>
                </w:p>
              </w:txbxContent>
            </v:textbox>
          </v:shape>
        </w:pict>
      </w:r>
    </w:p>
    <w:p>
      <w:pPr>
        <w:pStyle w:val="5"/>
        <w:rPr>
          <w:b/>
          <w:sz w:val="20"/>
        </w:rPr>
      </w:pPr>
    </w:p>
    <w:p>
      <w:pPr>
        <w:pStyle w:val="5"/>
        <w:rPr>
          <w:b/>
          <w:sz w:val="20"/>
        </w:rPr>
      </w:pPr>
      <w:r>
        <w:rPr>
          <w:b/>
          <w:sz w:val="20"/>
          <w:lang w:val="en-US" w:bidi="ar-SA"/>
        </w:rPr>
        <w:pict>
          <v:shape id="_x0000_s1032" o:spid="_x0000_s1032" o:spt="202" type="#_x0000_t202" style="position:absolute;left:0pt;margin-left:96.4pt;margin-top:5.55pt;height:19.8pt;width:217.55pt;z-index:251815936;mso-width-relative:page;mso-height-relative:page;" filled="f" stroked="f" coordsize="21600,21600">
            <v:path/>
            <v:fill on="f" focussize="0,0"/>
            <v:stroke on="f" joinstyle="miter"/>
            <v:imagedata o:title=""/>
            <o:lock v:ext="edit"/>
            <v:textbox inset="0mm,0mm,0mm,0mm">
              <w:txbxContent>
                <w:p>
                  <w:pPr>
                    <w:spacing w:line="198" w:lineRule="exact"/>
                    <w:rPr>
                      <w:sz w:val="18"/>
                    </w:rPr>
                  </w:pPr>
                  <w:r>
                    <w:rPr>
                      <w:sz w:val="18"/>
                    </w:rPr>
                    <w:t>Transformation（转换）：完成针对数据的基础转换。</w:t>
                  </w:r>
                </w:p>
                <w:p>
                  <w:pPr>
                    <w:spacing w:line="198" w:lineRule="exact"/>
                    <w:rPr>
                      <w:sz w:val="18"/>
                    </w:rPr>
                  </w:pPr>
                  <w:r>
                    <w:rPr>
                      <w:sz w:val="18"/>
                    </w:rPr>
                    <w:t>Job（作业）：完成整个工作流的控制。</w:t>
                  </w:r>
                </w:p>
              </w:txbxContent>
            </v:textbox>
          </v:shape>
        </w:pict>
      </w:r>
      <w:r>
        <w:rPr>
          <w:b/>
          <w:sz w:val="20"/>
          <w:lang w:val="en-US" w:bidi="ar-SA"/>
        </w:rPr>
        <w:pict>
          <v:shape id="_x0000_s1031" o:spid="_x0000_s1031" o:spt="202" type="#_x0000_t202" style="position:absolute;left:0pt;margin-left:61.85pt;margin-top:8.1pt;height:9.4pt;width:28.05pt;z-index:251814912;mso-width-relative:page;mso-height-relative:page;" filled="f" stroked="f" coordsize="21600,21600">
            <v:path/>
            <v:fill on="f" focussize="0,0"/>
            <v:stroke on="f" joinstyle="miter"/>
            <v:imagedata o:title=""/>
            <o:lock v:ext="edit"/>
            <v:textbox inset="0mm,0mm,0mm,0mm">
              <w:txbxContent>
                <w:p>
                  <w:pPr>
                    <w:spacing w:line="187" w:lineRule="exact"/>
                    <w:rPr>
                      <w:rFonts w:ascii="等线" w:eastAsia="等线"/>
                      <w:sz w:val="18"/>
                    </w:rPr>
                  </w:pPr>
                  <w:r>
                    <w:rPr>
                      <w:rFonts w:hint="eastAsia" w:ascii="等线" w:eastAsia="等线"/>
                      <w:sz w:val="18"/>
                    </w:rPr>
                    <w:t>简述：</w:t>
                  </w:r>
                </w:p>
              </w:txbxContent>
            </v:textbox>
          </v:shape>
        </w:pict>
      </w:r>
    </w:p>
    <w:p>
      <w:pPr>
        <w:pStyle w:val="5"/>
        <w:rPr>
          <w:b/>
          <w:sz w:val="20"/>
        </w:rPr>
      </w:pPr>
    </w:p>
    <w:p>
      <w:pPr>
        <w:pStyle w:val="5"/>
        <w:rPr>
          <w:b/>
          <w:sz w:val="20"/>
        </w:rPr>
      </w:pPr>
    </w:p>
    <w:p>
      <w:pPr>
        <w:pStyle w:val="5"/>
        <w:rPr>
          <w:b/>
          <w:sz w:val="20"/>
        </w:rPr>
      </w:pPr>
      <w:r>
        <w:rPr>
          <w:b/>
          <w:sz w:val="20"/>
          <w:lang w:val="en-US" w:bidi="ar-SA"/>
        </w:rPr>
        <w:pict>
          <v:shape id="_x0000_s1033" o:spid="_x0000_s1033" o:spt="202" type="#_x0000_t202" style="position:absolute;left:0pt;margin-left:61.9pt;margin-top:1.7pt;height:55.75pt;width:345.25pt;z-index:251816960;mso-width-relative:page;mso-height-relative:page;" filled="f" stroked="f" coordsize="21600,21600">
            <v:path/>
            <v:fill on="f" focussize="0,0"/>
            <v:stroke on="f" joinstyle="miter"/>
            <v:imagedata o:title=""/>
            <o:lock v:ext="edit"/>
            <v:textbox inset="0mm,0mm,0mm,0mm">
              <w:txbxContent>
                <w:p>
                  <w:pPr>
                    <w:spacing w:line="207" w:lineRule="exact"/>
                    <w:rPr>
                      <w:rFonts w:ascii="等线" w:eastAsia="等线"/>
                      <w:sz w:val="18"/>
                    </w:rPr>
                  </w:pPr>
                  <w:r>
                    <w:rPr>
                      <w:rFonts w:hint="eastAsia" w:ascii="等线" w:eastAsia="等线"/>
                      <w:sz w:val="18"/>
                    </w:rPr>
                    <w:t xml:space="preserve">区别： </w:t>
                  </w:r>
                  <w:r>
                    <w:rPr>
                      <w:rFonts w:hint="eastAsia" w:ascii="等线" w:eastAsia="等线"/>
                      <w:position w:val="1"/>
                      <w:sz w:val="18"/>
                    </w:rPr>
                    <w:t>(1) 作业是步骤流，转换是数据流。这是作业和转换最大的区别。</w:t>
                  </w:r>
                </w:p>
                <w:p>
                  <w:pPr>
                    <w:spacing w:before="4" w:line="192" w:lineRule="auto"/>
                    <w:ind w:left="690" w:right="18"/>
                    <w:rPr>
                      <w:rFonts w:ascii="等线" w:eastAsia="等线"/>
                      <w:sz w:val="18"/>
                    </w:rPr>
                  </w:pPr>
                  <w:r>
                    <w:rPr>
                      <w:rFonts w:hint="eastAsia" w:ascii="等线" w:eastAsia="等线"/>
                      <w:sz w:val="18"/>
                    </w:rPr>
                    <w:t>(2) 作业的每一个步骤，必须等到前面的步骤都跑完了，后面的步骤才会执行； 而转换会一次性把所有控件全部先启动（一个控件对应启动一个线程），</w:t>
                  </w:r>
                </w:p>
                <w:p>
                  <w:pPr>
                    <w:spacing w:line="190" w:lineRule="exact"/>
                    <w:ind w:left="690"/>
                    <w:rPr>
                      <w:rFonts w:ascii="等线" w:eastAsia="等线"/>
                      <w:sz w:val="18"/>
                    </w:rPr>
                  </w:pPr>
                  <w:r>
                    <w:rPr>
                      <w:rFonts w:hint="eastAsia" w:ascii="等线" w:eastAsia="等线"/>
                      <w:sz w:val="18"/>
                    </w:rPr>
                    <w:t>然后数据流会从第一个控件开始，一条记录、一条记录地流向最后的控件；</w:t>
                  </w:r>
                </w:p>
              </w:txbxContent>
            </v:textbox>
          </v:shape>
        </w:pict>
      </w:r>
    </w:p>
    <w:p>
      <w:pPr>
        <w:pStyle w:val="5"/>
        <w:rPr>
          <w:b/>
          <w:sz w:val="20"/>
        </w:rPr>
      </w:pPr>
    </w:p>
    <w:p>
      <w:pPr>
        <w:pStyle w:val="5"/>
        <w:rPr>
          <w:b/>
          <w:sz w:val="20"/>
        </w:rPr>
      </w:pPr>
    </w:p>
    <w:p>
      <w:pPr>
        <w:pStyle w:val="5"/>
        <w:rPr>
          <w:b/>
          <w:sz w:val="20"/>
        </w:rPr>
      </w:pPr>
    </w:p>
    <w:p>
      <w:pPr>
        <w:pStyle w:val="5"/>
        <w:rPr>
          <w:b/>
          <w:sz w:val="20"/>
        </w:rPr>
      </w:pPr>
      <w:r>
        <w:rPr>
          <w:b/>
          <w:sz w:val="20"/>
          <w:lang w:val="en-US" w:bidi="ar-SA"/>
        </w:rPr>
        <w:pict>
          <v:shape id="_x0000_s1028" o:spid="_x0000_s1028" o:spt="75" type="#_x0000_t75" style="position:absolute;left:0pt;margin-left:91.75pt;margin-top:8.9pt;height:32.3pt;width:227.65pt;z-index:251811840;mso-width-relative:page;mso-height-relative:page;" filled="f" o:preferrelative="t" stroked="t" coordsize="21600,21600">
            <v:path/>
            <v:fill on="f" focussize="0,0"/>
            <v:stroke color="#FF0000" joinstyle="miter"/>
            <v:imagedata r:id="rId5" o:title=""/>
            <o:lock v:ext="edit" aspectratio="t"/>
          </v:shape>
        </w:pict>
      </w:r>
    </w:p>
    <w:p>
      <w:pPr>
        <w:pStyle w:val="5"/>
        <w:rPr>
          <w:b/>
          <w:sz w:val="20"/>
        </w:rPr>
      </w:pPr>
      <w:r>
        <w:rPr>
          <w:b/>
          <w:sz w:val="20"/>
          <w:lang w:val="en-US" w:bidi="ar-SA"/>
        </w:rPr>
        <w:pict>
          <v:shape id="_x0000_s1034" o:spid="_x0000_s1034" o:spt="202" type="#_x0000_t202" style="position:absolute;left:0pt;margin-left:61.7pt;margin-top:7.8pt;height:9.4pt;width:28.05pt;z-index:251817984;mso-width-relative:page;mso-height-relative:page;" filled="f" stroked="f" coordsize="21600,21600">
            <v:path/>
            <v:fill on="f" focussize="0,0"/>
            <v:stroke on="f" joinstyle="miter"/>
            <v:imagedata o:title=""/>
            <o:lock v:ext="edit"/>
            <v:textbox inset="0mm,0mm,0mm,0mm">
              <w:txbxContent>
                <w:p>
                  <w:pPr>
                    <w:spacing w:line="187" w:lineRule="exact"/>
                    <w:rPr>
                      <w:rFonts w:ascii="等线" w:eastAsia="等线"/>
                      <w:sz w:val="18"/>
                    </w:rPr>
                  </w:pPr>
                  <w:r>
                    <w:rPr>
                      <w:rFonts w:hint="eastAsia" w:ascii="等线" w:eastAsia="等线"/>
                      <w:sz w:val="18"/>
                    </w:rPr>
                    <w:t>转换：</w:t>
                  </w:r>
                </w:p>
              </w:txbxContent>
            </v:textbox>
          </v:shape>
        </w:pict>
      </w:r>
    </w:p>
    <w:p>
      <w:pPr>
        <w:pStyle w:val="5"/>
        <w:rPr>
          <w:b/>
          <w:sz w:val="20"/>
        </w:rPr>
      </w:pPr>
    </w:p>
    <w:p>
      <w:pPr>
        <w:pStyle w:val="5"/>
        <w:rPr>
          <w:b/>
          <w:sz w:val="20"/>
        </w:rPr>
      </w:pPr>
    </w:p>
    <w:p>
      <w:pPr>
        <w:pStyle w:val="5"/>
        <w:rPr>
          <w:b/>
          <w:sz w:val="20"/>
        </w:rPr>
      </w:pPr>
      <w:r>
        <w:rPr>
          <w:b/>
          <w:sz w:val="20"/>
          <w:lang w:val="en-US" w:bidi="ar-SA"/>
        </w:rPr>
        <w:pict>
          <v:shape id="_x0000_s1029" o:spid="_x0000_s1029" o:spt="75" type="#_x0000_t75" style="position:absolute;left:0pt;margin-left:97.2pt;margin-top:10.5pt;height:61.95pt;width:276.7pt;z-index:251812864;mso-width-relative:page;mso-height-relative:page;" filled="f" o:preferrelative="t" stroked="t" coordsize="21600,21600">
            <v:path/>
            <v:fill on="f" focussize="0,0"/>
            <v:stroke color="#FF0000" joinstyle="miter"/>
            <v:imagedata r:id="rId6" o:title=""/>
            <o:lock v:ext="edit" aspectratio="t"/>
          </v:shape>
        </w:pict>
      </w:r>
    </w:p>
    <w:p>
      <w:pPr>
        <w:pStyle w:val="5"/>
        <w:rPr>
          <w:b/>
          <w:sz w:val="20"/>
        </w:rPr>
      </w:pPr>
      <w:r>
        <w:rPr>
          <w:b/>
          <w:sz w:val="20"/>
          <w:lang w:val="en-US" w:bidi="ar-SA"/>
        </w:rPr>
        <w:pict>
          <v:shape id="_x0000_s1035" o:spid="_x0000_s1035" o:spt="202" type="#_x0000_t202" style="position:absolute;left:0pt;margin-left:61.7pt;margin-top:12.1pt;height:9.4pt;width:28.05pt;z-index:251819008;mso-width-relative:page;mso-height-relative:page;" filled="f" stroked="f" coordsize="21600,21600">
            <v:path/>
            <v:fill on="f" focussize="0,0"/>
            <v:stroke on="f" joinstyle="miter"/>
            <v:imagedata o:title=""/>
            <o:lock v:ext="edit"/>
            <v:textbox inset="0mm,0mm,0mm,0mm">
              <w:txbxContent>
                <w:p>
                  <w:pPr>
                    <w:spacing w:line="187" w:lineRule="exact"/>
                    <w:rPr>
                      <w:rFonts w:ascii="等线" w:eastAsia="等线"/>
                      <w:sz w:val="18"/>
                    </w:rPr>
                  </w:pPr>
                  <w:r>
                    <w:rPr>
                      <w:rFonts w:hint="eastAsia" w:ascii="等线" w:eastAsia="等线"/>
                      <w:sz w:val="18"/>
                    </w:rPr>
                    <w:t>作业：</w:t>
                  </w:r>
                </w:p>
              </w:txbxContent>
            </v:textbox>
          </v:shape>
        </w:pict>
      </w: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4"/>
        <w:numPr>
          <w:ilvl w:val="2"/>
          <w:numId w:val="1"/>
        </w:numPr>
      </w:pPr>
      <w:r>
        <w:rPr>
          <w:lang w:val="en-US" w:bidi="ar-SA"/>
        </w:rPr>
        <w:pict>
          <v:shape id="_x0000_s1043" o:spid="_x0000_s1043" o:spt="202" type="#_x0000_t202" style="position:absolute;left:0pt;margin-left:50.95pt;margin-top:69.95pt;height:115.6pt;width:391pt;z-index:251825152;mso-width-relative:page;mso-height-relative:page;" filled="f" stroked="t" coordsize="21600,21600">
            <v:path/>
            <v:fill on="f" focussize="0,0"/>
            <v:stroke color="#FF0000" joinstyle="miter"/>
            <v:imagedata o:title=""/>
            <o:lock v:ext="edit"/>
            <v:textbox inset="0mm,0mm,0mm,0mm">
              <w:txbxContent>
                <w:p>
                  <w:pPr>
                    <w:numPr>
                      <w:ilvl w:val="0"/>
                      <w:numId w:val="2"/>
                    </w:numPr>
                    <w:tabs>
                      <w:tab w:val="left" w:pos="186"/>
                    </w:tabs>
                    <w:spacing w:line="229" w:lineRule="exact"/>
                    <w:ind w:hanging="185"/>
                    <w:rPr>
                      <w:rFonts w:ascii="等线" w:eastAsia="等线"/>
                      <w:sz w:val="18"/>
                    </w:rPr>
                  </w:pPr>
                  <w:r>
                    <w:rPr>
                      <w:rFonts w:hint="eastAsia" w:ascii="等线" w:eastAsia="等线"/>
                      <w:sz w:val="18"/>
                    </w:rPr>
                    <w:t>勺子(Spoon.bat/spoon.sh) : 是一个图形化的界面，可以让我们用图形化的方式开发转换和作业。</w:t>
                  </w:r>
                </w:p>
                <w:p>
                  <w:pPr>
                    <w:spacing w:before="53"/>
                    <w:ind w:left="197"/>
                    <w:rPr>
                      <w:rFonts w:ascii="等线" w:eastAsia="等线"/>
                      <w:sz w:val="18"/>
                    </w:rPr>
                  </w:pPr>
                  <w:r>
                    <w:rPr>
                      <w:rFonts w:hint="eastAsia" w:ascii="等线" w:eastAsia="等线"/>
                      <w:sz w:val="18"/>
                    </w:rPr>
                    <w:t>windows选择Spoon.bat；Linux选择Spoon.sh</w:t>
                  </w:r>
                </w:p>
                <w:p>
                  <w:pPr>
                    <w:numPr>
                      <w:ilvl w:val="0"/>
                      <w:numId w:val="2"/>
                    </w:numPr>
                    <w:tabs>
                      <w:tab w:val="left" w:pos="186"/>
                    </w:tabs>
                    <w:spacing w:before="53"/>
                    <w:ind w:hanging="185"/>
                    <w:rPr>
                      <w:rFonts w:ascii="等线" w:eastAsia="等线"/>
                      <w:sz w:val="18"/>
                    </w:rPr>
                  </w:pPr>
                  <w:r>
                    <w:rPr>
                      <w:rFonts w:hint="eastAsia" w:ascii="等线" w:eastAsia="等线"/>
                      <w:sz w:val="18"/>
                    </w:rPr>
                    <w:t>煎锅（Pan.bat/pan.sh）</w:t>
                  </w:r>
                  <w:r>
                    <w:rPr>
                      <w:rFonts w:hint="eastAsia" w:ascii="等线" w:eastAsia="等线"/>
                      <w:spacing w:val="3"/>
                      <w:sz w:val="18"/>
                    </w:rPr>
                    <w:t>: 利用</w:t>
                  </w:r>
                  <w:r>
                    <w:rPr>
                      <w:rFonts w:hint="eastAsia" w:ascii="等线" w:eastAsia="等线"/>
                      <w:sz w:val="18"/>
                    </w:rPr>
                    <w:t>Pan可以用命令行的形式执行由Spoon编辑的转换和作业</w:t>
                  </w:r>
                </w:p>
                <w:p>
                  <w:pPr>
                    <w:numPr>
                      <w:ilvl w:val="0"/>
                      <w:numId w:val="2"/>
                    </w:numPr>
                    <w:tabs>
                      <w:tab w:val="left" w:pos="186"/>
                    </w:tabs>
                    <w:spacing w:before="56"/>
                    <w:ind w:hanging="185"/>
                    <w:rPr>
                      <w:rFonts w:ascii="等线" w:eastAsia="等线"/>
                      <w:sz w:val="18"/>
                    </w:rPr>
                  </w:pPr>
                  <w:r>
                    <w:rPr>
                      <w:rFonts w:hint="eastAsia" w:ascii="等线" w:eastAsia="等线"/>
                      <w:sz w:val="18"/>
                    </w:rPr>
                    <w:t>厨房（Kitchen.bat/kitchen.sh）</w:t>
                  </w:r>
                  <w:r>
                    <w:rPr>
                      <w:rFonts w:hint="eastAsia" w:ascii="等线" w:eastAsia="等线"/>
                      <w:spacing w:val="2"/>
                      <w:sz w:val="18"/>
                    </w:rPr>
                    <w:t>: 利用</w:t>
                  </w:r>
                  <w:r>
                    <w:rPr>
                      <w:rFonts w:hint="eastAsia" w:ascii="等线" w:eastAsia="等线"/>
                      <w:sz w:val="18"/>
                    </w:rPr>
                    <w:t>Kitchen可以使用命令行调用由Spoon编辑好的Job</w:t>
                  </w:r>
                </w:p>
                <w:p>
                  <w:pPr>
                    <w:numPr>
                      <w:ilvl w:val="0"/>
                      <w:numId w:val="2"/>
                    </w:numPr>
                    <w:tabs>
                      <w:tab w:val="left" w:pos="186"/>
                    </w:tabs>
                    <w:spacing w:before="53" w:line="229" w:lineRule="exact"/>
                    <w:ind w:hanging="185"/>
                    <w:rPr>
                      <w:rFonts w:ascii="等线" w:eastAsia="等线"/>
                      <w:sz w:val="18"/>
                    </w:rPr>
                  </w:pPr>
                  <w:r>
                    <w:rPr>
                      <w:rFonts w:hint="eastAsia" w:ascii="等线" w:eastAsia="等线"/>
                      <w:sz w:val="18"/>
                    </w:rPr>
                    <w:t>菜单(Carte.bat/</w:t>
                  </w:r>
                  <w:r>
                    <w:rPr>
                      <w:rFonts w:hint="eastAsia" w:ascii="等线" w:eastAsia="等线"/>
                      <w:spacing w:val="5"/>
                      <w:sz w:val="18"/>
                    </w:rPr>
                    <w:t xml:space="preserve"> </w:t>
                  </w:r>
                  <w:r>
                    <w:rPr>
                      <w:rFonts w:hint="eastAsia" w:ascii="等线" w:eastAsia="等线"/>
                      <w:sz w:val="18"/>
                    </w:rPr>
                    <w:t>Carte.sh)：Carte是一个轻量级的Web容器，用于建立专用、远程的ETL</w:t>
                  </w:r>
                  <w:r>
                    <w:rPr>
                      <w:rFonts w:hint="eastAsia" w:ascii="等线" w:eastAsia="等线"/>
                      <w:spacing w:val="15"/>
                      <w:sz w:val="18"/>
                    </w:rPr>
                    <w:t xml:space="preserve"> </w:t>
                  </w:r>
                  <w:r>
                    <w:rPr>
                      <w:rFonts w:hint="eastAsia" w:ascii="等线" w:eastAsia="等线"/>
                      <w:sz w:val="18"/>
                    </w:rPr>
                    <w:t>Server。</w:t>
                  </w:r>
                </w:p>
              </w:txbxContent>
            </v:textbox>
          </v:shape>
        </w:pict>
      </w:r>
      <w:r>
        <w:rPr>
          <w:lang w:val="en-US" w:bidi="ar-SA"/>
        </w:rPr>
        <w:pict>
          <v:shape id="_x0000_s1042" o:spid="_x0000_s1042" o:spt="202" type="#_x0000_t202" style="position:absolute;left:0pt;margin-left:46.4pt;margin-top:47.65pt;height:9.35pt;width:59.45pt;z-index:251824128;mso-width-relative:page;mso-height-relative:page;" filled="f" stroked="f" coordsize="21600,21600">
            <v:path/>
            <v:fill on="f" focussize="0,0"/>
            <v:stroke on="f" joinstyle="miter"/>
            <v:imagedata o:title=""/>
            <o:lock v:ext="edit"/>
            <v:textbox inset="0mm,0mm,0mm,0mm">
              <w:txbxContent>
                <w:p>
                  <w:pPr>
                    <w:spacing w:line="188" w:lineRule="exact"/>
                    <w:rPr>
                      <w:rFonts w:ascii="等线" w:eastAsia="等线"/>
                      <w:sz w:val="18"/>
                    </w:rPr>
                  </w:pPr>
                  <w:r>
                    <w:rPr>
                      <w:rFonts w:hint="eastAsia" w:ascii="等线" w:eastAsia="等线"/>
                      <w:sz w:val="18"/>
                    </w:rPr>
                    <w:t>Kettle核心组件</w:t>
                  </w:r>
                </w:p>
              </w:txbxContent>
            </v:textbox>
          </v:shape>
        </w:pict>
      </w:r>
      <w:r>
        <w:rPr>
          <w:lang w:val="en-US" w:bidi="ar-SA"/>
        </w:rPr>
        <w:pict>
          <v:shape id="_x0000_s1041" o:spid="_x0000_s1041" o:spt="75" type="#_x0000_t75" style="position:absolute;left:0pt;margin-left:55.45pt;margin-top:207.35pt;height:38.35pt;width:59.5pt;z-index:251823104;mso-width-relative:page;mso-height-relative:page;" filled="f" o:preferrelative="t" stroked="f" coordsize="21600,21600">
            <v:path/>
            <v:fill on="f" focussize="0,0"/>
            <v:stroke on="f" joinstyle="miter"/>
            <v:imagedata r:id="rId7" o:title=""/>
            <o:lock v:ext="edit" aspectratio="t"/>
          </v:shape>
        </w:pict>
      </w:r>
      <w:r>
        <w:rPr>
          <w:lang w:val="en-US" w:bidi="ar-SA"/>
        </w:rPr>
        <w:pict>
          <v:shape id="_x0000_s1040" o:spid="_x0000_s1040" o:spt="75" type="#_x0000_t75" style="position:absolute;left:0pt;margin-left:289.9pt;margin-top:207.35pt;height:15.8pt;width:51.15pt;z-index:251822080;mso-width-relative:page;mso-height-relative:page;" filled="f" o:preferrelative="t" stroked="f" coordsize="21600,21600">
            <v:path/>
            <v:fill on="f" focussize="0,0"/>
            <v:stroke on="f" joinstyle="miter"/>
            <v:imagedata r:id="rId8" o:title=""/>
            <o:lock v:ext="edit" aspectratio="t"/>
          </v:shape>
        </w:pict>
      </w:r>
      <w:r>
        <w:rPr>
          <w:lang w:val="en-US" w:bidi="ar-SA"/>
        </w:rPr>
        <w:pict>
          <v:shape id="_x0000_s1039" o:spid="_x0000_s1039" o:spt="75" type="#_x0000_t75" style="position:absolute;left:0pt;margin-left:212.95pt;margin-top:207.35pt;height:15.8pt;width:53.8pt;z-index:251821056;mso-width-relative:page;mso-height-relative:page;" filled="f" o:preferrelative="t" stroked="f" coordsize="21600,21600">
            <v:path/>
            <v:fill on="f" focussize="0,0"/>
            <v:stroke on="f" joinstyle="miter"/>
            <v:imagedata r:id="rId9" o:title=""/>
            <o:lock v:ext="edit" aspectratio="t"/>
          </v:shape>
        </w:pict>
      </w:r>
      <w:r>
        <w:rPr>
          <w:lang w:val="en-US" w:bidi="ar-SA"/>
        </w:rPr>
        <w:pict>
          <v:shape id="_x0000_s1038" o:spid="_x0000_s1038" o:spt="75" type="#_x0000_t75" style="position:absolute;left:0pt;margin-left:133.7pt;margin-top:207.35pt;height:15.8pt;width:41.7pt;z-index:251820032;mso-width-relative:page;mso-height-relative:page;" filled="f" o:preferrelative="t" stroked="f" coordsize="21600,21600">
            <v:path/>
            <v:fill on="f" focussize="0,0"/>
            <v:stroke on="f" joinstyle="miter"/>
            <v:imagedata r:id="rId10" o:title=""/>
            <o:lock v:ext="edit" aspectratio="t"/>
          </v:shape>
        </w:pict>
      </w:r>
      <w:r>
        <w:t>Kettle 的核心组件</w:t>
      </w:r>
    </w:p>
    <w:p>
      <w:pPr>
        <w:rPr>
          <w:sz w:val="28"/>
        </w:rPr>
        <w:sectPr>
          <w:pgSz w:w="11910" w:h="16840"/>
          <w:pgMar w:top="1640" w:right="980" w:bottom="1460" w:left="1680" w:header="852" w:footer="1215" w:gutter="0"/>
          <w:cols w:space="720" w:num="1"/>
        </w:sectPr>
      </w:pPr>
    </w:p>
    <w:p>
      <w:pPr>
        <w:pStyle w:val="4"/>
        <w:numPr>
          <w:ilvl w:val="2"/>
          <w:numId w:val="1"/>
        </w:numPr>
      </w:pPr>
      <w:r>
        <w:t>Kettle 特点</w:t>
      </w:r>
    </w:p>
    <w:p>
      <w:pPr>
        <w:pStyle w:val="5"/>
        <w:spacing w:before="4"/>
        <w:rPr>
          <w:b/>
          <w:sz w:val="19"/>
        </w:rPr>
      </w:pPr>
      <w:r>
        <w:rPr>
          <w:lang w:val="en-US" w:bidi="ar-SA"/>
        </w:rPr>
        <w:drawing>
          <wp:anchor distT="0" distB="0" distL="0" distR="0" simplePos="0" relativeHeight="251661312" behindDoc="0" locked="0" layoutInCell="1" allowOverlap="1">
            <wp:simplePos x="0" y="0"/>
            <wp:positionH relativeFrom="page">
              <wp:posOffset>1143000</wp:posOffset>
            </wp:positionH>
            <wp:positionV relativeFrom="paragraph">
              <wp:posOffset>182245</wp:posOffset>
            </wp:positionV>
            <wp:extent cx="5729605" cy="1981200"/>
            <wp:effectExtent l="0" t="0" r="0" b="0"/>
            <wp:wrapTopAndBottom/>
            <wp:docPr id="3"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jpeg"/>
                    <pic:cNvPicPr>
                      <a:picLocks noChangeAspect="1"/>
                    </pic:cNvPicPr>
                  </pic:nvPicPr>
                  <pic:blipFill>
                    <a:blip r:embed="rId11" cstate="print"/>
                    <a:stretch>
                      <a:fillRect/>
                    </a:stretch>
                  </pic:blipFill>
                  <pic:spPr>
                    <a:xfrm>
                      <a:off x="0" y="0"/>
                      <a:ext cx="5729800" cy="1981200"/>
                    </a:xfrm>
                    <a:prstGeom prst="rect">
                      <a:avLst/>
                    </a:prstGeom>
                  </pic:spPr>
                </pic:pic>
              </a:graphicData>
            </a:graphic>
          </wp:anchor>
        </w:drawing>
      </w:r>
    </w:p>
    <w:p>
      <w:pPr>
        <w:pStyle w:val="5"/>
        <w:spacing w:before="4"/>
        <w:rPr>
          <w:b/>
          <w:sz w:val="24"/>
        </w:rPr>
      </w:pPr>
    </w:p>
    <w:p>
      <w:pPr>
        <w:pStyle w:val="2"/>
      </w:pPr>
      <w:r>
        <w:t>第 2 章 Kettle 安装部署</w:t>
      </w:r>
    </w:p>
    <w:p>
      <w:pPr>
        <w:pStyle w:val="5"/>
        <w:spacing w:before="7"/>
        <w:rPr>
          <w:b/>
          <w:sz w:val="24"/>
        </w:rPr>
      </w:pPr>
    </w:p>
    <w:p>
      <w:pPr>
        <w:pStyle w:val="3"/>
        <w:numPr>
          <w:ilvl w:val="1"/>
          <w:numId w:val="3"/>
        </w:numPr>
      </w:pPr>
      <w:r>
        <w:t xml:space="preserve">Kettle </w:t>
      </w:r>
      <w:r>
        <w:rPr>
          <w:rFonts w:hint="eastAsia"/>
        </w:rPr>
        <w:t>下载</w:t>
      </w:r>
    </w:p>
    <w:p>
      <w:pPr>
        <w:pStyle w:val="4"/>
        <w:numPr>
          <w:ilvl w:val="2"/>
          <w:numId w:val="3"/>
        </w:numPr>
      </w:pPr>
      <w:r>
        <w:t>下载地址</w:t>
      </w:r>
    </w:p>
    <w:p>
      <w:pPr>
        <w:pStyle w:val="5"/>
        <w:spacing w:before="232"/>
        <w:ind w:left="120"/>
      </w:pPr>
      <w:r>
        <w:t>官网地址</w:t>
      </w:r>
    </w:p>
    <w:p>
      <w:pPr>
        <w:pStyle w:val="5"/>
        <w:spacing w:before="8"/>
        <w:rPr>
          <w:sz w:val="16"/>
        </w:rPr>
      </w:pPr>
    </w:p>
    <w:p>
      <w:pPr>
        <w:pStyle w:val="5"/>
        <w:ind w:left="540"/>
        <w:rPr>
          <w:rFonts w:ascii="Times New Roman"/>
        </w:rPr>
      </w:pPr>
      <w:r>
        <w:fldChar w:fldCharType="begin"/>
      </w:r>
      <w:r>
        <w:instrText xml:space="preserve"> HYPERLINK "https://community.hitachivantara.com/docs/DOC-1009855" \h </w:instrText>
      </w:r>
      <w:r>
        <w:fldChar w:fldCharType="separate"/>
      </w:r>
      <w:r>
        <w:rPr>
          <w:rFonts w:ascii="Times New Roman"/>
          <w:color w:val="0462C1"/>
          <w:u w:val="single" w:color="0462C1"/>
        </w:rPr>
        <w:t>https://community.hitachivantara.com/docs/DOC-1009855</w:t>
      </w:r>
      <w:r>
        <w:rPr>
          <w:rFonts w:ascii="Times New Roman"/>
          <w:color w:val="0462C1"/>
          <w:u w:val="single" w:color="0462C1"/>
        </w:rPr>
        <w:fldChar w:fldCharType="end"/>
      </w:r>
    </w:p>
    <w:p>
      <w:pPr>
        <w:pStyle w:val="5"/>
        <w:spacing w:before="3"/>
        <w:rPr>
          <w:rFonts w:ascii="Times New Roman"/>
          <w:sz w:val="12"/>
        </w:rPr>
      </w:pPr>
    </w:p>
    <w:p>
      <w:pPr>
        <w:pStyle w:val="5"/>
        <w:spacing w:before="72"/>
        <w:ind w:left="120"/>
      </w:pPr>
      <w:r>
        <w:t>下载地址</w:t>
      </w:r>
    </w:p>
    <w:p>
      <w:pPr>
        <w:pStyle w:val="5"/>
        <w:spacing w:before="7"/>
        <w:rPr>
          <w:sz w:val="16"/>
        </w:rPr>
      </w:pPr>
    </w:p>
    <w:p>
      <w:pPr>
        <w:pStyle w:val="5"/>
        <w:spacing w:before="1"/>
        <w:ind w:left="540"/>
        <w:rPr>
          <w:rFonts w:ascii="Times New Roman"/>
        </w:rPr>
      </w:pPr>
      <w:r>
        <w:fldChar w:fldCharType="begin"/>
      </w:r>
      <w:r>
        <w:instrText xml:space="preserve"> HYPERLINK "https://sourceforge.net/projects/pentaho/files/Data%20Integration/" \h </w:instrText>
      </w:r>
      <w:r>
        <w:fldChar w:fldCharType="separate"/>
      </w:r>
      <w:r>
        <w:rPr>
          <w:rFonts w:ascii="Times New Roman"/>
          <w:color w:val="0462C1"/>
          <w:u w:val="single" w:color="0462C1"/>
        </w:rPr>
        <w:t>https://sourceforge.net/projects/pentaho/files/Data%20Integration/</w:t>
      </w:r>
      <w:r>
        <w:rPr>
          <w:rFonts w:ascii="Times New Roman"/>
          <w:color w:val="0462C1"/>
          <w:u w:val="single" w:color="0462C1"/>
        </w:rPr>
        <w:fldChar w:fldCharType="end"/>
      </w:r>
    </w:p>
    <w:p>
      <w:pPr>
        <w:rPr>
          <w:rFonts w:ascii="Times New Roman"/>
        </w:rPr>
        <w:sectPr>
          <w:pgSz w:w="11910" w:h="16840"/>
          <w:pgMar w:top="1640" w:right="980" w:bottom="1460" w:left="1680" w:header="852" w:footer="1215" w:gutter="0"/>
          <w:cols w:space="720" w:num="1"/>
        </w:sectPr>
      </w:pPr>
    </w:p>
    <w:p>
      <w:pPr>
        <w:pStyle w:val="3"/>
        <w:numPr>
          <w:ilvl w:val="2"/>
          <w:numId w:val="3"/>
        </w:numPr>
        <w:tabs>
          <w:tab w:val="left" w:pos="960"/>
          <w:tab w:val="left" w:pos="961"/>
        </w:tabs>
        <w:spacing w:before="82"/>
        <w:ind w:left="960" w:hanging="840"/>
      </w:pPr>
      <w:r>
        <w:rPr>
          <w:rFonts w:ascii="Times New Roman" w:eastAsia="Times New Roman"/>
        </w:rPr>
        <w:t>Kettle</w:t>
      </w:r>
      <w:r>
        <w:rPr>
          <w:rFonts w:ascii="Times New Roman" w:eastAsia="Times New Roman"/>
          <w:spacing w:val="-2"/>
        </w:rPr>
        <w:t xml:space="preserve"> </w:t>
      </w:r>
      <w:r>
        <w:t>目录说明</w:t>
      </w:r>
    </w:p>
    <w:p>
      <w:pPr>
        <w:pStyle w:val="5"/>
        <w:rPr>
          <w:b/>
          <w:sz w:val="20"/>
        </w:rPr>
      </w:pPr>
    </w:p>
    <w:p>
      <w:pPr>
        <w:pStyle w:val="5"/>
        <w:rPr>
          <w:b/>
          <w:sz w:val="20"/>
        </w:rPr>
      </w:pPr>
      <w:r>
        <w:rPr>
          <w:b/>
          <w:sz w:val="20"/>
          <w:lang w:val="en-US" w:bidi="ar-SA"/>
        </w:rPr>
        <w:pict>
          <v:shape id="_x0000_s1047" o:spid="_x0000_s1047" o:spt="202" type="#_x0000_t202" style="position:absolute;left:0pt;margin-left:41.65pt;margin-top:9.6pt;height:9.4pt;width:68.35pt;z-index:251827200;mso-width-relative:page;mso-height-relative:page;" filled="f" stroked="f" coordsize="21600,21600">
            <v:path/>
            <v:fill on="f" focussize="0,0"/>
            <v:stroke on="f" joinstyle="miter"/>
            <v:imagedata o:title=""/>
            <o:lock v:ext="edit"/>
            <v:textbox inset="0mm,0mm,0mm,0mm">
              <w:txbxContent>
                <w:p>
                  <w:pPr>
                    <w:spacing w:line="188" w:lineRule="exact"/>
                    <w:rPr>
                      <w:rFonts w:ascii="等线" w:eastAsia="等线"/>
                      <w:sz w:val="18"/>
                    </w:rPr>
                  </w:pPr>
                  <w:r>
                    <w:rPr>
                      <w:rFonts w:hint="eastAsia" w:ascii="等线" w:eastAsia="等线"/>
                      <w:sz w:val="18"/>
                    </w:rPr>
                    <w:t>Kettle的目录说明</w:t>
                  </w:r>
                </w:p>
              </w:txbxContent>
            </v:textbox>
          </v:shape>
        </w:pict>
      </w:r>
    </w:p>
    <w:p>
      <w:pPr>
        <w:pStyle w:val="5"/>
        <w:rPr>
          <w:b/>
          <w:sz w:val="20"/>
        </w:rPr>
      </w:pPr>
    </w:p>
    <w:p>
      <w:pPr>
        <w:pStyle w:val="5"/>
        <w:rPr>
          <w:b/>
          <w:sz w:val="20"/>
        </w:rPr>
      </w:pPr>
      <w:r>
        <w:rPr>
          <w:b/>
          <w:sz w:val="20"/>
          <w:lang w:val="en-US" w:bidi="ar-SA"/>
        </w:rPr>
        <w:pict>
          <v:shape id="_x0000_s1046" o:spid="_x0000_s1046" o:spt="75" type="#_x0000_t75" style="position:absolute;left:0pt;margin-left:25.9pt;margin-top:12.9pt;height:212.6pt;width:132.9pt;z-index:251826176;mso-width-relative:page;mso-height-relative:page;" filled="f" o:preferrelative="t" stroked="f" coordsize="21600,21600">
            <v:path/>
            <v:fill on="f" focussize="0,0"/>
            <v:stroke on="f" joinstyle="miter"/>
            <v:imagedata r:id="rId12" o:title=""/>
            <o:lock v:ext="edit" aspectratio="t"/>
          </v:shape>
        </w:pict>
      </w:r>
    </w:p>
    <w:p>
      <w:pPr>
        <w:pStyle w:val="5"/>
        <w:rPr>
          <w:b/>
          <w:sz w:val="20"/>
        </w:rPr>
      </w:pPr>
      <w:r>
        <w:rPr>
          <w:b/>
          <w:sz w:val="20"/>
          <w:lang w:val="en-US" w:bidi="ar-SA"/>
        </w:rPr>
        <w:pict>
          <v:shape id="_x0000_s1048" o:spid="_x0000_s1048" o:spt="202" type="#_x0000_t202" style="position:absolute;left:0pt;margin-left:162.4pt;margin-top:2.85pt;height:207.05pt;width:217.65pt;z-index:251828224;mso-width-relative:page;mso-height-relative:page;" filled="f" stroked="t" coordsize="21600,21600">
            <v:path/>
            <v:fill on="f" focussize="0,0"/>
            <v:stroke color="#FF0000" joinstyle="miter"/>
            <v:imagedata o:title=""/>
            <o:lock v:ext="edit"/>
            <v:textbox inset="0mm,0mm,0mm,0mm">
              <w:txbxContent>
                <w:p>
                  <w:pPr>
                    <w:spacing w:line="281" w:lineRule="exact"/>
                    <w:rPr>
                      <w:rFonts w:ascii="微软雅黑" w:eastAsia="微软雅黑"/>
                      <w:sz w:val="18"/>
                    </w:rPr>
                  </w:pPr>
                  <w:r>
                    <w:rPr>
                      <w:rFonts w:hint="eastAsia" w:ascii="微软雅黑" w:eastAsia="微软雅黑"/>
                      <w:color w:val="252525"/>
                      <w:sz w:val="18"/>
                    </w:rPr>
                    <w:t>classes:生命周期监听、注册表扩展、日志的配置文件</w:t>
                  </w:r>
                </w:p>
                <w:p>
                  <w:pPr>
                    <w:spacing w:line="324" w:lineRule="exact"/>
                    <w:rPr>
                      <w:rFonts w:ascii="微软雅黑" w:eastAsia="微软雅黑"/>
                      <w:sz w:val="18"/>
                    </w:rPr>
                  </w:pPr>
                  <w:r>
                    <w:rPr>
                      <w:rFonts w:hint="eastAsia" w:ascii="微软雅黑" w:eastAsia="微软雅黑"/>
                      <w:color w:val="252525"/>
                      <w:sz w:val="18"/>
                    </w:rPr>
                    <w:t>Data Integration.app:数据集成应用</w:t>
                  </w:r>
                </w:p>
                <w:p>
                  <w:pPr>
                    <w:spacing w:line="326" w:lineRule="exact"/>
                    <w:rPr>
                      <w:rFonts w:ascii="微软雅黑" w:eastAsia="微软雅黑"/>
                      <w:sz w:val="18"/>
                    </w:rPr>
                  </w:pPr>
                  <w:r>
                    <w:rPr>
                      <w:rFonts w:hint="eastAsia" w:ascii="微软雅黑" w:eastAsia="微软雅黑"/>
                      <w:color w:val="252525"/>
                      <w:sz w:val="18"/>
                    </w:rPr>
                    <w:t>Data Service JDBC Driver: JDBC驱动程序的数据服务</w:t>
                  </w:r>
                </w:p>
                <w:p>
                  <w:pPr>
                    <w:spacing w:line="326" w:lineRule="exact"/>
                    <w:rPr>
                      <w:rFonts w:ascii="微软雅黑" w:eastAsia="微软雅黑"/>
                      <w:sz w:val="18"/>
                    </w:rPr>
                  </w:pPr>
                  <w:r>
                    <w:rPr>
                      <w:rFonts w:hint="eastAsia" w:ascii="微软雅黑" w:eastAsia="微软雅黑"/>
                      <w:color w:val="252525"/>
                      <w:sz w:val="18"/>
                    </w:rPr>
                    <w:t>docs:文档</w:t>
                  </w:r>
                </w:p>
                <w:p>
                  <w:pPr>
                    <w:spacing w:line="237" w:lineRule="auto"/>
                    <w:ind w:right="2149"/>
                    <w:rPr>
                      <w:rFonts w:ascii="微软雅黑" w:eastAsia="微软雅黑"/>
                      <w:sz w:val="18"/>
                    </w:rPr>
                  </w:pPr>
                  <w:r>
                    <w:rPr>
                      <w:rFonts w:hint="eastAsia" w:ascii="微软雅黑" w:eastAsia="微软雅黑"/>
                      <w:color w:val="252525"/>
                      <w:sz w:val="18"/>
                    </w:rPr>
                    <w:t>launcher:Kettle的启动配置lib:支持库 jar包</w:t>
                  </w:r>
                </w:p>
                <w:p>
                  <w:pPr>
                    <w:spacing w:line="235" w:lineRule="auto"/>
                    <w:ind w:right="2228"/>
                    <w:rPr>
                      <w:rFonts w:ascii="微软雅黑" w:eastAsia="微软雅黑"/>
                      <w:sz w:val="18"/>
                    </w:rPr>
                  </w:pPr>
                  <w:r>
                    <w:rPr>
                      <w:rFonts w:hint="eastAsia" w:ascii="微软雅黑" w:eastAsia="微软雅黑"/>
                      <w:color w:val="252525"/>
                      <w:sz w:val="18"/>
                    </w:rPr>
                    <w:t>libswt：Kettle图形库jar plugins：插件pwd：kettle集群配置文件samples：自带例子simple-jndi:jndi连接配置</w:t>
                  </w:r>
                </w:p>
                <w:p>
                  <w:pPr>
                    <w:spacing w:line="326" w:lineRule="exact"/>
                    <w:rPr>
                      <w:rFonts w:ascii="微软雅黑" w:eastAsia="微软雅黑"/>
                      <w:sz w:val="18"/>
                    </w:rPr>
                  </w:pPr>
                  <w:r>
                    <w:rPr>
                      <w:rFonts w:hint="eastAsia" w:ascii="微软雅黑" w:eastAsia="微软雅黑"/>
                      <w:color w:val="252525"/>
                      <w:sz w:val="18"/>
                    </w:rPr>
                    <w:t>system:系统目录</w:t>
                  </w:r>
                </w:p>
                <w:p>
                  <w:pPr>
                    <w:spacing w:line="281" w:lineRule="exact"/>
                    <w:rPr>
                      <w:rFonts w:ascii="微软雅黑" w:eastAsia="微软雅黑"/>
                      <w:sz w:val="18"/>
                    </w:rPr>
                  </w:pPr>
                  <w:r>
                    <w:rPr>
                      <w:rFonts w:hint="eastAsia" w:ascii="微软雅黑" w:eastAsia="微软雅黑"/>
                      <w:color w:val="252525"/>
                      <w:sz w:val="18"/>
                    </w:rPr>
                    <w:t>ui:软件界面</w:t>
                  </w:r>
                </w:p>
              </w:txbxContent>
            </v:textbox>
          </v:shape>
        </w:pict>
      </w: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4"/>
        <w:numPr>
          <w:ilvl w:val="2"/>
          <w:numId w:val="3"/>
        </w:numPr>
      </w:pPr>
      <w:r>
        <w:rPr>
          <w:lang w:val="en-US" w:bidi="ar-SA"/>
        </w:rPr>
        <w:pict>
          <v:shape id="_x0000_s1055" o:spid="_x0000_s1055" o:spt="202" type="#_x0000_t202" style="position:absolute;left:0pt;margin-left:153.6pt;margin-top:244.1pt;height:39.6pt;width:235.85pt;z-index:251833344;mso-width-relative:page;mso-height-relative:page;" filled="f" stroked="f" coordsize="21600,21600">
            <v:path/>
            <v:fill on="f" focussize="0,0"/>
            <v:stroke on="f" joinstyle="miter"/>
            <v:imagedata o:title=""/>
            <o:lock v:ext="edit"/>
            <v:textbox inset="0mm,0mm,0mm,0mm">
              <w:txbxContent>
                <w:p>
                  <w:pPr>
                    <w:spacing w:line="254" w:lineRule="exact"/>
                    <w:rPr>
                      <w:rFonts w:ascii="微软雅黑" w:eastAsia="微软雅黑"/>
                      <w:sz w:val="16"/>
                    </w:rPr>
                  </w:pPr>
                  <w:r>
                    <w:rPr>
                      <w:rFonts w:hint="eastAsia" w:ascii="微软雅黑" w:eastAsia="微软雅黑"/>
                      <w:color w:val="252525"/>
                      <w:sz w:val="16"/>
                    </w:rPr>
                    <w:t>Spoon.bat/spoon.sh：启动KettleUI界面</w:t>
                  </w:r>
                </w:p>
                <w:p>
                  <w:pPr>
                    <w:spacing w:before="2"/>
                    <w:rPr>
                      <w:b/>
                    </w:rPr>
                  </w:pPr>
                </w:p>
                <w:p>
                  <w:pPr>
                    <w:spacing w:line="253" w:lineRule="exact"/>
                    <w:rPr>
                      <w:rFonts w:ascii="微软雅黑" w:eastAsia="微软雅黑"/>
                      <w:sz w:val="16"/>
                    </w:rPr>
                  </w:pPr>
                  <w:r>
                    <w:rPr>
                      <w:rFonts w:hint="eastAsia" w:ascii="微软雅黑" w:eastAsia="微软雅黑"/>
                      <w:color w:val="252525"/>
                      <w:sz w:val="16"/>
                    </w:rPr>
                    <w:t>SpoonDebug.bat/spoonDebug.sh：以Debug的方式运行Kettle</w:t>
                  </w:r>
                </w:p>
              </w:txbxContent>
            </v:textbox>
          </v:shape>
        </w:pict>
      </w:r>
      <w:r>
        <w:rPr>
          <w:lang w:val="en-US" w:bidi="ar-SA"/>
        </w:rPr>
        <w:pict>
          <v:shape id="_x0000_s1054" o:spid="_x0000_s1054" o:spt="202" type="#_x0000_t202" style="position:absolute;left:0pt;margin-left:153.6pt;margin-top:200.7pt;height:10.65pt;width:228.6pt;z-index:251832320;mso-width-relative:page;mso-height-relative:page;" filled="f" stroked="f" coordsize="21600,21600">
            <v:path/>
            <v:fill on="f" focussize="0,0"/>
            <v:stroke on="f" joinstyle="miter"/>
            <v:imagedata o:title=""/>
            <o:lock v:ext="edit"/>
            <v:textbox inset="0mm,0mm,0mm,0mm">
              <w:txbxContent>
                <w:p>
                  <w:pPr>
                    <w:spacing w:line="213" w:lineRule="exact"/>
                    <w:rPr>
                      <w:rFonts w:ascii="微软雅黑" w:eastAsia="微软雅黑"/>
                      <w:sz w:val="16"/>
                    </w:rPr>
                  </w:pPr>
                  <w:r>
                    <w:rPr>
                      <w:rFonts w:hint="eastAsia" w:ascii="微软雅黑" w:eastAsia="微软雅黑"/>
                      <w:color w:val="252525"/>
                      <w:sz w:val="16"/>
                    </w:rPr>
                    <w:t>set-pentaho-env.bat/set-pentaho-env.sh：设置环境变量脚本</w:t>
                  </w:r>
                </w:p>
              </w:txbxContent>
            </v:textbox>
          </v:shape>
        </w:pict>
      </w:r>
      <w:r>
        <w:rPr>
          <w:lang w:val="en-US" w:bidi="ar-SA"/>
        </w:rPr>
        <w:pict>
          <v:shape id="_x0000_s1053" o:spid="_x0000_s1053" o:spt="202" type="#_x0000_t202" style="position:absolute;left:0pt;margin-left:153.6pt;margin-top:70.45pt;height:83pt;width:147.55pt;z-index:251831296;mso-width-relative:page;mso-height-relative:page;" filled="f" stroked="f" coordsize="21600,21600">
            <v:path/>
            <v:fill on="f" focussize="0,0"/>
            <v:stroke on="f" joinstyle="miter"/>
            <v:imagedata o:title=""/>
            <o:lock v:ext="edit"/>
            <v:textbox inset="0mm,0mm,0mm,0mm">
              <w:txbxContent>
                <w:p>
                  <w:pPr>
                    <w:spacing w:line="252" w:lineRule="exact"/>
                    <w:rPr>
                      <w:rFonts w:ascii="微软雅黑" w:eastAsia="微软雅黑"/>
                      <w:sz w:val="16"/>
                    </w:rPr>
                  </w:pPr>
                  <w:r>
                    <w:rPr>
                      <w:rFonts w:hint="eastAsia" w:ascii="微软雅黑" w:eastAsia="微软雅黑"/>
                      <w:color w:val="252525"/>
                      <w:sz w:val="16"/>
                    </w:rPr>
                    <w:t>Carte.bat/Carte.sh:启动集群命令</w:t>
                  </w:r>
                </w:p>
                <w:p>
                  <w:pPr>
                    <w:spacing w:line="290" w:lineRule="exact"/>
                    <w:rPr>
                      <w:rFonts w:ascii="微软雅黑" w:eastAsia="微软雅黑"/>
                      <w:sz w:val="16"/>
                    </w:rPr>
                  </w:pPr>
                  <w:r>
                    <w:rPr>
                      <w:rFonts w:hint="eastAsia" w:ascii="微软雅黑" w:eastAsia="微软雅黑"/>
                      <w:color w:val="252525"/>
                      <w:sz w:val="16"/>
                    </w:rPr>
                    <w:t>Encr.bat/encr.sh：kettle提供的加密算法</w:t>
                  </w:r>
                </w:p>
                <w:p>
                  <w:pPr>
                    <w:spacing w:line="290" w:lineRule="exact"/>
                    <w:rPr>
                      <w:rFonts w:ascii="微软雅黑" w:eastAsia="微软雅黑"/>
                      <w:sz w:val="16"/>
                    </w:rPr>
                  </w:pPr>
                  <w:r>
                    <w:rPr>
                      <w:rFonts w:hint="eastAsia" w:ascii="微软雅黑" w:eastAsia="微软雅黑"/>
                      <w:color w:val="252525"/>
                      <w:sz w:val="16"/>
                    </w:rPr>
                    <w:t>Import.bat/import.sh：导入命令</w:t>
                  </w:r>
                </w:p>
                <w:p>
                  <w:pPr>
                    <w:spacing w:line="293" w:lineRule="exact"/>
                    <w:rPr>
                      <w:rFonts w:ascii="微软雅黑" w:eastAsia="微软雅黑"/>
                      <w:sz w:val="16"/>
                    </w:rPr>
                  </w:pPr>
                  <w:r>
                    <w:rPr>
                      <w:rFonts w:hint="eastAsia" w:ascii="微软雅黑" w:eastAsia="微软雅黑"/>
                      <w:color w:val="252525"/>
                      <w:sz w:val="16"/>
                    </w:rPr>
                    <w:t>Kitchen.bat/kitchen:运行Job的命令</w:t>
                  </w:r>
                </w:p>
                <w:p>
                  <w:pPr>
                    <w:spacing w:before="12"/>
                    <w:rPr>
                      <w:b/>
                      <w:sz w:val="21"/>
                    </w:rPr>
                  </w:pPr>
                </w:p>
                <w:p>
                  <w:pPr>
                    <w:spacing w:line="253" w:lineRule="exact"/>
                    <w:rPr>
                      <w:rFonts w:ascii="微软雅黑" w:eastAsia="微软雅黑"/>
                      <w:sz w:val="16"/>
                    </w:rPr>
                  </w:pPr>
                  <w:r>
                    <w:rPr>
                      <w:rFonts w:hint="eastAsia" w:ascii="微软雅黑" w:eastAsia="微软雅黑"/>
                      <w:color w:val="252525"/>
                      <w:sz w:val="16"/>
                    </w:rPr>
                    <w:t>Pan.bat/pan.sh:运行转换的命令</w:t>
                  </w:r>
                </w:p>
              </w:txbxContent>
            </v:textbox>
          </v:shape>
        </w:pict>
      </w:r>
      <w:r>
        <w:rPr>
          <w:lang w:val="en-US" w:bidi="ar-SA"/>
        </w:rPr>
        <w:pict>
          <v:shape id="_x0000_s1052" o:spid="_x0000_s1052" o:spt="202" type="#_x0000_t202" style="position:absolute;left:0pt;margin-left:41.7pt;margin-top:49.05pt;height:9.4pt;width:68.35pt;z-index:251830272;mso-width-relative:page;mso-height-relative:page;" filled="f" stroked="f" coordsize="21600,21600">
            <v:path/>
            <v:fill on="f" focussize="0,0"/>
            <v:stroke on="f" joinstyle="miter"/>
            <v:imagedata o:title=""/>
            <o:lock v:ext="edit"/>
            <v:textbox inset="0mm,0mm,0mm,0mm">
              <w:txbxContent>
                <w:p>
                  <w:pPr>
                    <w:spacing w:line="188" w:lineRule="exact"/>
                    <w:rPr>
                      <w:rFonts w:ascii="等线" w:eastAsia="等线"/>
                      <w:sz w:val="18"/>
                    </w:rPr>
                  </w:pPr>
                  <w:r>
                    <w:rPr>
                      <w:rFonts w:hint="eastAsia" w:ascii="等线" w:eastAsia="等线"/>
                      <w:sz w:val="18"/>
                    </w:rPr>
                    <w:t>Kettle的文件说明</w:t>
                  </w:r>
                </w:p>
              </w:txbxContent>
            </v:textbox>
          </v:shape>
        </w:pict>
      </w:r>
      <w:r>
        <w:rPr>
          <w:lang w:val="en-US" w:bidi="ar-SA"/>
        </w:rPr>
        <w:pict>
          <v:shape id="_x0000_s1051" o:spid="_x0000_s1051" o:spt="75" type="#_x0000_t75" style="position:absolute;left:0pt;margin-left:17.8pt;margin-top:66.35pt;height:239.25pt;width:127.7pt;z-index:251829248;mso-width-relative:page;mso-height-relative:page;" filled="f" o:preferrelative="t" stroked="f" coordsize="21600,21600">
            <v:path/>
            <v:fill on="f" focussize="0,0"/>
            <v:stroke on="f" joinstyle="miter"/>
            <v:imagedata r:id="rId13" o:title=""/>
            <o:lock v:ext="edit" aspectratio="t"/>
          </v:shape>
        </w:pict>
      </w:r>
      <w:r>
        <w:t>Kettle 文件说明</w:t>
      </w:r>
    </w:p>
    <w:p>
      <w:pPr>
        <w:rPr>
          <w:sz w:val="28"/>
        </w:rPr>
        <w:sectPr>
          <w:pgSz w:w="11910" w:h="16840"/>
          <w:pgMar w:top="1640" w:right="980" w:bottom="1460" w:left="1680" w:header="852" w:footer="1215" w:gutter="0"/>
          <w:cols w:space="720" w:num="1"/>
        </w:sectPr>
      </w:pPr>
    </w:p>
    <w:p>
      <w:pPr>
        <w:pStyle w:val="3"/>
        <w:numPr>
          <w:ilvl w:val="1"/>
          <w:numId w:val="4"/>
        </w:numPr>
      </w:pPr>
      <w:r>
        <w:t xml:space="preserve">Kettle </w:t>
      </w:r>
      <w:r>
        <w:rPr>
          <w:rFonts w:hint="eastAsia"/>
        </w:rPr>
        <w:t>安装部署</w:t>
      </w:r>
    </w:p>
    <w:p>
      <w:pPr>
        <w:pStyle w:val="4"/>
        <w:numPr>
          <w:ilvl w:val="2"/>
          <w:numId w:val="4"/>
        </w:numPr>
      </w:pPr>
      <w:r>
        <w:t>概述</w:t>
      </w:r>
    </w:p>
    <w:p>
      <w:pPr>
        <w:pStyle w:val="5"/>
        <w:spacing w:before="232" w:line="417" w:lineRule="auto"/>
        <w:ind w:left="120" w:right="813" w:firstLine="419"/>
      </w:pPr>
      <w:r>
        <w:rPr>
          <w:spacing w:val="-7"/>
        </w:rPr>
        <w:t xml:space="preserve">在实际企业开发中，都是在本地 </w:t>
      </w:r>
      <w:r>
        <w:rPr>
          <w:rFonts w:ascii="Times New Roman" w:eastAsia="Times New Roman"/>
        </w:rPr>
        <w:t xml:space="preserve">Windows </w:t>
      </w:r>
      <w:r>
        <w:rPr>
          <w:spacing w:val="-11"/>
        </w:rPr>
        <w:t xml:space="preserve">环境下进行 </w:t>
      </w:r>
      <w:r>
        <w:rPr>
          <w:rFonts w:ascii="Times New Roman" w:eastAsia="Times New Roman"/>
        </w:rPr>
        <w:t xml:space="preserve">kettle </w:t>
      </w:r>
      <w:r>
        <w:rPr>
          <w:spacing w:val="-26"/>
        </w:rPr>
        <w:t xml:space="preserve">的 </w:t>
      </w:r>
      <w:r>
        <w:rPr>
          <w:rFonts w:ascii="Times New Roman" w:eastAsia="Times New Roman"/>
        </w:rPr>
        <w:t xml:space="preserve">job </w:t>
      </w:r>
      <w:r>
        <w:rPr>
          <w:spacing w:val="-26"/>
        </w:rPr>
        <w:t xml:space="preserve">和 </w:t>
      </w:r>
      <w:r>
        <w:rPr>
          <w:rFonts w:ascii="Times New Roman" w:eastAsia="Times New Roman"/>
        </w:rPr>
        <w:t xml:space="preserve">Transformation </w:t>
      </w:r>
      <w:r>
        <w:t>开</w:t>
      </w:r>
      <w:r>
        <w:rPr>
          <w:spacing w:val="-3"/>
        </w:rPr>
        <w:t>发的，可以在本地运行，也可以连接远程机器运行</w:t>
      </w:r>
    </w:p>
    <w:p>
      <w:pPr>
        <w:pStyle w:val="4"/>
        <w:numPr>
          <w:ilvl w:val="2"/>
          <w:numId w:val="4"/>
        </w:numPr>
      </w:pPr>
      <w:r>
        <w:t>安装</w:t>
      </w:r>
    </w:p>
    <w:p>
      <w:pPr>
        <w:pStyle w:val="11"/>
        <w:numPr>
          <w:ilvl w:val="0"/>
          <w:numId w:val="5"/>
        </w:numPr>
        <w:tabs>
          <w:tab w:val="left" w:pos="822"/>
        </w:tabs>
        <w:spacing w:before="233"/>
        <w:rPr>
          <w:sz w:val="21"/>
        </w:rPr>
      </w:pPr>
      <w:r>
        <w:rPr>
          <w:spacing w:val="-18"/>
          <w:sz w:val="21"/>
        </w:rPr>
        <w:t xml:space="preserve">安装 </w:t>
      </w:r>
      <w:r>
        <w:rPr>
          <w:rFonts w:ascii="Times New Roman" w:eastAsia="Times New Roman"/>
          <w:spacing w:val="-3"/>
          <w:sz w:val="21"/>
        </w:rPr>
        <w:t>jdk</w:t>
      </w:r>
      <w:r>
        <w:rPr>
          <w:spacing w:val="-12"/>
          <w:sz w:val="21"/>
        </w:rPr>
        <w:t xml:space="preserve">，版本建议 </w:t>
      </w:r>
      <w:r>
        <w:rPr>
          <w:rFonts w:ascii="Times New Roman" w:eastAsia="Times New Roman"/>
          <w:sz w:val="21"/>
        </w:rPr>
        <w:t>1.8</w:t>
      </w:r>
      <w:r>
        <w:rPr>
          <w:rFonts w:ascii="Times New Roman" w:eastAsia="Times New Roman"/>
          <w:spacing w:val="-3"/>
          <w:sz w:val="21"/>
        </w:rPr>
        <w:t xml:space="preserve"> </w:t>
      </w:r>
      <w:r>
        <w:rPr>
          <w:sz w:val="21"/>
        </w:rPr>
        <w:t>及以上</w:t>
      </w:r>
    </w:p>
    <w:p>
      <w:pPr>
        <w:pStyle w:val="5"/>
        <w:spacing w:before="7"/>
        <w:rPr>
          <w:sz w:val="15"/>
        </w:rPr>
      </w:pPr>
    </w:p>
    <w:p>
      <w:pPr>
        <w:pStyle w:val="11"/>
        <w:numPr>
          <w:ilvl w:val="0"/>
          <w:numId w:val="5"/>
        </w:numPr>
        <w:tabs>
          <w:tab w:val="left" w:pos="822"/>
        </w:tabs>
        <w:rPr>
          <w:sz w:val="21"/>
        </w:rPr>
      </w:pPr>
      <w:r>
        <w:rPr>
          <w:spacing w:val="-19"/>
          <w:sz w:val="21"/>
        </w:rPr>
        <w:t xml:space="preserve">下载 </w:t>
      </w:r>
      <w:r>
        <w:rPr>
          <w:rFonts w:ascii="Times New Roman" w:eastAsia="Times New Roman"/>
          <w:sz w:val="21"/>
        </w:rPr>
        <w:t xml:space="preserve">kettle </w:t>
      </w:r>
      <w:r>
        <w:rPr>
          <w:spacing w:val="-12"/>
          <w:sz w:val="21"/>
        </w:rPr>
        <w:t xml:space="preserve">压缩包，因 </w:t>
      </w:r>
      <w:r>
        <w:rPr>
          <w:rFonts w:ascii="Times New Roman" w:eastAsia="Times New Roman"/>
          <w:sz w:val="21"/>
        </w:rPr>
        <w:t xml:space="preserve">kettle </w:t>
      </w:r>
      <w:r>
        <w:rPr>
          <w:spacing w:val="-3"/>
          <w:sz w:val="21"/>
        </w:rPr>
        <w:t>为绿色软件，解压缩到任意本地路径即可</w:t>
      </w:r>
    </w:p>
    <w:p>
      <w:pPr>
        <w:pStyle w:val="5"/>
        <w:spacing w:before="6"/>
        <w:rPr>
          <w:sz w:val="15"/>
        </w:rPr>
      </w:pPr>
    </w:p>
    <w:p>
      <w:pPr>
        <w:pStyle w:val="11"/>
        <w:numPr>
          <w:ilvl w:val="0"/>
          <w:numId w:val="5"/>
        </w:numPr>
        <w:tabs>
          <w:tab w:val="left" w:pos="822"/>
        </w:tabs>
        <w:spacing w:before="1"/>
        <w:rPr>
          <w:sz w:val="21"/>
        </w:rPr>
      </w:pPr>
      <w:r>
        <w:rPr>
          <w:spacing w:val="-19"/>
          <w:sz w:val="21"/>
        </w:rPr>
        <w:t xml:space="preserve">双击 </w:t>
      </w:r>
      <w:r>
        <w:rPr>
          <w:rFonts w:ascii="Times New Roman" w:eastAsia="Times New Roman"/>
          <w:sz w:val="21"/>
        </w:rPr>
        <w:t>Spoon.bat</w:t>
      </w:r>
      <w:r>
        <w:rPr>
          <w:spacing w:val="-3"/>
          <w:sz w:val="21"/>
        </w:rPr>
        <w:t>，启动图形化界面工具，就可以直接使用了</w:t>
      </w:r>
    </w:p>
    <w:p>
      <w:pPr>
        <w:pStyle w:val="5"/>
        <w:spacing w:before="1"/>
        <w:rPr>
          <w:sz w:val="18"/>
        </w:rPr>
      </w:pPr>
    </w:p>
    <w:p>
      <w:pPr>
        <w:pStyle w:val="3"/>
        <w:numPr>
          <w:ilvl w:val="1"/>
          <w:numId w:val="4"/>
        </w:numPr>
      </w:pPr>
      <w:r>
        <w:t xml:space="preserve">Kettle </w:t>
      </w:r>
      <w:r>
        <w:rPr>
          <w:rFonts w:hint="eastAsia"/>
        </w:rPr>
        <w:t>界面简介</w:t>
      </w:r>
    </w:p>
    <w:p>
      <w:pPr>
        <w:pStyle w:val="4"/>
        <w:numPr>
          <w:ilvl w:val="2"/>
          <w:numId w:val="4"/>
        </w:numPr>
      </w:pPr>
      <w:r>
        <w:t>首页</w:t>
      </w:r>
    </w:p>
    <w:p>
      <w:pPr>
        <w:pStyle w:val="5"/>
        <w:spacing w:before="2"/>
        <w:rPr>
          <w:b/>
          <w:sz w:val="11"/>
        </w:rPr>
      </w:pPr>
      <w:r>
        <w:rPr>
          <w:lang w:val="en-US" w:bidi="ar-SA"/>
        </w:rPr>
        <w:drawing>
          <wp:anchor distT="0" distB="0" distL="0" distR="0" simplePos="0" relativeHeight="251662336" behindDoc="0" locked="0" layoutInCell="1" allowOverlap="1">
            <wp:simplePos x="0" y="0"/>
            <wp:positionH relativeFrom="page">
              <wp:posOffset>1143000</wp:posOffset>
            </wp:positionH>
            <wp:positionV relativeFrom="paragraph">
              <wp:posOffset>115570</wp:posOffset>
            </wp:positionV>
            <wp:extent cx="5271135" cy="2706370"/>
            <wp:effectExtent l="0" t="0" r="0" b="0"/>
            <wp:wrapTopAndBottom/>
            <wp:docPr id="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4.jpeg"/>
                    <pic:cNvPicPr>
                      <a:picLocks noChangeAspect="1"/>
                    </pic:cNvPicPr>
                  </pic:nvPicPr>
                  <pic:blipFill>
                    <a:blip r:embed="rId14" cstate="print"/>
                    <a:stretch>
                      <a:fillRect/>
                    </a:stretch>
                  </pic:blipFill>
                  <pic:spPr>
                    <a:xfrm>
                      <a:off x="0" y="0"/>
                      <a:ext cx="5271094" cy="2706624"/>
                    </a:xfrm>
                    <a:prstGeom prst="rect">
                      <a:avLst/>
                    </a:prstGeom>
                  </pic:spPr>
                </pic:pic>
              </a:graphicData>
            </a:graphic>
          </wp:anchor>
        </w:drawing>
      </w:r>
    </w:p>
    <w:p>
      <w:pPr>
        <w:rPr>
          <w:sz w:val="11"/>
        </w:rPr>
        <w:sectPr>
          <w:pgSz w:w="11910" w:h="16840"/>
          <w:pgMar w:top="1640" w:right="980" w:bottom="1460" w:left="1680" w:header="852" w:footer="1215" w:gutter="0"/>
          <w:cols w:space="720" w:num="1"/>
        </w:sectPr>
      </w:pPr>
    </w:p>
    <w:p>
      <w:pPr>
        <w:pStyle w:val="4"/>
        <w:numPr>
          <w:ilvl w:val="2"/>
          <w:numId w:val="4"/>
        </w:numPr>
      </w:pPr>
      <w:r>
        <w:t>转换</w:t>
      </w:r>
    </w:p>
    <w:p>
      <w:pPr>
        <w:pStyle w:val="5"/>
        <w:spacing w:before="6"/>
        <w:rPr>
          <w:b/>
          <w:sz w:val="14"/>
        </w:rPr>
      </w:pPr>
      <w:r>
        <w:rPr>
          <w:lang w:val="en-US" w:bidi="ar-SA"/>
        </w:rPr>
        <w:drawing>
          <wp:anchor distT="0" distB="0" distL="0" distR="0" simplePos="0" relativeHeight="251663360" behindDoc="0" locked="0" layoutInCell="1" allowOverlap="1">
            <wp:simplePos x="0" y="0"/>
            <wp:positionH relativeFrom="page">
              <wp:posOffset>1143000</wp:posOffset>
            </wp:positionH>
            <wp:positionV relativeFrom="paragraph">
              <wp:posOffset>142240</wp:posOffset>
            </wp:positionV>
            <wp:extent cx="5264785" cy="2450465"/>
            <wp:effectExtent l="0" t="0" r="0" b="0"/>
            <wp:wrapTopAndBottom/>
            <wp:docPr id="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5.jpeg"/>
                    <pic:cNvPicPr>
                      <a:picLocks noChangeAspect="1"/>
                    </pic:cNvPicPr>
                  </pic:nvPicPr>
                  <pic:blipFill>
                    <a:blip r:embed="rId15" cstate="print"/>
                    <a:stretch>
                      <a:fillRect/>
                    </a:stretch>
                  </pic:blipFill>
                  <pic:spPr>
                    <a:xfrm>
                      <a:off x="0" y="0"/>
                      <a:ext cx="5265032" cy="2450592"/>
                    </a:xfrm>
                    <a:prstGeom prst="rect">
                      <a:avLst/>
                    </a:prstGeom>
                  </pic:spPr>
                </pic:pic>
              </a:graphicData>
            </a:graphic>
          </wp:anchor>
        </w:drawing>
      </w:r>
    </w:p>
    <w:p>
      <w:pPr>
        <w:pStyle w:val="4"/>
        <w:numPr>
          <w:ilvl w:val="2"/>
          <w:numId w:val="4"/>
        </w:numPr>
      </w:pPr>
      <w:r>
        <w:t>作业</w:t>
      </w:r>
    </w:p>
    <w:p>
      <w:pPr>
        <w:pStyle w:val="5"/>
        <w:spacing w:before="11"/>
        <w:rPr>
          <w:b/>
          <w:sz w:val="14"/>
        </w:rPr>
      </w:pPr>
      <w:r>
        <w:rPr>
          <w:lang w:val="en-US" w:bidi="ar-SA"/>
        </w:rPr>
        <w:drawing>
          <wp:anchor distT="0" distB="0" distL="0" distR="0" simplePos="0" relativeHeight="251664384" behindDoc="0" locked="0" layoutInCell="1" allowOverlap="1">
            <wp:simplePos x="0" y="0"/>
            <wp:positionH relativeFrom="page">
              <wp:posOffset>1143000</wp:posOffset>
            </wp:positionH>
            <wp:positionV relativeFrom="paragraph">
              <wp:posOffset>146050</wp:posOffset>
            </wp:positionV>
            <wp:extent cx="5211445" cy="2249170"/>
            <wp:effectExtent l="0" t="0" r="0" b="0"/>
            <wp:wrapTopAndBottom/>
            <wp:docPr id="9"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jpeg"/>
                    <pic:cNvPicPr>
                      <a:picLocks noChangeAspect="1"/>
                    </pic:cNvPicPr>
                  </pic:nvPicPr>
                  <pic:blipFill>
                    <a:blip r:embed="rId16" cstate="print"/>
                    <a:stretch>
                      <a:fillRect/>
                    </a:stretch>
                  </pic:blipFill>
                  <pic:spPr>
                    <a:xfrm>
                      <a:off x="0" y="0"/>
                      <a:ext cx="5211609" cy="2249424"/>
                    </a:xfrm>
                    <a:prstGeom prst="rect">
                      <a:avLst/>
                    </a:prstGeom>
                  </pic:spPr>
                </pic:pic>
              </a:graphicData>
            </a:graphic>
          </wp:anchor>
        </w:drawing>
      </w:r>
    </w:p>
    <w:p>
      <w:pPr>
        <w:pStyle w:val="4"/>
        <w:numPr>
          <w:ilvl w:val="1"/>
          <w:numId w:val="4"/>
        </w:numPr>
        <w:rPr>
          <w:rFonts w:ascii="黑体" w:eastAsia="黑体"/>
          <w:sz w:val="28"/>
        </w:rPr>
      </w:pPr>
      <w:r>
        <w:rPr>
          <w:rFonts w:ascii="Arial" w:eastAsia="Arial"/>
          <w:sz w:val="28"/>
        </w:rPr>
        <w:t>Kettle</w:t>
      </w:r>
      <w:r>
        <w:rPr>
          <w:rFonts w:ascii="Arial" w:eastAsia="Arial"/>
          <w:spacing w:val="-11"/>
          <w:sz w:val="28"/>
        </w:rPr>
        <w:t xml:space="preserve"> </w:t>
      </w:r>
      <w:r>
        <w:rPr>
          <w:rFonts w:hint="eastAsia" w:ascii="黑体" w:eastAsia="黑体"/>
          <w:sz w:val="28"/>
        </w:rPr>
        <w:t>转换初次体验</w:t>
      </w:r>
    </w:p>
    <w:p>
      <w:pPr>
        <w:pStyle w:val="5"/>
        <w:spacing w:before="232"/>
        <w:ind w:left="540"/>
      </w:pPr>
      <w:r>
        <w:t xml:space="preserve">体验案例：将 </w:t>
      </w:r>
      <w:r>
        <w:rPr>
          <w:rFonts w:ascii="Times New Roman" w:eastAsia="Times New Roman"/>
        </w:rPr>
        <w:t xml:space="preserve">csv </w:t>
      </w:r>
      <w:r>
        <w:t xml:space="preserve">文件用 </w:t>
      </w:r>
      <w:r>
        <w:rPr>
          <w:rFonts w:ascii="Times New Roman" w:eastAsia="Times New Roman"/>
        </w:rPr>
        <w:t xml:space="preserve">Kettle </w:t>
      </w:r>
      <w:r>
        <w:t xml:space="preserve">转换成 </w:t>
      </w:r>
      <w:r>
        <w:rPr>
          <w:rFonts w:ascii="Times New Roman" w:eastAsia="Times New Roman"/>
        </w:rPr>
        <w:t xml:space="preserve">excel </w:t>
      </w:r>
      <w:r>
        <w:t>文件</w:t>
      </w:r>
    </w:p>
    <w:p>
      <w:pPr>
        <w:pStyle w:val="5"/>
        <w:spacing w:before="8"/>
        <w:rPr>
          <w:sz w:val="18"/>
        </w:rPr>
      </w:pPr>
      <w:r>
        <w:rPr>
          <w:lang w:val="en-US" w:bidi="ar-SA"/>
        </w:rPr>
        <w:drawing>
          <wp:anchor distT="0" distB="0" distL="0" distR="0" simplePos="0" relativeHeight="251665408" behindDoc="0" locked="0" layoutInCell="1" allowOverlap="1">
            <wp:simplePos x="0" y="0"/>
            <wp:positionH relativeFrom="page">
              <wp:posOffset>1316355</wp:posOffset>
            </wp:positionH>
            <wp:positionV relativeFrom="paragraph">
              <wp:posOffset>175895</wp:posOffset>
            </wp:positionV>
            <wp:extent cx="3396615" cy="1501775"/>
            <wp:effectExtent l="0" t="0" r="0" b="0"/>
            <wp:wrapTopAndBottom/>
            <wp:docPr id="11"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7.jpeg"/>
                    <pic:cNvPicPr>
                      <a:picLocks noChangeAspect="1"/>
                    </pic:cNvPicPr>
                  </pic:nvPicPr>
                  <pic:blipFill>
                    <a:blip r:embed="rId17" cstate="print"/>
                    <a:stretch>
                      <a:fillRect/>
                    </a:stretch>
                  </pic:blipFill>
                  <pic:spPr>
                    <a:xfrm>
                      <a:off x="0" y="0"/>
                      <a:ext cx="3396503" cy="1501902"/>
                    </a:xfrm>
                    <a:prstGeom prst="rect">
                      <a:avLst/>
                    </a:prstGeom>
                  </pic:spPr>
                </pic:pic>
              </a:graphicData>
            </a:graphic>
          </wp:anchor>
        </w:drawing>
      </w:r>
    </w:p>
    <w:p>
      <w:pPr>
        <w:rPr>
          <w:sz w:val="18"/>
        </w:rPr>
        <w:sectPr>
          <w:pgSz w:w="11910" w:h="16840"/>
          <w:pgMar w:top="1640" w:right="980" w:bottom="1460" w:left="1680" w:header="852" w:footer="1215" w:gutter="0"/>
          <w:cols w:space="720" w:num="1"/>
        </w:sectPr>
      </w:pPr>
    </w:p>
    <w:p>
      <w:pPr>
        <w:pStyle w:val="11"/>
        <w:numPr>
          <w:ilvl w:val="0"/>
          <w:numId w:val="6"/>
        </w:numPr>
        <w:tabs>
          <w:tab w:val="left" w:pos="481"/>
        </w:tabs>
        <w:spacing w:before="49"/>
        <w:rPr>
          <w:sz w:val="21"/>
        </w:rPr>
      </w:pPr>
      <w:r>
        <w:rPr>
          <w:spacing w:val="-26"/>
          <w:sz w:val="21"/>
        </w:rPr>
        <w:t xml:space="preserve">在 </w:t>
      </w:r>
      <w:r>
        <w:rPr>
          <w:rFonts w:ascii="Times New Roman" w:hAnsi="Times New Roman" w:eastAsia="Times New Roman"/>
          <w:sz w:val="21"/>
        </w:rPr>
        <w:t xml:space="preserve">Kettle </w:t>
      </w:r>
      <w:r>
        <w:rPr>
          <w:spacing w:val="-5"/>
          <w:sz w:val="21"/>
        </w:rPr>
        <w:t>中新建一个转换，然后选择转换下面的“</w:t>
      </w:r>
      <w:r>
        <w:rPr>
          <w:rFonts w:ascii="Times New Roman" w:hAnsi="Times New Roman" w:eastAsia="Times New Roman"/>
          <w:sz w:val="21"/>
        </w:rPr>
        <w:t xml:space="preserve">csv </w:t>
      </w:r>
      <w:r>
        <w:rPr>
          <w:spacing w:val="-6"/>
          <w:sz w:val="21"/>
        </w:rPr>
        <w:t>文件输入”和“</w:t>
      </w:r>
      <w:r>
        <w:rPr>
          <w:rFonts w:ascii="Times New Roman" w:hAnsi="Times New Roman" w:eastAsia="Times New Roman"/>
          <w:sz w:val="21"/>
        </w:rPr>
        <w:t>Excel</w:t>
      </w:r>
      <w:r>
        <w:rPr>
          <w:rFonts w:ascii="Times New Roman" w:hAnsi="Times New Roman" w:eastAsia="Times New Roman"/>
          <w:spacing w:val="-2"/>
          <w:sz w:val="21"/>
        </w:rPr>
        <w:t xml:space="preserve"> </w:t>
      </w:r>
      <w:r>
        <w:rPr>
          <w:spacing w:val="-4"/>
          <w:sz w:val="21"/>
        </w:rPr>
        <w:t>输出”控件</w:t>
      </w:r>
    </w:p>
    <w:p>
      <w:pPr>
        <w:pStyle w:val="5"/>
        <w:rPr>
          <w:sz w:val="20"/>
        </w:rPr>
      </w:pPr>
    </w:p>
    <w:p>
      <w:pPr>
        <w:pStyle w:val="5"/>
        <w:spacing w:before="10"/>
        <w:rPr>
          <w:sz w:val="11"/>
        </w:rPr>
      </w:pPr>
      <w:r>
        <w:rPr>
          <w:lang w:val="en-US" w:bidi="ar-SA"/>
        </w:rPr>
        <w:drawing>
          <wp:anchor distT="0" distB="0" distL="0" distR="0" simplePos="0" relativeHeight="251666432" behindDoc="0" locked="0" layoutInCell="1" allowOverlap="1">
            <wp:simplePos x="0" y="0"/>
            <wp:positionH relativeFrom="page">
              <wp:posOffset>1316355</wp:posOffset>
            </wp:positionH>
            <wp:positionV relativeFrom="paragraph">
              <wp:posOffset>120650</wp:posOffset>
            </wp:positionV>
            <wp:extent cx="4666615" cy="926465"/>
            <wp:effectExtent l="0" t="0" r="0" b="0"/>
            <wp:wrapTopAndBottom/>
            <wp:docPr id="1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8.jpeg"/>
                    <pic:cNvPicPr>
                      <a:picLocks noChangeAspect="1"/>
                    </pic:cNvPicPr>
                  </pic:nvPicPr>
                  <pic:blipFill>
                    <a:blip r:embed="rId18" cstate="print"/>
                    <a:stretch>
                      <a:fillRect/>
                    </a:stretch>
                  </pic:blipFill>
                  <pic:spPr>
                    <a:xfrm>
                      <a:off x="0" y="0"/>
                      <a:ext cx="4666447" cy="926782"/>
                    </a:xfrm>
                    <a:prstGeom prst="rect">
                      <a:avLst/>
                    </a:prstGeom>
                  </pic:spPr>
                </pic:pic>
              </a:graphicData>
            </a:graphic>
          </wp:anchor>
        </w:drawing>
      </w:r>
    </w:p>
    <w:p>
      <w:pPr>
        <w:pStyle w:val="5"/>
        <w:rPr>
          <w:sz w:val="22"/>
        </w:rPr>
      </w:pPr>
    </w:p>
    <w:p>
      <w:pPr>
        <w:pStyle w:val="11"/>
        <w:numPr>
          <w:ilvl w:val="0"/>
          <w:numId w:val="6"/>
        </w:numPr>
        <w:tabs>
          <w:tab w:val="left" w:pos="481"/>
        </w:tabs>
        <w:spacing w:before="166" w:line="417" w:lineRule="auto"/>
        <w:ind w:right="811"/>
        <w:jc w:val="both"/>
        <w:rPr>
          <w:sz w:val="21"/>
        </w:rPr>
      </w:pPr>
      <w:r>
        <w:rPr>
          <w:spacing w:val="-16"/>
          <w:sz w:val="21"/>
        </w:rPr>
        <w:t xml:space="preserve">双击 </w:t>
      </w:r>
      <w:r>
        <w:rPr>
          <w:rFonts w:ascii="Times New Roman" w:eastAsia="Times New Roman"/>
          <w:sz w:val="21"/>
        </w:rPr>
        <w:t>CSV</w:t>
      </w:r>
      <w:r>
        <w:rPr>
          <w:rFonts w:ascii="Times New Roman" w:eastAsia="Times New Roman"/>
          <w:spacing w:val="8"/>
          <w:sz w:val="21"/>
        </w:rPr>
        <w:t xml:space="preserve"> </w:t>
      </w:r>
      <w:r>
        <w:rPr>
          <w:spacing w:val="-10"/>
          <w:sz w:val="21"/>
        </w:rPr>
        <w:t xml:space="preserve">文件输入文件控件，在弹出的设置框里找到对应的 </w:t>
      </w:r>
      <w:r>
        <w:rPr>
          <w:rFonts w:ascii="Times New Roman" w:eastAsia="Times New Roman"/>
          <w:sz w:val="21"/>
        </w:rPr>
        <w:t>csv</w:t>
      </w:r>
      <w:r>
        <w:rPr>
          <w:rFonts w:ascii="Times New Roman" w:eastAsia="Times New Roman"/>
          <w:spacing w:val="7"/>
          <w:sz w:val="21"/>
        </w:rPr>
        <w:t xml:space="preserve"> </w:t>
      </w:r>
      <w:r>
        <w:rPr>
          <w:spacing w:val="-25"/>
          <w:sz w:val="21"/>
        </w:rPr>
        <w:t>文件</w:t>
      </w:r>
      <w:r>
        <w:rPr>
          <w:spacing w:val="-3"/>
          <w:sz w:val="21"/>
        </w:rPr>
        <w:t>（</w:t>
      </w:r>
      <w:r>
        <w:rPr>
          <w:rFonts w:hint="eastAsia"/>
          <w:spacing w:val="-3"/>
          <w:sz w:val="21"/>
        </w:rPr>
        <w:t>闻韬</w:t>
      </w:r>
      <w:r>
        <w:rPr>
          <w:spacing w:val="-3"/>
          <w:sz w:val="21"/>
        </w:rPr>
        <w:t>大数据技术之</w:t>
      </w:r>
      <w:r>
        <w:rPr>
          <w:spacing w:val="-55"/>
          <w:sz w:val="21"/>
        </w:rPr>
        <w:t xml:space="preserve"> </w:t>
      </w:r>
      <w:r>
        <w:rPr>
          <w:rFonts w:ascii="Times New Roman" w:eastAsia="Times New Roman"/>
          <w:sz w:val="21"/>
        </w:rPr>
        <w:t>Ke</w:t>
      </w:r>
      <w:r>
        <w:rPr>
          <w:rFonts w:ascii="Times New Roman" w:eastAsia="Times New Roman"/>
          <w:spacing w:val="-2"/>
          <w:sz w:val="21"/>
        </w:rPr>
        <w:t>ttl</w:t>
      </w:r>
      <w:r>
        <w:rPr>
          <w:rFonts w:ascii="Times New Roman" w:eastAsia="Times New Roman"/>
          <w:spacing w:val="-1"/>
          <w:sz w:val="21"/>
        </w:rPr>
        <w:t>e</w:t>
      </w:r>
      <w:r>
        <w:rPr>
          <w:rFonts w:ascii="Times New Roman" w:eastAsia="Times New Roman"/>
          <w:spacing w:val="-2"/>
          <w:sz w:val="21"/>
        </w:rPr>
        <w:t>\</w:t>
      </w:r>
      <w:r>
        <w:rPr>
          <w:rFonts w:ascii="Times New Roman" w:eastAsia="Times New Roman"/>
          <w:sz w:val="21"/>
        </w:rPr>
        <w:t>5.</w:t>
      </w:r>
      <w:r>
        <w:rPr>
          <w:sz w:val="21"/>
        </w:rPr>
        <w:t>数据</w:t>
      </w:r>
      <w:r>
        <w:rPr>
          <w:rFonts w:ascii="Times New Roman" w:eastAsia="Times New Roman"/>
          <w:spacing w:val="-2"/>
          <w:sz w:val="21"/>
        </w:rPr>
        <w:t>\i</w:t>
      </w:r>
      <w:r>
        <w:rPr>
          <w:rFonts w:ascii="Times New Roman" w:eastAsia="Times New Roman"/>
          <w:sz w:val="21"/>
        </w:rPr>
        <w:t>npu</w:t>
      </w:r>
      <w:r>
        <w:rPr>
          <w:rFonts w:ascii="Times New Roman" w:eastAsia="Times New Roman"/>
          <w:spacing w:val="-2"/>
          <w:sz w:val="21"/>
        </w:rPr>
        <w:t>t\</w:t>
      </w:r>
      <w:r>
        <w:rPr>
          <w:rFonts w:ascii="Times New Roman" w:eastAsia="Times New Roman"/>
          <w:sz w:val="21"/>
        </w:rPr>
        <w:t>0</w:t>
      </w:r>
      <w:r>
        <w:rPr>
          <w:rFonts w:ascii="Times New Roman" w:eastAsia="Times New Roman"/>
          <w:spacing w:val="-3"/>
          <w:sz w:val="21"/>
        </w:rPr>
        <w:t>1</w:t>
      </w:r>
      <w:r>
        <w:rPr>
          <w:rFonts w:ascii="Times New Roman" w:eastAsia="Times New Roman"/>
          <w:sz w:val="21"/>
        </w:rPr>
        <w:t>_ke</w:t>
      </w:r>
      <w:r>
        <w:rPr>
          <w:rFonts w:ascii="Times New Roman" w:eastAsia="Times New Roman"/>
          <w:spacing w:val="-2"/>
          <w:sz w:val="21"/>
        </w:rPr>
        <w:t>ttl</w:t>
      </w:r>
      <w:r>
        <w:rPr>
          <w:rFonts w:ascii="Times New Roman" w:eastAsia="Times New Roman"/>
          <w:sz w:val="21"/>
        </w:rPr>
        <w:t xml:space="preserve">e </w:t>
      </w:r>
      <w:r>
        <w:rPr>
          <w:spacing w:val="-1"/>
          <w:sz w:val="21"/>
        </w:rPr>
        <w:t>快速体验</w:t>
      </w:r>
      <w:r>
        <w:rPr>
          <w:rFonts w:ascii="Times New Roman" w:eastAsia="Times New Roman"/>
          <w:sz w:val="21"/>
        </w:rPr>
        <w:t>.c</w:t>
      </w:r>
      <w:r>
        <w:rPr>
          <w:rFonts w:ascii="Times New Roman" w:eastAsia="Times New Roman"/>
          <w:spacing w:val="-1"/>
          <w:sz w:val="21"/>
        </w:rPr>
        <w:t>s</w:t>
      </w:r>
      <w:r>
        <w:rPr>
          <w:rFonts w:ascii="Times New Roman" w:eastAsia="Times New Roman"/>
          <w:spacing w:val="-3"/>
          <w:sz w:val="21"/>
        </w:rPr>
        <w:t>v</w:t>
      </w:r>
      <w:r>
        <w:rPr>
          <w:spacing w:val="-106"/>
          <w:sz w:val="21"/>
        </w:rPr>
        <w:t>）</w:t>
      </w:r>
      <w:r>
        <w:rPr>
          <w:spacing w:val="-14"/>
          <w:sz w:val="21"/>
        </w:rPr>
        <w:t>，然后点击下面的获取字段按钮，将我们</w:t>
      </w:r>
      <w:r>
        <w:rPr>
          <w:spacing w:val="-12"/>
          <w:sz w:val="21"/>
        </w:rPr>
        <w:t xml:space="preserve">需要的字段加载到 </w:t>
      </w:r>
      <w:r>
        <w:rPr>
          <w:rFonts w:ascii="Times New Roman" w:eastAsia="Times New Roman"/>
          <w:sz w:val="21"/>
        </w:rPr>
        <w:t>kettle</w:t>
      </w:r>
      <w:r>
        <w:rPr>
          <w:rFonts w:ascii="Times New Roman" w:eastAsia="Times New Roman"/>
          <w:spacing w:val="-3"/>
          <w:sz w:val="21"/>
        </w:rPr>
        <w:t xml:space="preserve"> </w:t>
      </w:r>
      <w:r>
        <w:rPr>
          <w:sz w:val="21"/>
        </w:rPr>
        <w:t>中</w:t>
      </w:r>
    </w:p>
    <w:p>
      <w:pPr>
        <w:pStyle w:val="11"/>
        <w:numPr>
          <w:ilvl w:val="0"/>
          <w:numId w:val="0"/>
        </w:numPr>
        <w:tabs>
          <w:tab w:val="left" w:pos="481"/>
        </w:tabs>
        <w:spacing w:before="166" w:line="417" w:lineRule="auto"/>
        <w:ind w:left="120" w:leftChars="0" w:right="811" w:rightChars="0"/>
        <w:jc w:val="center"/>
        <w:rPr>
          <w:sz w:val="21"/>
        </w:rPr>
      </w:pPr>
      <w:r>
        <w:drawing>
          <wp:inline distT="0" distB="0" distL="114300" distR="114300">
            <wp:extent cx="3456305" cy="2312670"/>
            <wp:effectExtent l="0" t="0" r="317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3456305" cy="2312670"/>
                    </a:xfrm>
                    <a:prstGeom prst="rect">
                      <a:avLst/>
                    </a:prstGeom>
                    <a:noFill/>
                    <a:ln>
                      <a:noFill/>
                    </a:ln>
                  </pic:spPr>
                </pic:pic>
              </a:graphicData>
            </a:graphic>
          </wp:inline>
        </w:drawing>
      </w:r>
    </w:p>
    <w:p>
      <w:pPr>
        <w:pStyle w:val="5"/>
        <w:spacing w:before="130"/>
        <w:ind w:left="120"/>
      </w:pPr>
      <w:r>
        <w:rPr>
          <w:rFonts w:ascii="Times New Roman" w:hAnsi="Times New Roman" w:eastAsia="Times New Roman"/>
        </w:rPr>
        <w:t>3</w:t>
      </w:r>
      <w:r>
        <w:t xml:space="preserve">）按住键盘 </w:t>
      </w:r>
      <w:r>
        <w:rPr>
          <w:rFonts w:ascii="Times New Roman" w:hAnsi="Times New Roman" w:eastAsia="Times New Roman"/>
        </w:rPr>
        <w:t xml:space="preserve">SHIFT </w:t>
      </w:r>
      <w:r>
        <w:t>键，并且点击鼠标左键将两个控件链接起来，链接时选择“主输出步骤”</w:t>
      </w:r>
    </w:p>
    <w:p>
      <w:pPr>
        <w:pStyle w:val="5"/>
        <w:rPr>
          <w:sz w:val="20"/>
        </w:rPr>
      </w:pPr>
    </w:p>
    <w:p>
      <w:pPr>
        <w:pStyle w:val="5"/>
        <w:rPr>
          <w:sz w:val="28"/>
        </w:rPr>
      </w:pPr>
      <w:r>
        <w:rPr>
          <w:lang w:val="en-US" w:bidi="ar-SA"/>
        </w:rPr>
        <w:drawing>
          <wp:anchor distT="0" distB="0" distL="0" distR="0" simplePos="0" relativeHeight="251667456" behindDoc="0" locked="0" layoutInCell="1" allowOverlap="1">
            <wp:simplePos x="0" y="0"/>
            <wp:positionH relativeFrom="page">
              <wp:posOffset>1530350</wp:posOffset>
            </wp:positionH>
            <wp:positionV relativeFrom="paragraph">
              <wp:posOffset>252730</wp:posOffset>
            </wp:positionV>
            <wp:extent cx="1951990" cy="440055"/>
            <wp:effectExtent l="0" t="0" r="0" b="0"/>
            <wp:wrapTopAndBottom/>
            <wp:docPr id="17"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0.png"/>
                    <pic:cNvPicPr>
                      <a:picLocks noChangeAspect="1"/>
                    </pic:cNvPicPr>
                  </pic:nvPicPr>
                  <pic:blipFill>
                    <a:blip r:embed="rId20" cstate="print"/>
                    <a:stretch>
                      <a:fillRect/>
                    </a:stretch>
                  </pic:blipFill>
                  <pic:spPr>
                    <a:xfrm>
                      <a:off x="0" y="0"/>
                      <a:ext cx="1951986" cy="439769"/>
                    </a:xfrm>
                    <a:prstGeom prst="rect">
                      <a:avLst/>
                    </a:prstGeom>
                  </pic:spPr>
                </pic:pic>
              </a:graphicData>
            </a:graphic>
          </wp:anchor>
        </w:drawing>
      </w:r>
    </w:p>
    <w:p>
      <w:pPr>
        <w:pStyle w:val="5"/>
        <w:rPr>
          <w:sz w:val="20"/>
        </w:rPr>
      </w:pPr>
    </w:p>
    <w:p>
      <w:pPr>
        <w:pStyle w:val="5"/>
        <w:rPr>
          <w:sz w:val="20"/>
        </w:rPr>
      </w:pPr>
    </w:p>
    <w:p>
      <w:pPr>
        <w:pStyle w:val="5"/>
        <w:rPr>
          <w:sz w:val="20"/>
        </w:rPr>
      </w:pPr>
    </w:p>
    <w:p>
      <w:pPr>
        <w:pStyle w:val="5"/>
        <w:spacing w:before="1"/>
        <w:rPr>
          <w:sz w:val="14"/>
        </w:rPr>
      </w:pPr>
      <w:r>
        <w:rPr>
          <w:lang w:val="en-US" w:bidi="ar-SA"/>
        </w:rPr>
        <w:drawing>
          <wp:anchor distT="0" distB="0" distL="0" distR="0" simplePos="0" relativeHeight="251668480" behindDoc="0" locked="0" layoutInCell="1" allowOverlap="1">
            <wp:simplePos x="0" y="0"/>
            <wp:positionH relativeFrom="page">
              <wp:posOffset>1404620</wp:posOffset>
            </wp:positionH>
            <wp:positionV relativeFrom="paragraph">
              <wp:posOffset>139065</wp:posOffset>
            </wp:positionV>
            <wp:extent cx="2794000" cy="499745"/>
            <wp:effectExtent l="0" t="0" r="0" b="0"/>
            <wp:wrapTopAndBottom/>
            <wp:docPr id="19"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1.png"/>
                    <pic:cNvPicPr>
                      <a:picLocks noChangeAspect="1"/>
                    </pic:cNvPicPr>
                  </pic:nvPicPr>
                  <pic:blipFill>
                    <a:blip r:embed="rId21" cstate="print"/>
                    <a:stretch>
                      <a:fillRect/>
                    </a:stretch>
                  </pic:blipFill>
                  <pic:spPr>
                    <a:xfrm>
                      <a:off x="0" y="0"/>
                      <a:ext cx="2794285" cy="499491"/>
                    </a:xfrm>
                    <a:prstGeom prst="rect">
                      <a:avLst/>
                    </a:prstGeom>
                  </pic:spPr>
                </pic:pic>
              </a:graphicData>
            </a:graphic>
          </wp:anchor>
        </w:drawing>
      </w:r>
    </w:p>
    <w:p>
      <w:pPr>
        <w:pStyle w:val="5"/>
        <w:rPr>
          <w:sz w:val="22"/>
        </w:rPr>
      </w:pPr>
    </w:p>
    <w:p>
      <w:pPr>
        <w:pStyle w:val="5"/>
        <w:rPr>
          <w:sz w:val="22"/>
        </w:rPr>
      </w:pPr>
    </w:p>
    <w:p>
      <w:pPr>
        <w:pStyle w:val="5"/>
        <w:spacing w:before="155" w:line="470" w:lineRule="atLeast"/>
        <w:ind w:left="120" w:right="811"/>
      </w:pPr>
      <w:r>
        <w:rPr>
          <w:rFonts w:ascii="Times New Roman" w:eastAsia="Times New Roman"/>
        </w:rPr>
        <w:t>4</w:t>
      </w:r>
      <w:r>
        <w:t xml:space="preserve">）双击 </w:t>
      </w:r>
      <w:r>
        <w:rPr>
          <w:rFonts w:ascii="Times New Roman" w:eastAsia="Times New Roman"/>
        </w:rPr>
        <w:t xml:space="preserve">Excel </w:t>
      </w:r>
      <w:r>
        <w:t>输出控件，在弹出的设置框里设置文件输出路径和文件名称，然后点击上面的字段框，依次点击下面的获取字段和最小宽度，获取到输出字段。</w:t>
      </w:r>
    </w:p>
    <w:p>
      <w:pPr>
        <w:spacing w:line="470" w:lineRule="atLeast"/>
        <w:sectPr>
          <w:pgSz w:w="11910" w:h="16840"/>
          <w:pgMar w:top="1640" w:right="980" w:bottom="1460" w:left="1680" w:header="852" w:footer="1215" w:gutter="0"/>
          <w:cols w:space="720" w:num="1"/>
        </w:sectPr>
      </w:pPr>
    </w:p>
    <w:p>
      <w:pPr>
        <w:pStyle w:val="5"/>
        <w:spacing w:before="7"/>
        <w:rPr>
          <w:sz w:val="15"/>
        </w:rPr>
      </w:pPr>
    </w:p>
    <w:p>
      <w:pPr>
        <w:ind w:left="120"/>
        <w:rPr>
          <w:sz w:val="20"/>
        </w:rPr>
      </w:pPr>
      <w:r>
        <w:rPr>
          <w:position w:val="1"/>
          <w:sz w:val="20"/>
          <w:lang w:val="en-US" w:bidi="ar-SA"/>
        </w:rPr>
        <w:drawing>
          <wp:inline distT="0" distB="0" distL="0" distR="0">
            <wp:extent cx="1953260" cy="2530475"/>
            <wp:effectExtent l="0" t="0" r="0" b="0"/>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png"/>
                    <pic:cNvPicPr>
                      <a:picLocks noChangeAspect="1"/>
                    </pic:cNvPicPr>
                  </pic:nvPicPr>
                  <pic:blipFill>
                    <a:blip r:embed="rId22" cstate="print"/>
                    <a:stretch>
                      <a:fillRect/>
                    </a:stretch>
                  </pic:blipFill>
                  <pic:spPr>
                    <a:xfrm>
                      <a:off x="0" y="0"/>
                      <a:ext cx="1953438" cy="2530602"/>
                    </a:xfrm>
                    <a:prstGeom prst="rect">
                      <a:avLst/>
                    </a:prstGeom>
                  </pic:spPr>
                </pic:pic>
              </a:graphicData>
            </a:graphic>
          </wp:inline>
        </w:drawing>
      </w:r>
      <w:r>
        <w:rPr>
          <w:rFonts w:ascii="Times New Roman"/>
          <w:spacing w:val="112"/>
          <w:position w:val="1"/>
          <w:sz w:val="20"/>
        </w:rPr>
        <w:t xml:space="preserve"> </w:t>
      </w:r>
      <w:r>
        <w:rPr>
          <w:spacing w:val="112"/>
          <w:sz w:val="20"/>
          <w:lang w:val="en-US" w:bidi="ar-SA"/>
        </w:rPr>
        <w:drawing>
          <wp:inline distT="0" distB="0" distL="0" distR="0">
            <wp:extent cx="1835150" cy="2470150"/>
            <wp:effectExtent l="0" t="0" r="0" b="0"/>
            <wp:docPr id="2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png"/>
                    <pic:cNvPicPr>
                      <a:picLocks noChangeAspect="1"/>
                    </pic:cNvPicPr>
                  </pic:nvPicPr>
                  <pic:blipFill>
                    <a:blip r:embed="rId23" cstate="print"/>
                    <a:stretch>
                      <a:fillRect/>
                    </a:stretch>
                  </pic:blipFill>
                  <pic:spPr>
                    <a:xfrm>
                      <a:off x="0" y="0"/>
                      <a:ext cx="1835173" cy="2470499"/>
                    </a:xfrm>
                    <a:prstGeom prst="rect">
                      <a:avLst/>
                    </a:prstGeom>
                  </pic:spPr>
                </pic:pic>
              </a:graphicData>
            </a:graphic>
          </wp:inline>
        </w:drawing>
      </w:r>
    </w:p>
    <w:p>
      <w:pPr>
        <w:pStyle w:val="5"/>
        <w:spacing w:before="4"/>
        <w:rPr>
          <w:sz w:val="11"/>
        </w:rPr>
      </w:pPr>
    </w:p>
    <w:p>
      <w:pPr>
        <w:pStyle w:val="5"/>
        <w:spacing w:before="79"/>
        <w:ind w:left="120"/>
      </w:pPr>
      <w:r>
        <w:rPr>
          <w:rFonts w:ascii="Times New Roman" w:eastAsia="Times New Roman"/>
        </w:rPr>
        <w:t>5</w:t>
      </w:r>
      <w:r>
        <w:t>）点击左上角的启动按钮，在弹出的设置框里点击启动，执行该转换。</w:t>
      </w:r>
    </w:p>
    <w:p>
      <w:pPr>
        <w:pStyle w:val="5"/>
        <w:spacing w:before="9"/>
        <w:rPr>
          <w:sz w:val="16"/>
        </w:rPr>
      </w:pPr>
      <w:r>
        <w:rPr>
          <w:lang w:val="en-US" w:bidi="ar-SA"/>
        </w:rPr>
        <w:drawing>
          <wp:anchor distT="0" distB="0" distL="0" distR="0" simplePos="0" relativeHeight="251669504" behindDoc="0" locked="0" layoutInCell="1" allowOverlap="1">
            <wp:simplePos x="0" y="0"/>
            <wp:positionH relativeFrom="page">
              <wp:posOffset>1143000</wp:posOffset>
            </wp:positionH>
            <wp:positionV relativeFrom="paragraph">
              <wp:posOffset>160655</wp:posOffset>
            </wp:positionV>
            <wp:extent cx="2247900" cy="1974850"/>
            <wp:effectExtent l="0" t="0" r="0" b="0"/>
            <wp:wrapTopAndBottom/>
            <wp:docPr id="25"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jpeg"/>
                    <pic:cNvPicPr>
                      <a:picLocks noChangeAspect="1"/>
                    </pic:cNvPicPr>
                  </pic:nvPicPr>
                  <pic:blipFill>
                    <a:blip r:embed="rId24" cstate="print"/>
                    <a:stretch>
                      <a:fillRect/>
                    </a:stretch>
                  </pic:blipFill>
                  <pic:spPr>
                    <a:xfrm>
                      <a:off x="0" y="0"/>
                      <a:ext cx="2247711" cy="1975103"/>
                    </a:xfrm>
                    <a:prstGeom prst="rect">
                      <a:avLst/>
                    </a:prstGeom>
                  </pic:spPr>
                </pic:pic>
              </a:graphicData>
            </a:graphic>
          </wp:anchor>
        </w:drawing>
      </w:r>
    </w:p>
    <w:p>
      <w:pPr>
        <w:pStyle w:val="5"/>
        <w:spacing w:before="7"/>
        <w:rPr>
          <w:sz w:val="18"/>
        </w:rPr>
      </w:pPr>
    </w:p>
    <w:p>
      <w:pPr>
        <w:pStyle w:val="5"/>
        <w:spacing w:before="1"/>
        <w:ind w:left="120"/>
      </w:pPr>
      <w:r>
        <w:rPr>
          <w:rFonts w:ascii="Times New Roman" w:eastAsia="Times New Roman"/>
        </w:rPr>
        <w:t>6</w:t>
      </w:r>
      <w:r>
        <w:t xml:space="preserve">）查看 </w:t>
      </w:r>
      <w:r>
        <w:rPr>
          <w:rFonts w:ascii="Times New Roman" w:eastAsia="Times New Roman"/>
        </w:rPr>
        <w:t xml:space="preserve">kettle </w:t>
      </w:r>
      <w:r>
        <w:t xml:space="preserve">下方执行结果日志以及输出路径的 </w:t>
      </w:r>
      <w:r>
        <w:rPr>
          <w:rFonts w:ascii="Times New Roman" w:eastAsia="Times New Roman"/>
        </w:rPr>
        <w:t xml:space="preserve">Excel </w:t>
      </w:r>
      <w:r>
        <w:t>文件内容</w:t>
      </w:r>
    </w:p>
    <w:p>
      <w:pPr>
        <w:pStyle w:val="5"/>
        <w:spacing w:before="5"/>
        <w:rPr>
          <w:sz w:val="9"/>
        </w:rPr>
      </w:pPr>
      <w:r>
        <w:drawing>
          <wp:inline distT="0" distB="0" distL="114300" distR="114300">
            <wp:extent cx="5593080" cy="1203960"/>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5"/>
                    <a:stretch>
                      <a:fillRect/>
                    </a:stretch>
                  </pic:blipFill>
                  <pic:spPr>
                    <a:xfrm>
                      <a:off x="0" y="0"/>
                      <a:ext cx="5593080" cy="1203960"/>
                    </a:xfrm>
                    <a:prstGeom prst="rect">
                      <a:avLst/>
                    </a:prstGeom>
                    <a:noFill/>
                    <a:ln>
                      <a:noFill/>
                    </a:ln>
                  </pic:spPr>
                </pic:pic>
              </a:graphicData>
            </a:graphic>
          </wp:inline>
        </w:drawing>
      </w:r>
    </w:p>
    <w:p>
      <w:pPr>
        <w:pStyle w:val="5"/>
        <w:spacing w:before="12"/>
        <w:rPr>
          <w:sz w:val="6"/>
        </w:rPr>
      </w:pPr>
    </w:p>
    <w:p>
      <w:pPr>
        <w:pStyle w:val="5"/>
        <w:ind w:left="120"/>
        <w:rPr>
          <w:sz w:val="20"/>
        </w:rPr>
      </w:pPr>
      <w:r>
        <w:rPr>
          <w:sz w:val="20"/>
          <w:lang w:val="en-US" w:bidi="ar-SA"/>
        </w:rPr>
        <w:drawing>
          <wp:inline distT="0" distB="0" distL="0" distR="0">
            <wp:extent cx="3061335" cy="1118870"/>
            <wp:effectExtent l="0" t="0" r="0" b="0"/>
            <wp:docPr id="2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png"/>
                    <pic:cNvPicPr>
                      <a:picLocks noChangeAspect="1"/>
                    </pic:cNvPicPr>
                  </pic:nvPicPr>
                  <pic:blipFill>
                    <a:blip r:embed="rId26" cstate="print"/>
                    <a:stretch>
                      <a:fillRect/>
                    </a:stretch>
                  </pic:blipFill>
                  <pic:spPr>
                    <a:xfrm>
                      <a:off x="0" y="0"/>
                      <a:ext cx="3061530" cy="1118996"/>
                    </a:xfrm>
                    <a:prstGeom prst="rect">
                      <a:avLst/>
                    </a:prstGeom>
                  </pic:spPr>
                </pic:pic>
              </a:graphicData>
            </a:graphic>
          </wp:inline>
        </w:drawing>
      </w:r>
    </w:p>
    <w:p>
      <w:pPr>
        <w:rPr>
          <w:sz w:val="20"/>
        </w:rPr>
        <w:sectPr>
          <w:pgSz w:w="11910" w:h="16840"/>
          <w:pgMar w:top="1640" w:right="980" w:bottom="1460" w:left="1680" w:header="852" w:footer="1215" w:gutter="0"/>
          <w:cols w:space="720" w:num="1"/>
        </w:sectPr>
      </w:pPr>
    </w:p>
    <w:p>
      <w:pPr>
        <w:pStyle w:val="3"/>
        <w:numPr>
          <w:ilvl w:val="1"/>
          <w:numId w:val="4"/>
        </w:numPr>
        <w:tabs>
          <w:tab w:val="left" w:pos="589"/>
        </w:tabs>
        <w:spacing w:before="82"/>
        <w:rPr>
          <w:rFonts w:ascii="黑体" w:eastAsia="黑体"/>
        </w:rPr>
      </w:pPr>
      <w:r>
        <w:rPr>
          <w:rFonts w:ascii="Arial" w:eastAsia="Arial"/>
        </w:rPr>
        <w:t>Kettle</w:t>
      </w:r>
      <w:r>
        <w:rPr>
          <w:rFonts w:ascii="Arial" w:eastAsia="Arial"/>
          <w:spacing w:val="-11"/>
        </w:rPr>
        <w:t xml:space="preserve"> </w:t>
      </w:r>
      <w:r>
        <w:rPr>
          <w:rFonts w:hint="eastAsia" w:ascii="黑体" w:eastAsia="黑体"/>
        </w:rPr>
        <w:t>核心概念</w:t>
      </w:r>
    </w:p>
    <w:p>
      <w:pPr>
        <w:pStyle w:val="4"/>
        <w:numPr>
          <w:ilvl w:val="2"/>
          <w:numId w:val="4"/>
        </w:numPr>
      </w:pPr>
      <w:r>
        <w:t>可视化编程</w:t>
      </w:r>
    </w:p>
    <w:p>
      <w:pPr>
        <w:spacing w:before="232" w:line="417" w:lineRule="auto"/>
        <w:ind w:left="120" w:right="741" w:firstLine="419"/>
        <w:rPr>
          <w:sz w:val="21"/>
        </w:rPr>
      </w:pPr>
      <w:r>
        <w:rPr>
          <w:rFonts w:ascii="Times New Roman" w:eastAsia="Times New Roman"/>
          <w:sz w:val="21"/>
        </w:rPr>
        <w:t xml:space="preserve">Kettle </w:t>
      </w:r>
      <w:r>
        <w:rPr>
          <w:sz w:val="21"/>
        </w:rPr>
        <w:t>可以被归类为</w:t>
      </w:r>
      <w:r>
        <w:rPr>
          <w:b/>
          <w:sz w:val="21"/>
        </w:rPr>
        <w:t>可视化编程语言</w:t>
      </w:r>
      <w:r>
        <w:rPr>
          <w:rFonts w:ascii="Times New Roman" w:eastAsia="Times New Roman"/>
          <w:sz w:val="21"/>
        </w:rPr>
        <w:t>(Visula Programming Languages,VPL),</w:t>
      </w:r>
      <w:r>
        <w:rPr>
          <w:sz w:val="21"/>
        </w:rPr>
        <w:t xml:space="preserve">因为 </w:t>
      </w:r>
      <w:r>
        <w:rPr>
          <w:rFonts w:ascii="Times New Roman" w:eastAsia="Times New Roman"/>
          <w:sz w:val="21"/>
        </w:rPr>
        <w:t xml:space="preserve">Kettle </w:t>
      </w:r>
      <w:r>
        <w:rPr>
          <w:sz w:val="21"/>
        </w:rPr>
        <w:t>可以使用图形化的方式</w:t>
      </w:r>
      <w:r>
        <w:rPr>
          <w:b/>
          <w:sz w:val="21"/>
        </w:rPr>
        <w:t xml:space="preserve">定义复杂的 </w:t>
      </w:r>
      <w:r>
        <w:rPr>
          <w:rFonts w:ascii="Times New Roman" w:eastAsia="Times New Roman"/>
          <w:b/>
          <w:sz w:val="21"/>
        </w:rPr>
        <w:t xml:space="preserve">ETL </w:t>
      </w:r>
      <w:r>
        <w:rPr>
          <w:b/>
          <w:sz w:val="21"/>
        </w:rPr>
        <w:t>程序和工作流</w:t>
      </w:r>
      <w:r>
        <w:rPr>
          <w:sz w:val="21"/>
        </w:rPr>
        <w:t>。</w:t>
      </w:r>
    </w:p>
    <w:p>
      <w:pPr>
        <w:spacing w:line="417" w:lineRule="auto"/>
        <w:ind w:left="120" w:right="816" w:firstLine="419"/>
        <w:rPr>
          <w:sz w:val="21"/>
        </w:rPr>
      </w:pPr>
      <w:r>
        <w:rPr>
          <w:spacing w:val="-8"/>
          <w:sz w:val="21"/>
        </w:rPr>
        <w:t xml:space="preserve">可视化编程一直是 </w:t>
      </w:r>
      <w:r>
        <w:rPr>
          <w:rFonts w:ascii="Times New Roman" w:eastAsia="Times New Roman"/>
          <w:sz w:val="21"/>
        </w:rPr>
        <w:t xml:space="preserve">Kettle </w:t>
      </w:r>
      <w:r>
        <w:rPr>
          <w:spacing w:val="-3"/>
          <w:sz w:val="21"/>
        </w:rPr>
        <w:t>里的核心概念，它可以让你</w:t>
      </w:r>
      <w:r>
        <w:rPr>
          <w:b/>
          <w:spacing w:val="-6"/>
          <w:sz w:val="21"/>
        </w:rPr>
        <w:t xml:space="preserve">快速构建复杂的 </w:t>
      </w:r>
      <w:r>
        <w:rPr>
          <w:rFonts w:ascii="Times New Roman" w:eastAsia="Times New Roman"/>
          <w:b/>
          <w:sz w:val="21"/>
        </w:rPr>
        <w:t xml:space="preserve">ETL </w:t>
      </w:r>
      <w:r>
        <w:rPr>
          <w:b/>
          <w:sz w:val="21"/>
        </w:rPr>
        <w:t>作业</w:t>
      </w:r>
      <w:r>
        <w:rPr>
          <w:spacing w:val="-3"/>
          <w:sz w:val="21"/>
        </w:rPr>
        <w:t>和</w:t>
      </w:r>
      <w:r>
        <w:rPr>
          <w:b/>
          <w:sz w:val="21"/>
        </w:rPr>
        <w:t>减低维护工作量</w:t>
      </w:r>
      <w:r>
        <w:rPr>
          <w:spacing w:val="-7"/>
          <w:sz w:val="21"/>
        </w:rPr>
        <w:t xml:space="preserve">。它通过隐藏很多技术细节，使 </w:t>
      </w:r>
      <w:r>
        <w:rPr>
          <w:rFonts w:ascii="Times New Roman" w:eastAsia="Times New Roman"/>
          <w:sz w:val="21"/>
        </w:rPr>
        <w:t xml:space="preserve">IT </w:t>
      </w:r>
      <w:r>
        <w:rPr>
          <w:spacing w:val="-3"/>
          <w:sz w:val="21"/>
        </w:rPr>
        <w:t>领域更贴近于商务领域。</w:t>
      </w:r>
    </w:p>
    <w:p>
      <w:pPr>
        <w:ind w:left="540"/>
        <w:rPr>
          <w:sz w:val="21"/>
        </w:rPr>
      </w:pPr>
      <w:r>
        <w:rPr>
          <w:rFonts w:ascii="Times New Roman" w:eastAsia="Times New Roman"/>
          <w:sz w:val="21"/>
        </w:rPr>
        <w:t xml:space="preserve">Kettle </w:t>
      </w:r>
      <w:r>
        <w:rPr>
          <w:sz w:val="21"/>
        </w:rPr>
        <w:t>里的代码就是</w:t>
      </w:r>
      <w:r>
        <w:rPr>
          <w:b/>
          <w:sz w:val="21"/>
        </w:rPr>
        <w:t>转换</w:t>
      </w:r>
      <w:r>
        <w:rPr>
          <w:sz w:val="21"/>
        </w:rPr>
        <w:t>和</w:t>
      </w:r>
      <w:r>
        <w:rPr>
          <w:b/>
          <w:sz w:val="21"/>
        </w:rPr>
        <w:t>作业</w:t>
      </w:r>
      <w:r>
        <w:rPr>
          <w:sz w:val="21"/>
        </w:rPr>
        <w:t>。</w:t>
      </w:r>
    </w:p>
    <w:p>
      <w:pPr>
        <w:pStyle w:val="5"/>
        <w:spacing w:before="1"/>
        <w:rPr>
          <w:sz w:val="18"/>
        </w:rPr>
      </w:pPr>
    </w:p>
    <w:p>
      <w:pPr>
        <w:pStyle w:val="4"/>
        <w:numPr>
          <w:ilvl w:val="2"/>
          <w:numId w:val="4"/>
        </w:numPr>
      </w:pPr>
      <w:r>
        <w:t>转换</w:t>
      </w:r>
    </w:p>
    <w:p>
      <w:pPr>
        <w:pStyle w:val="5"/>
        <w:spacing w:before="232" w:line="417" w:lineRule="auto"/>
        <w:ind w:left="120" w:right="813" w:firstLine="419"/>
      </w:pPr>
      <w:r>
        <w:rPr>
          <w:b/>
        </w:rPr>
        <w:t>转换</w:t>
      </w:r>
      <w:r>
        <w:rPr>
          <w:rFonts w:ascii="Times New Roman" w:eastAsia="Times New Roman"/>
        </w:rPr>
        <w:t>(transaformation)</w:t>
      </w:r>
      <w:r>
        <w:rPr>
          <w:spacing w:val="-11"/>
        </w:rPr>
        <w:t>负责数据的输入、转换、校验和输出等工作。</w:t>
      </w:r>
      <w:r>
        <w:rPr>
          <w:rFonts w:ascii="Times New Roman" w:eastAsia="Times New Roman"/>
        </w:rPr>
        <w:t xml:space="preserve">Kettle </w:t>
      </w:r>
      <w:r>
        <w:rPr>
          <w:spacing w:val="-3"/>
        </w:rPr>
        <w:t>中使用转换完</w:t>
      </w:r>
      <w:r>
        <w:rPr>
          <w:spacing w:val="-1"/>
        </w:rPr>
        <w:t xml:space="preserve">成数据 </w:t>
      </w:r>
      <w:r>
        <w:rPr>
          <w:rFonts w:ascii="Times New Roman" w:eastAsia="Times New Roman"/>
        </w:rPr>
        <w:t xml:space="preserve">ETL </w:t>
      </w:r>
      <w:r>
        <w:rPr>
          <w:spacing w:val="-7"/>
        </w:rPr>
        <w:t>全部工作。转换由多个</w:t>
      </w:r>
      <w:r>
        <w:rPr>
          <w:b/>
          <w:spacing w:val="1"/>
        </w:rPr>
        <w:t xml:space="preserve">步骤 </w:t>
      </w:r>
      <w:r>
        <w:rPr>
          <w:rFonts w:ascii="Times New Roman" w:eastAsia="Times New Roman"/>
        </w:rPr>
        <w:t xml:space="preserve">(Step) </w:t>
      </w:r>
      <w:r>
        <w:rPr>
          <w:spacing w:val="-13"/>
        </w:rPr>
        <w:t>组成，如文本文件输入，过滤输出行，执行</w:t>
      </w:r>
    </w:p>
    <w:p>
      <w:pPr>
        <w:pStyle w:val="5"/>
        <w:spacing w:line="417" w:lineRule="auto"/>
        <w:ind w:left="120" w:right="813"/>
        <w:jc w:val="both"/>
      </w:pPr>
      <w:r>
        <w:rPr>
          <w:lang w:val="en-US" w:bidi="ar-SA"/>
        </w:rPr>
        <w:drawing>
          <wp:anchor distT="0" distB="0" distL="0" distR="0" simplePos="0" relativeHeight="251795456" behindDoc="1" locked="0" layoutInCell="1" allowOverlap="1">
            <wp:simplePos x="0" y="0"/>
            <wp:positionH relativeFrom="page">
              <wp:posOffset>1143000</wp:posOffset>
            </wp:positionH>
            <wp:positionV relativeFrom="paragraph">
              <wp:posOffset>859155</wp:posOffset>
            </wp:positionV>
            <wp:extent cx="4916170" cy="2109470"/>
            <wp:effectExtent l="0" t="0" r="0" b="0"/>
            <wp:wrapNone/>
            <wp:docPr id="31"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7.jpeg"/>
                    <pic:cNvPicPr>
                      <a:picLocks noChangeAspect="1"/>
                    </pic:cNvPicPr>
                  </pic:nvPicPr>
                  <pic:blipFill>
                    <a:blip r:embed="rId27" cstate="print"/>
                    <a:stretch>
                      <a:fillRect/>
                    </a:stretch>
                  </pic:blipFill>
                  <pic:spPr>
                    <a:xfrm>
                      <a:off x="0" y="0"/>
                      <a:ext cx="4916170" cy="2109469"/>
                    </a:xfrm>
                    <a:prstGeom prst="rect">
                      <a:avLst/>
                    </a:prstGeom>
                  </pic:spPr>
                </pic:pic>
              </a:graphicData>
            </a:graphic>
          </wp:anchor>
        </w:drawing>
      </w:r>
      <w:r>
        <w:rPr>
          <w:rFonts w:ascii="Times New Roman" w:eastAsia="Times New Roman"/>
        </w:rPr>
        <w:t>SQL</w:t>
      </w:r>
      <w:r>
        <w:rPr>
          <w:rFonts w:ascii="Times New Roman" w:eastAsia="Times New Roman"/>
          <w:spacing w:val="50"/>
        </w:rPr>
        <w:t xml:space="preserve"> </w:t>
      </w:r>
      <w:r>
        <w:rPr>
          <w:spacing w:val="-10"/>
        </w:rPr>
        <w:t>脚本等。各个步骤使用</w:t>
      </w:r>
      <w:r>
        <w:rPr>
          <w:b/>
          <w:spacing w:val="5"/>
        </w:rPr>
        <w:t xml:space="preserve">跳 </w:t>
      </w:r>
      <w:r>
        <w:rPr>
          <w:rFonts w:ascii="Times New Roman" w:eastAsia="Times New Roman"/>
        </w:rPr>
        <w:t xml:space="preserve">(Hop) </w:t>
      </w:r>
      <w:r>
        <w:rPr>
          <w:spacing w:val="-11"/>
        </w:rPr>
        <w:t>来链接。 跳定义了一个数据流通道，即数据由一个步</w:t>
      </w:r>
      <w:r>
        <w:rPr>
          <w:spacing w:val="-3"/>
        </w:rPr>
        <w:t>骤</w:t>
      </w:r>
      <w:r>
        <w:rPr>
          <w:b/>
        </w:rPr>
        <w:t xml:space="preserve">流 </w:t>
      </w:r>
      <w:r>
        <w:rPr>
          <w:rFonts w:ascii="Times New Roman" w:eastAsia="Times New Roman"/>
          <w:b/>
          <w:spacing w:val="-4"/>
        </w:rPr>
        <w:t>(</w:t>
      </w:r>
      <w:r>
        <w:rPr>
          <w:b/>
          <w:spacing w:val="1"/>
        </w:rPr>
        <w:t>跳</w:t>
      </w:r>
      <w:r>
        <w:rPr>
          <w:rFonts w:ascii="Times New Roman" w:eastAsia="Times New Roman"/>
          <w:b/>
        </w:rPr>
        <w:t>)</w:t>
      </w:r>
      <w:r>
        <w:rPr>
          <w:rFonts w:ascii="Times New Roman" w:eastAsia="Times New Roman"/>
          <w:b/>
          <w:spacing w:val="-1"/>
        </w:rPr>
        <w:t xml:space="preserve">  </w:t>
      </w:r>
      <w:r>
        <w:rPr>
          <w:spacing w:val="-9"/>
        </w:rPr>
        <w:t xml:space="preserve">向下一个步骤。在 </w:t>
      </w:r>
      <w:r>
        <w:rPr>
          <w:rFonts w:ascii="Times New Roman" w:eastAsia="Times New Roman"/>
        </w:rPr>
        <w:t>Ke</w:t>
      </w:r>
      <w:r>
        <w:rPr>
          <w:rFonts w:ascii="Times New Roman" w:eastAsia="Times New Roman"/>
          <w:spacing w:val="-2"/>
        </w:rPr>
        <w:t>ttl</w:t>
      </w:r>
      <w:r>
        <w:rPr>
          <w:rFonts w:ascii="Times New Roman" w:eastAsia="Times New Roman"/>
        </w:rPr>
        <w:t xml:space="preserve">e  </w:t>
      </w:r>
      <w:r>
        <w:rPr>
          <w:spacing w:val="-3"/>
        </w:rPr>
        <w:t>中数据的最小单位是数据</w:t>
      </w:r>
      <w:r>
        <w:rPr>
          <w:b/>
          <w:spacing w:val="-44"/>
        </w:rPr>
        <w:t>行</w:t>
      </w:r>
      <w:r>
        <w:t>（</w:t>
      </w:r>
      <w:r>
        <w:rPr>
          <w:rFonts w:ascii="Times New Roman" w:eastAsia="Times New Roman"/>
          <w:spacing w:val="-1"/>
        </w:rPr>
        <w:t>r</w:t>
      </w:r>
      <w:r>
        <w:rPr>
          <w:rFonts w:ascii="Times New Roman" w:eastAsia="Times New Roman"/>
          <w:spacing w:val="-3"/>
        </w:rPr>
        <w:t>o</w:t>
      </w:r>
      <w:r>
        <w:rPr>
          <w:rFonts w:ascii="Times New Roman" w:eastAsia="Times New Roman"/>
        </w:rPr>
        <w:t>w</w:t>
      </w:r>
      <w:r>
        <w:rPr>
          <w:spacing w:val="-108"/>
        </w:rPr>
        <w:t>）</w:t>
      </w:r>
      <w:r>
        <w:rPr>
          <w:spacing w:val="-8"/>
        </w:rPr>
        <w:t>，数据流中流动其实</w:t>
      </w:r>
      <w:r>
        <w:rPr>
          <w:spacing w:val="-6"/>
        </w:rPr>
        <w:t>是缓存的</w:t>
      </w:r>
      <w:r>
        <w:rPr>
          <w:b/>
          <w:spacing w:val="-1"/>
        </w:rPr>
        <w:t xml:space="preserve">行集 </w:t>
      </w:r>
      <w:r>
        <w:rPr>
          <w:rFonts w:ascii="Times New Roman" w:eastAsia="Times New Roman"/>
        </w:rPr>
        <w:t xml:space="preserve">(RowSet) </w:t>
      </w:r>
      <w:r>
        <w:t>。</w:t>
      </w: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spacing w:before="6"/>
        <w:rPr>
          <w:sz w:val="28"/>
        </w:rPr>
      </w:pPr>
    </w:p>
    <w:p>
      <w:pPr>
        <w:pStyle w:val="4"/>
        <w:numPr>
          <w:ilvl w:val="2"/>
          <w:numId w:val="4"/>
        </w:numPr>
      </w:pPr>
      <w:r>
        <w:t>步骤（</w:t>
      </w:r>
      <w:r>
        <w:rPr>
          <w:rFonts w:ascii="Times New Roman" w:eastAsia="Times New Roman"/>
        </w:rPr>
        <w:t>Step</w:t>
      </w:r>
      <w:r>
        <w:t>）</w:t>
      </w:r>
    </w:p>
    <w:p>
      <w:pPr>
        <w:spacing w:before="155" w:line="278" w:lineRule="auto"/>
        <w:ind w:left="120" w:right="817" w:firstLine="419"/>
        <w:rPr>
          <w:sz w:val="21"/>
        </w:rPr>
      </w:pPr>
      <w:r>
        <w:rPr>
          <w:b/>
          <w:sz w:val="21"/>
        </w:rPr>
        <w:t>步骤</w:t>
      </w:r>
      <w:r>
        <w:rPr>
          <w:sz w:val="21"/>
        </w:rPr>
        <w:t>（</w:t>
      </w:r>
      <w:r>
        <w:rPr>
          <w:spacing w:val="-2"/>
          <w:sz w:val="21"/>
        </w:rPr>
        <w:t>控件</w:t>
      </w:r>
      <w:r>
        <w:rPr>
          <w:sz w:val="21"/>
        </w:rPr>
        <w:t>）</w:t>
      </w:r>
      <w:r>
        <w:rPr>
          <w:spacing w:val="-3"/>
          <w:sz w:val="21"/>
        </w:rPr>
        <w:t>是</w:t>
      </w:r>
      <w:r>
        <w:rPr>
          <w:b/>
          <w:sz w:val="21"/>
        </w:rPr>
        <w:t>转换</w:t>
      </w:r>
      <w:r>
        <w:rPr>
          <w:spacing w:val="-8"/>
          <w:sz w:val="21"/>
        </w:rPr>
        <w:t>里的基本的组成部分，快速入门的案例中就存在两个步骤，</w:t>
      </w:r>
      <w:r>
        <w:rPr>
          <w:b/>
          <w:spacing w:val="1"/>
          <w:sz w:val="21"/>
        </w:rPr>
        <w:t>“</w:t>
      </w:r>
      <w:r>
        <w:rPr>
          <w:rFonts w:ascii="Times New Roman" w:hAnsi="Times New Roman" w:eastAsia="Times New Roman"/>
          <w:b/>
          <w:spacing w:val="-2"/>
          <w:sz w:val="21"/>
        </w:rPr>
        <w:t>C</w:t>
      </w:r>
      <w:r>
        <w:rPr>
          <w:rFonts w:ascii="Times New Roman" w:hAnsi="Times New Roman" w:eastAsia="Times New Roman"/>
          <w:b/>
          <w:spacing w:val="-3"/>
          <w:sz w:val="21"/>
        </w:rPr>
        <w:t>S</w:t>
      </w:r>
      <w:r>
        <w:rPr>
          <w:rFonts w:ascii="Times New Roman" w:hAnsi="Times New Roman" w:eastAsia="Times New Roman"/>
          <w:b/>
          <w:sz w:val="21"/>
        </w:rPr>
        <w:t>V</w:t>
      </w:r>
      <w:r>
        <w:rPr>
          <w:b/>
          <w:sz w:val="21"/>
        </w:rPr>
        <w:t>文件输入”</w:t>
      </w:r>
      <w:r>
        <w:rPr>
          <w:spacing w:val="-3"/>
          <w:sz w:val="21"/>
        </w:rPr>
        <w:t>和</w:t>
      </w:r>
      <w:r>
        <w:rPr>
          <w:b/>
          <w:sz w:val="21"/>
        </w:rPr>
        <w:t>“</w:t>
      </w:r>
      <w:r>
        <w:rPr>
          <w:rFonts w:ascii="Times New Roman" w:hAnsi="Times New Roman" w:eastAsia="Times New Roman"/>
          <w:b/>
          <w:sz w:val="21"/>
        </w:rPr>
        <w:t xml:space="preserve">Excel </w:t>
      </w:r>
      <w:r>
        <w:rPr>
          <w:b/>
          <w:spacing w:val="-37"/>
          <w:sz w:val="21"/>
        </w:rPr>
        <w:t>输出”</w:t>
      </w:r>
      <w:r>
        <w:rPr>
          <w:sz w:val="21"/>
        </w:rPr>
        <w:t>。</w:t>
      </w:r>
    </w:p>
    <w:p>
      <w:pPr>
        <w:pStyle w:val="5"/>
        <w:spacing w:before="77"/>
        <w:ind w:left="540"/>
      </w:pPr>
      <w:r>
        <w:t>一个步骤有如下几个关键特性：</w:t>
      </w:r>
    </w:p>
    <w:p>
      <w:pPr>
        <w:pStyle w:val="5"/>
        <w:spacing w:before="6"/>
        <w:rPr>
          <w:sz w:val="15"/>
        </w:rPr>
      </w:pPr>
    </w:p>
    <w:p>
      <w:pPr>
        <w:spacing w:before="1"/>
        <w:ind w:left="540"/>
        <w:rPr>
          <w:sz w:val="21"/>
        </w:rPr>
      </w:pPr>
      <w:r>
        <w:rPr>
          <w:sz w:val="21"/>
        </w:rPr>
        <w:t>①步骤需要有一个名字，这个名字在同一个</w:t>
      </w:r>
      <w:r>
        <w:rPr>
          <w:b/>
          <w:sz w:val="21"/>
        </w:rPr>
        <w:t>转换范围</w:t>
      </w:r>
      <w:r>
        <w:rPr>
          <w:sz w:val="21"/>
        </w:rPr>
        <w:t>内</w:t>
      </w:r>
      <w:r>
        <w:rPr>
          <w:b/>
          <w:sz w:val="21"/>
        </w:rPr>
        <w:t>唯一</w:t>
      </w:r>
      <w:r>
        <w:rPr>
          <w:sz w:val="21"/>
        </w:rPr>
        <w:t>。</w:t>
      </w:r>
    </w:p>
    <w:p>
      <w:pPr>
        <w:pStyle w:val="5"/>
        <w:spacing w:before="6"/>
        <w:rPr>
          <w:sz w:val="15"/>
        </w:rPr>
      </w:pPr>
    </w:p>
    <w:p>
      <w:pPr>
        <w:pStyle w:val="5"/>
        <w:ind w:left="540"/>
      </w:pPr>
      <w:r>
        <w:t>②每个步骤都会</w:t>
      </w:r>
      <w:r>
        <w:rPr>
          <w:b/>
        </w:rPr>
        <w:t>读</w:t>
      </w:r>
      <w:r>
        <w:t>、</w:t>
      </w:r>
      <w:r>
        <w:rPr>
          <w:b/>
        </w:rPr>
        <w:t>写</w:t>
      </w:r>
      <w:r>
        <w:t>数据行</w:t>
      </w:r>
      <w:r>
        <w:rPr>
          <w:rFonts w:ascii="Times New Roman" w:hAnsi="Times New Roman" w:eastAsia="Times New Roman"/>
        </w:rPr>
        <w:t>(</w:t>
      </w:r>
      <w:r>
        <w:t>唯一例外是“生成记录”步骤，该步骤只写数据</w:t>
      </w:r>
      <w:r>
        <w:rPr>
          <w:rFonts w:ascii="Times New Roman" w:hAnsi="Times New Roman" w:eastAsia="Times New Roman"/>
        </w:rPr>
        <w:t>)</w:t>
      </w:r>
      <w:r>
        <w:t>。</w:t>
      </w:r>
    </w:p>
    <w:p>
      <w:pPr>
        <w:pStyle w:val="5"/>
        <w:spacing w:before="7"/>
        <w:rPr>
          <w:sz w:val="15"/>
        </w:rPr>
      </w:pPr>
    </w:p>
    <w:p>
      <w:pPr>
        <w:pStyle w:val="5"/>
        <w:ind w:left="540"/>
      </w:pPr>
      <w:r>
        <w:rPr>
          <w:spacing w:val="-3"/>
        </w:rPr>
        <w:t>③步骤将数据写到与之相连的一个或多个输出</w:t>
      </w:r>
      <w:r>
        <w:rPr>
          <w:b/>
          <w:spacing w:val="-60"/>
        </w:rPr>
        <w:t>跳</w:t>
      </w:r>
      <w:r>
        <w:rPr>
          <w:b/>
        </w:rPr>
        <w:t>（</w:t>
      </w:r>
      <w:r>
        <w:rPr>
          <w:rFonts w:ascii="Times New Roman" w:hAnsi="Times New Roman" w:eastAsia="Times New Roman"/>
          <w:b/>
          <w:spacing w:val="-3"/>
        </w:rPr>
        <w:t>h</w:t>
      </w:r>
      <w:r>
        <w:rPr>
          <w:rFonts w:ascii="Times New Roman" w:hAnsi="Times New Roman" w:eastAsia="Times New Roman"/>
          <w:b/>
        </w:rPr>
        <w:t>o</w:t>
      </w:r>
      <w:r>
        <w:rPr>
          <w:rFonts w:ascii="Times New Roman" w:hAnsi="Times New Roman" w:eastAsia="Times New Roman"/>
          <w:b/>
          <w:spacing w:val="-3"/>
        </w:rPr>
        <w:t>p</w:t>
      </w:r>
      <w:r>
        <w:rPr>
          <w:b/>
          <w:spacing w:val="-104"/>
        </w:rPr>
        <w:t>）</w:t>
      </w:r>
      <w:r>
        <w:rPr>
          <w:spacing w:val="-11"/>
        </w:rPr>
        <w:t>，再传送到跳的另一端的</w:t>
      </w:r>
      <w:r>
        <w:rPr>
          <w:b/>
        </w:rPr>
        <w:t>步骤</w:t>
      </w:r>
      <w:r>
        <w:t>。</w:t>
      </w:r>
    </w:p>
    <w:p>
      <w:pPr>
        <w:pStyle w:val="5"/>
        <w:spacing w:before="7"/>
        <w:rPr>
          <w:sz w:val="15"/>
        </w:rPr>
      </w:pPr>
    </w:p>
    <w:p>
      <w:pPr>
        <w:pStyle w:val="5"/>
        <w:spacing w:before="49"/>
        <w:ind w:left="120"/>
      </w:pPr>
      <w:r>
        <w:t>④大多数的步骤都可以有</w:t>
      </w:r>
      <w:r>
        <w:rPr>
          <w:b/>
        </w:rPr>
        <w:t>多个输出跳</w:t>
      </w:r>
      <w:r>
        <w:t>。一个步骤的数据发送可以被设置为</w:t>
      </w:r>
      <w:r>
        <w:rPr>
          <w:b/>
        </w:rPr>
        <w:t>分发</w:t>
      </w:r>
      <w:r>
        <w:t>和</w:t>
      </w:r>
      <w:r>
        <w:rPr>
          <w:b/>
        </w:rPr>
        <w:t>复制</w:t>
      </w:r>
      <w:r>
        <w:t>，分发是目标步骤轮流接收记录，复制是所有的记录被同时发送到所有的目标步骤。</w:t>
      </w:r>
    </w:p>
    <w:p>
      <w:pPr>
        <w:pStyle w:val="5"/>
        <w:spacing w:before="9"/>
        <w:rPr>
          <w:sz w:val="13"/>
        </w:rPr>
      </w:pPr>
      <w:r>
        <w:rPr>
          <w:lang w:val="en-US" w:bidi="ar-SA"/>
        </w:rPr>
        <w:drawing>
          <wp:anchor distT="0" distB="0" distL="0" distR="0" simplePos="0" relativeHeight="251670528" behindDoc="0" locked="0" layoutInCell="1" allowOverlap="1">
            <wp:simplePos x="0" y="0"/>
            <wp:positionH relativeFrom="page">
              <wp:posOffset>1469390</wp:posOffset>
            </wp:positionH>
            <wp:positionV relativeFrom="paragraph">
              <wp:posOffset>155575</wp:posOffset>
            </wp:positionV>
            <wp:extent cx="1723390" cy="1188720"/>
            <wp:effectExtent l="0" t="0" r="0" b="0"/>
            <wp:wrapTopAndBottom/>
            <wp:docPr id="33"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8.jpeg"/>
                    <pic:cNvPicPr>
                      <a:picLocks noChangeAspect="1"/>
                    </pic:cNvPicPr>
                  </pic:nvPicPr>
                  <pic:blipFill>
                    <a:blip r:embed="rId28" cstate="print"/>
                    <a:stretch>
                      <a:fillRect/>
                    </a:stretch>
                  </pic:blipFill>
                  <pic:spPr>
                    <a:xfrm>
                      <a:off x="0" y="0"/>
                      <a:ext cx="1723669" cy="1188720"/>
                    </a:xfrm>
                    <a:prstGeom prst="rect">
                      <a:avLst/>
                    </a:prstGeom>
                  </pic:spPr>
                </pic:pic>
              </a:graphicData>
            </a:graphic>
          </wp:anchor>
        </w:drawing>
      </w:r>
      <w:r>
        <w:rPr>
          <w:lang w:val="en-US" w:bidi="ar-SA"/>
        </w:rPr>
        <w:drawing>
          <wp:anchor distT="0" distB="0" distL="0" distR="0" simplePos="0" relativeHeight="251671552" behindDoc="0" locked="0" layoutInCell="1" allowOverlap="1">
            <wp:simplePos x="0" y="0"/>
            <wp:positionH relativeFrom="page">
              <wp:posOffset>4171315</wp:posOffset>
            </wp:positionH>
            <wp:positionV relativeFrom="paragraph">
              <wp:posOffset>136525</wp:posOffset>
            </wp:positionV>
            <wp:extent cx="1751330" cy="1202690"/>
            <wp:effectExtent l="0" t="0" r="0" b="0"/>
            <wp:wrapTopAndBottom/>
            <wp:docPr id="35"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9.jpeg"/>
                    <pic:cNvPicPr>
                      <a:picLocks noChangeAspect="1"/>
                    </pic:cNvPicPr>
                  </pic:nvPicPr>
                  <pic:blipFill>
                    <a:blip r:embed="rId29" cstate="print"/>
                    <a:stretch>
                      <a:fillRect/>
                    </a:stretch>
                  </pic:blipFill>
                  <pic:spPr>
                    <a:xfrm>
                      <a:off x="0" y="0"/>
                      <a:ext cx="1751205" cy="1202436"/>
                    </a:xfrm>
                    <a:prstGeom prst="rect">
                      <a:avLst/>
                    </a:prstGeom>
                  </pic:spPr>
                </pic:pic>
              </a:graphicData>
            </a:graphic>
          </wp:anchor>
        </w:drawing>
      </w:r>
    </w:p>
    <w:p>
      <w:pPr>
        <w:pStyle w:val="5"/>
        <w:spacing w:before="1"/>
      </w:pPr>
    </w:p>
    <w:p>
      <w:pPr>
        <w:pStyle w:val="4"/>
        <w:numPr>
          <w:ilvl w:val="2"/>
          <w:numId w:val="4"/>
        </w:numPr>
      </w:pPr>
      <w:r>
        <w:t>跳（</w:t>
      </w:r>
      <w:r>
        <w:rPr>
          <w:rFonts w:ascii="Times New Roman" w:eastAsia="Times New Roman"/>
        </w:rPr>
        <w:t>Hop</w:t>
      </w:r>
      <w:r>
        <w:t>）</w:t>
      </w:r>
    </w:p>
    <w:p>
      <w:pPr>
        <w:spacing w:before="214"/>
        <w:ind w:left="540"/>
        <w:rPr>
          <w:sz w:val="24"/>
        </w:rPr>
      </w:pPr>
      <w:r>
        <w:rPr>
          <w:b/>
          <w:sz w:val="24"/>
        </w:rPr>
        <w:t>跳</w:t>
      </w:r>
      <w:r>
        <w:rPr>
          <w:sz w:val="24"/>
        </w:rPr>
        <w:t>就是步骤之间带箭头的</w:t>
      </w:r>
      <w:r>
        <w:rPr>
          <w:b/>
          <w:sz w:val="24"/>
        </w:rPr>
        <w:t>连线</w:t>
      </w:r>
      <w:r>
        <w:rPr>
          <w:sz w:val="24"/>
        </w:rPr>
        <w:t>，跳定义了步骤之间的</w:t>
      </w:r>
      <w:r>
        <w:rPr>
          <w:b/>
          <w:sz w:val="24"/>
        </w:rPr>
        <w:t>数据通路</w:t>
      </w:r>
      <w:r>
        <w:rPr>
          <w:sz w:val="24"/>
        </w:rPr>
        <w:t>。</w:t>
      </w:r>
    </w:p>
    <w:p>
      <w:pPr>
        <w:pStyle w:val="5"/>
        <w:rPr>
          <w:sz w:val="20"/>
        </w:rPr>
      </w:pPr>
    </w:p>
    <w:p>
      <w:pPr>
        <w:pStyle w:val="5"/>
        <w:spacing w:before="8"/>
        <w:rPr>
          <w:sz w:val="20"/>
        </w:rPr>
      </w:pPr>
      <w:r>
        <w:rPr>
          <w:lang w:val="en-US" w:bidi="ar-SA"/>
        </w:rPr>
        <w:drawing>
          <wp:anchor distT="0" distB="0" distL="0" distR="0" simplePos="0" relativeHeight="251672576" behindDoc="0" locked="0" layoutInCell="1" allowOverlap="1">
            <wp:simplePos x="0" y="0"/>
            <wp:positionH relativeFrom="page">
              <wp:posOffset>1676400</wp:posOffset>
            </wp:positionH>
            <wp:positionV relativeFrom="paragraph">
              <wp:posOffset>192405</wp:posOffset>
            </wp:positionV>
            <wp:extent cx="2061845" cy="705485"/>
            <wp:effectExtent l="0" t="0" r="0" b="0"/>
            <wp:wrapTopAndBottom/>
            <wp:docPr id="37"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0.png"/>
                    <pic:cNvPicPr>
                      <a:picLocks noChangeAspect="1"/>
                    </pic:cNvPicPr>
                  </pic:nvPicPr>
                  <pic:blipFill>
                    <a:blip r:embed="rId30" cstate="print"/>
                    <a:stretch>
                      <a:fillRect/>
                    </a:stretch>
                  </pic:blipFill>
                  <pic:spPr>
                    <a:xfrm>
                      <a:off x="0" y="0"/>
                      <a:ext cx="2061689" cy="705802"/>
                    </a:xfrm>
                    <a:prstGeom prst="rect">
                      <a:avLst/>
                    </a:prstGeom>
                  </pic:spPr>
                </pic:pic>
              </a:graphicData>
            </a:graphic>
          </wp:anchor>
        </w:drawing>
      </w:r>
    </w:p>
    <w:p>
      <w:pPr>
        <w:pStyle w:val="5"/>
        <w:spacing w:before="4"/>
        <w:rPr>
          <w:sz w:val="27"/>
        </w:rPr>
      </w:pPr>
    </w:p>
    <w:p>
      <w:pPr>
        <w:pStyle w:val="5"/>
        <w:spacing w:before="1" w:line="417" w:lineRule="auto"/>
        <w:ind w:left="120" w:right="813" w:firstLine="419"/>
        <w:jc w:val="both"/>
      </w:pPr>
      <w:r>
        <w:rPr>
          <w:lang w:val="en-US" w:bidi="ar-SA"/>
        </w:rPr>
        <w:drawing>
          <wp:anchor distT="0" distB="0" distL="0" distR="0" simplePos="0" relativeHeight="251673600" behindDoc="0" locked="0" layoutInCell="1" allowOverlap="1">
            <wp:simplePos x="0" y="0"/>
            <wp:positionH relativeFrom="page">
              <wp:posOffset>1409700</wp:posOffset>
            </wp:positionH>
            <wp:positionV relativeFrom="paragraph">
              <wp:posOffset>869315</wp:posOffset>
            </wp:positionV>
            <wp:extent cx="3881120" cy="2094230"/>
            <wp:effectExtent l="0" t="0" r="0" b="0"/>
            <wp:wrapNone/>
            <wp:docPr id="3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1.png"/>
                    <pic:cNvPicPr>
                      <a:picLocks noChangeAspect="1"/>
                    </pic:cNvPicPr>
                  </pic:nvPicPr>
                  <pic:blipFill>
                    <a:blip r:embed="rId31" cstate="print"/>
                    <a:stretch>
                      <a:fillRect/>
                    </a:stretch>
                  </pic:blipFill>
                  <pic:spPr>
                    <a:xfrm>
                      <a:off x="0" y="0"/>
                      <a:ext cx="3880992" cy="2094230"/>
                    </a:xfrm>
                    <a:prstGeom prst="rect">
                      <a:avLst/>
                    </a:prstGeom>
                  </pic:spPr>
                </pic:pic>
              </a:graphicData>
            </a:graphic>
          </wp:anchor>
        </w:drawing>
      </w:r>
      <w:r>
        <w:t>跳实际上是两个步骤之间的被称之为</w:t>
      </w:r>
      <w:r>
        <w:rPr>
          <w:b/>
        </w:rPr>
        <w:t>行集的数据行缓存</w:t>
      </w:r>
      <w:r>
        <w:t>，行集的大小可以在转换的设</w:t>
      </w:r>
      <w:r>
        <w:rPr>
          <w:spacing w:val="-6"/>
        </w:rPr>
        <w:t>置里定义。当行集</w:t>
      </w:r>
      <w:r>
        <w:rPr>
          <w:b/>
        </w:rPr>
        <w:t>满</w:t>
      </w:r>
      <w:r>
        <w:rPr>
          <w:spacing w:val="-6"/>
        </w:rPr>
        <w:t>了，向行集写数据的步骤将</w:t>
      </w:r>
      <w:r>
        <w:rPr>
          <w:b/>
        </w:rPr>
        <w:t>停止</w:t>
      </w:r>
      <w:r>
        <w:rPr>
          <w:spacing w:val="-11"/>
        </w:rPr>
        <w:t>写入，</w:t>
      </w:r>
      <w:r>
        <w:rPr>
          <w:b/>
        </w:rPr>
        <w:t>直到</w:t>
      </w:r>
      <w:r>
        <w:rPr>
          <w:spacing w:val="-3"/>
        </w:rPr>
        <w:t>行集里又有了</w:t>
      </w:r>
      <w:r>
        <w:rPr>
          <w:b/>
        </w:rPr>
        <w:t>空间</w:t>
      </w:r>
      <w:r>
        <w:rPr>
          <w:spacing w:val="-8"/>
        </w:rPr>
        <w:t>。当行集</w:t>
      </w:r>
      <w:r>
        <w:rPr>
          <w:b/>
          <w:spacing w:val="-8"/>
        </w:rPr>
        <w:t>空</w:t>
      </w:r>
      <w:r>
        <w:rPr>
          <w:spacing w:val="-4"/>
        </w:rPr>
        <w:t>了，从行集读取数据的步骤</w:t>
      </w:r>
      <w:r>
        <w:rPr>
          <w:b/>
        </w:rPr>
        <w:t>停止</w:t>
      </w:r>
      <w:r>
        <w:rPr>
          <w:spacing w:val="-3"/>
        </w:rPr>
        <w:t>读取，</w:t>
      </w:r>
      <w:r>
        <w:rPr>
          <w:b/>
        </w:rPr>
        <w:t>直到</w:t>
      </w:r>
      <w:r>
        <w:rPr>
          <w:spacing w:val="-3"/>
        </w:rPr>
        <w:t>行集里又有可读的数据行。</w:t>
      </w: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4"/>
        <w:numPr>
          <w:ilvl w:val="2"/>
          <w:numId w:val="4"/>
        </w:numPr>
      </w:pPr>
      <w:r>
        <w:t>元数据</w:t>
      </w:r>
    </w:p>
    <w:p>
      <w:pPr>
        <w:spacing w:before="232" w:line="417" w:lineRule="auto"/>
        <w:ind w:left="540" w:right="1548"/>
        <w:rPr>
          <w:sz w:val="21"/>
        </w:rPr>
      </w:pPr>
      <w:r>
        <w:rPr>
          <w:sz w:val="21"/>
        </w:rPr>
        <w:t>每个步骤在输出</w:t>
      </w:r>
      <w:r>
        <w:rPr>
          <w:b/>
          <w:sz w:val="21"/>
        </w:rPr>
        <w:t>数据行</w:t>
      </w:r>
      <w:r>
        <w:rPr>
          <w:sz w:val="21"/>
        </w:rPr>
        <w:t>时都有</w:t>
      </w:r>
      <w:r>
        <w:rPr>
          <w:b/>
          <w:sz w:val="21"/>
        </w:rPr>
        <w:t>对字段的描述</w:t>
      </w:r>
      <w:r>
        <w:rPr>
          <w:sz w:val="21"/>
        </w:rPr>
        <w:t>，这种描述就是数据行的</w:t>
      </w:r>
      <w:r>
        <w:rPr>
          <w:b/>
          <w:sz w:val="21"/>
        </w:rPr>
        <w:t>元数据</w:t>
      </w:r>
      <w:r>
        <w:rPr>
          <w:sz w:val="21"/>
        </w:rPr>
        <w:t>。通常包含下面一些信息。</w:t>
      </w:r>
    </w:p>
    <w:p>
      <w:pPr>
        <w:pStyle w:val="5"/>
        <w:spacing w:line="269" w:lineRule="exact"/>
        <w:ind w:left="540"/>
      </w:pPr>
      <w:r>
        <w:t>①名称：数据行里的字段名是唯一的。</w:t>
      </w:r>
    </w:p>
    <w:p>
      <w:pPr>
        <w:pStyle w:val="5"/>
        <w:spacing w:before="7"/>
        <w:rPr>
          <w:sz w:val="15"/>
        </w:rPr>
      </w:pPr>
    </w:p>
    <w:p>
      <w:pPr>
        <w:pStyle w:val="5"/>
        <w:ind w:left="540"/>
      </w:pPr>
      <w:r>
        <w:t>②数据类型：字段的数据类型。</w:t>
      </w:r>
    </w:p>
    <w:p>
      <w:pPr>
        <w:pStyle w:val="5"/>
        <w:spacing w:before="7"/>
        <w:rPr>
          <w:sz w:val="15"/>
        </w:rPr>
      </w:pPr>
    </w:p>
    <w:p>
      <w:pPr>
        <w:pStyle w:val="5"/>
        <w:spacing w:before="49"/>
        <w:ind w:left="540"/>
      </w:pPr>
      <w:r>
        <w:t xml:space="preserve">③格式：数据显示的方式，如 </w:t>
      </w:r>
      <w:r>
        <w:rPr>
          <w:rFonts w:ascii="Times New Roman" w:hAnsi="Times New Roman" w:eastAsia="Times New Roman"/>
        </w:rPr>
        <w:t xml:space="preserve">Integer </w:t>
      </w:r>
      <w:r>
        <w:t>的</w:t>
      </w:r>
      <w:r>
        <w:rPr>
          <w:rFonts w:ascii="Times New Roman" w:hAnsi="Times New Roman" w:eastAsia="Times New Roman"/>
        </w:rPr>
        <w:t>#</w:t>
      </w:r>
      <w:r>
        <w:t>、</w:t>
      </w:r>
      <w:r>
        <w:rPr>
          <w:rFonts w:ascii="Times New Roman" w:hAnsi="Times New Roman" w:eastAsia="Times New Roman"/>
        </w:rPr>
        <w:t>0.00</w:t>
      </w:r>
      <w:r>
        <w:t>。</w:t>
      </w:r>
    </w:p>
    <w:p>
      <w:pPr>
        <w:pStyle w:val="5"/>
        <w:spacing w:before="49"/>
        <w:ind w:left="540"/>
      </w:pPr>
      <w:r>
        <w:t xml:space="preserve">④长度：字符串的长度或者 </w:t>
      </w:r>
      <w:r>
        <w:rPr>
          <w:rFonts w:ascii="Times New Roman" w:hAnsi="Times New Roman" w:eastAsia="Times New Roman"/>
        </w:rPr>
        <w:t xml:space="preserve">BigNumber </w:t>
      </w:r>
      <w:r>
        <w:t>类型的长度。</w:t>
      </w:r>
    </w:p>
    <w:p>
      <w:pPr>
        <w:pStyle w:val="5"/>
        <w:spacing w:before="7"/>
        <w:rPr>
          <w:sz w:val="15"/>
        </w:rPr>
      </w:pPr>
    </w:p>
    <w:p>
      <w:pPr>
        <w:pStyle w:val="5"/>
        <w:ind w:left="540"/>
      </w:pPr>
      <w:r>
        <w:t>⑤精度：</w:t>
      </w:r>
      <w:r>
        <w:rPr>
          <w:rFonts w:ascii="Times New Roman" w:hAnsi="Times New Roman" w:eastAsia="Times New Roman"/>
        </w:rPr>
        <w:t xml:space="preserve">BigNumber </w:t>
      </w:r>
      <w:r>
        <w:t>数据类型的十进制精度。</w:t>
      </w:r>
    </w:p>
    <w:p>
      <w:pPr>
        <w:pStyle w:val="5"/>
        <w:spacing w:before="6"/>
        <w:rPr>
          <w:sz w:val="15"/>
        </w:rPr>
      </w:pPr>
    </w:p>
    <w:p>
      <w:pPr>
        <w:pStyle w:val="5"/>
        <w:spacing w:before="1"/>
        <w:ind w:left="540"/>
      </w:pPr>
      <w:r>
        <w:t>⑥货币符号：￥</w:t>
      </w:r>
    </w:p>
    <w:p>
      <w:pPr>
        <w:pStyle w:val="5"/>
        <w:spacing w:before="6"/>
        <w:rPr>
          <w:sz w:val="15"/>
        </w:rPr>
      </w:pPr>
    </w:p>
    <w:p>
      <w:pPr>
        <w:pStyle w:val="5"/>
        <w:spacing w:line="417" w:lineRule="auto"/>
        <w:ind w:left="120" w:right="814" w:firstLine="419"/>
      </w:pPr>
      <w:r>
        <w:t>⑦小数点符号</w:t>
      </w:r>
      <w:r>
        <w:rPr>
          <w:rFonts w:ascii="Times New Roman" w:hAnsi="Times New Roman" w:eastAsia="Times New Roman"/>
        </w:rPr>
        <w:t>:</w:t>
      </w:r>
      <w:r>
        <w:t>十进制数据的小数点格式。不同文化背景下小数点符号是不同的，一般是点</w:t>
      </w:r>
      <w:r>
        <w:rPr>
          <w:spacing w:val="-3"/>
        </w:rPr>
        <w:t>（</w:t>
      </w:r>
      <w:r>
        <w:rPr>
          <w:rFonts w:ascii="Times New Roman" w:hAnsi="Times New Roman" w:eastAsia="Times New Roman"/>
        </w:rPr>
        <w:t>.</w:t>
      </w:r>
      <w:r>
        <w:rPr>
          <w:spacing w:val="-3"/>
        </w:rPr>
        <w:t>）</w:t>
      </w:r>
      <w:r>
        <w:rPr>
          <w:spacing w:val="-2"/>
        </w:rPr>
        <w:t>或逗号</w:t>
      </w:r>
      <w:r>
        <w:t>（</w:t>
      </w:r>
      <w:r>
        <w:rPr>
          <w:spacing w:val="-108"/>
        </w:rPr>
        <w:t>，</w:t>
      </w:r>
      <w:r>
        <w:rPr>
          <w:spacing w:val="-106"/>
        </w:rPr>
        <w:t>）</w:t>
      </w:r>
      <w:r>
        <w:t>。</w:t>
      </w:r>
    </w:p>
    <w:p>
      <w:pPr>
        <w:pStyle w:val="5"/>
        <w:spacing w:line="417" w:lineRule="auto"/>
        <w:ind w:left="120" w:right="705" w:firstLine="419"/>
      </w:pPr>
      <w:r>
        <w:rPr>
          <w:spacing w:val="-17"/>
        </w:rPr>
        <w:t xml:space="preserve">⑧分组符号：数值类型数据的分组符号，不同文化背景下数字里的分组符号也是不同的， </w:t>
      </w:r>
      <w:r>
        <w:rPr>
          <w:spacing w:val="-10"/>
        </w:rPr>
        <w:t>一般是点</w:t>
      </w:r>
      <w:r>
        <w:rPr>
          <w:spacing w:val="-3"/>
        </w:rPr>
        <w:t>（</w:t>
      </w:r>
      <w:r>
        <w:rPr>
          <w:rFonts w:ascii="Times New Roman" w:hAnsi="Times New Roman" w:eastAsia="Times New Roman"/>
        </w:rPr>
        <w:t>.</w:t>
      </w:r>
      <w:r>
        <w:rPr>
          <w:spacing w:val="-3"/>
        </w:rPr>
        <w:t>）</w:t>
      </w:r>
      <w:r>
        <w:rPr>
          <w:spacing w:val="-2"/>
        </w:rPr>
        <w:t>或逗号</w:t>
      </w:r>
      <w:r>
        <w:t>（</w:t>
      </w:r>
      <w:r>
        <w:rPr>
          <w:spacing w:val="-108"/>
        </w:rPr>
        <w:t>，</w:t>
      </w:r>
      <w:r>
        <w:t>）</w:t>
      </w:r>
      <w:r>
        <w:rPr>
          <w:spacing w:val="-3"/>
        </w:rPr>
        <w:t>或单引号</w:t>
      </w:r>
      <w:r>
        <w:t>（</w:t>
      </w:r>
      <w:r>
        <w:rPr>
          <w:spacing w:val="-108"/>
        </w:rPr>
        <w:t>’</w:t>
      </w:r>
      <w:r>
        <w:t>）</w:t>
      </w:r>
    </w:p>
    <w:p>
      <w:pPr>
        <w:pStyle w:val="5"/>
        <w:spacing w:before="2"/>
        <w:rPr>
          <w:sz w:val="19"/>
        </w:rPr>
      </w:pPr>
      <w:r>
        <w:drawing>
          <wp:inline distT="0" distB="0" distL="114300" distR="114300">
            <wp:extent cx="3689350" cy="2727325"/>
            <wp:effectExtent l="0" t="0" r="1397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2"/>
                    <a:stretch>
                      <a:fillRect/>
                    </a:stretch>
                  </pic:blipFill>
                  <pic:spPr>
                    <a:xfrm>
                      <a:off x="0" y="0"/>
                      <a:ext cx="3689350" cy="2727325"/>
                    </a:xfrm>
                    <a:prstGeom prst="rect">
                      <a:avLst/>
                    </a:prstGeom>
                    <a:noFill/>
                    <a:ln>
                      <a:noFill/>
                    </a:ln>
                  </pic:spPr>
                </pic:pic>
              </a:graphicData>
            </a:graphic>
          </wp:inline>
        </w:drawing>
      </w:r>
    </w:p>
    <w:p>
      <w:pPr>
        <w:pStyle w:val="4"/>
        <w:numPr>
          <w:ilvl w:val="2"/>
          <w:numId w:val="4"/>
        </w:numPr>
      </w:pPr>
      <w:r>
        <w:t>数据类型</w:t>
      </w:r>
    </w:p>
    <w:p>
      <w:pPr>
        <w:spacing w:before="232" w:line="417" w:lineRule="auto"/>
        <w:ind w:left="120" w:right="811" w:firstLine="419"/>
        <w:rPr>
          <w:sz w:val="21"/>
        </w:rPr>
      </w:pPr>
      <w:r>
        <w:rPr>
          <w:spacing w:val="-1"/>
          <w:sz w:val="21"/>
        </w:rPr>
        <w:t>数据以</w:t>
      </w:r>
      <w:r>
        <w:rPr>
          <w:b/>
          <w:sz w:val="21"/>
        </w:rPr>
        <w:t>数据行</w:t>
      </w:r>
      <w:r>
        <w:rPr>
          <w:spacing w:val="-9"/>
          <w:sz w:val="21"/>
        </w:rPr>
        <w:t>的形式沿着步骤移动。一个数据行是</w:t>
      </w:r>
      <w:r>
        <w:rPr>
          <w:b/>
          <w:sz w:val="21"/>
        </w:rPr>
        <w:t>零到多个字段的集合</w:t>
      </w:r>
      <w:r>
        <w:rPr>
          <w:spacing w:val="-10"/>
          <w:sz w:val="21"/>
        </w:rPr>
        <w:t>，字段包含下面</w:t>
      </w:r>
      <w:r>
        <w:rPr>
          <w:spacing w:val="-5"/>
          <w:sz w:val="21"/>
        </w:rPr>
        <w:t>几种数据类型。</w:t>
      </w:r>
    </w:p>
    <w:p>
      <w:pPr>
        <w:pStyle w:val="5"/>
        <w:spacing w:line="269" w:lineRule="exact"/>
        <w:ind w:left="540"/>
      </w:pPr>
      <w:r>
        <w:t>①</w:t>
      </w:r>
      <w:r>
        <w:rPr>
          <w:rFonts w:ascii="Times New Roman" w:hAnsi="Times New Roman" w:eastAsia="Times New Roman"/>
        </w:rPr>
        <w:t>String:</w:t>
      </w:r>
      <w:r>
        <w:t>字符类型数据</w:t>
      </w:r>
    </w:p>
    <w:p>
      <w:pPr>
        <w:pStyle w:val="5"/>
        <w:spacing w:before="7"/>
        <w:rPr>
          <w:sz w:val="15"/>
        </w:rPr>
      </w:pPr>
    </w:p>
    <w:p>
      <w:pPr>
        <w:pStyle w:val="5"/>
        <w:ind w:left="540"/>
      </w:pPr>
      <w:r>
        <w:t>②</w:t>
      </w:r>
      <w:r>
        <w:rPr>
          <w:rFonts w:ascii="Times New Roman" w:hAnsi="Times New Roman" w:eastAsia="Times New Roman"/>
        </w:rPr>
        <w:t>Number:</w:t>
      </w:r>
      <w:r>
        <w:t>双精度浮点数。</w:t>
      </w:r>
    </w:p>
    <w:p>
      <w:pPr>
        <w:pStyle w:val="5"/>
        <w:spacing w:before="7"/>
        <w:rPr>
          <w:sz w:val="15"/>
        </w:rPr>
      </w:pPr>
    </w:p>
    <w:p>
      <w:pPr>
        <w:pStyle w:val="5"/>
        <w:ind w:left="540"/>
      </w:pPr>
      <w:r>
        <w:t>③</w:t>
      </w:r>
      <w:r>
        <w:rPr>
          <w:rFonts w:ascii="Times New Roman" w:hAnsi="Times New Roman" w:eastAsia="Times New Roman"/>
        </w:rPr>
        <w:t>Integer:</w:t>
      </w:r>
      <w:r>
        <w:rPr>
          <w:spacing w:val="-3"/>
        </w:rPr>
        <w:t>带符号长整型</w:t>
      </w:r>
      <w:r>
        <w:t>（</w:t>
      </w:r>
      <w:r>
        <w:rPr>
          <w:rFonts w:ascii="Times New Roman" w:hAnsi="Times New Roman" w:eastAsia="Times New Roman"/>
        </w:rPr>
        <w:t xml:space="preserve">64 </w:t>
      </w:r>
      <w:r>
        <w:t>位</w:t>
      </w:r>
      <w:r>
        <w:rPr>
          <w:spacing w:val="-108"/>
        </w:rPr>
        <w:t>）</w:t>
      </w:r>
      <w:r>
        <w:t>。</w:t>
      </w:r>
    </w:p>
    <w:p>
      <w:pPr>
        <w:pStyle w:val="5"/>
        <w:spacing w:before="7"/>
        <w:rPr>
          <w:sz w:val="15"/>
        </w:rPr>
      </w:pPr>
    </w:p>
    <w:p>
      <w:pPr>
        <w:pStyle w:val="5"/>
        <w:ind w:left="540"/>
      </w:pPr>
      <w:r>
        <w:t>④</w:t>
      </w:r>
      <w:r>
        <w:rPr>
          <w:rFonts w:ascii="Times New Roman" w:hAnsi="Times New Roman" w:eastAsia="Times New Roman"/>
        </w:rPr>
        <w:t>BigNumber:</w:t>
      </w:r>
      <w:r>
        <w:t>任意精度数据。</w:t>
      </w:r>
    </w:p>
    <w:p>
      <w:pPr>
        <w:pStyle w:val="5"/>
        <w:spacing w:before="7"/>
        <w:rPr>
          <w:sz w:val="15"/>
        </w:rPr>
      </w:pPr>
    </w:p>
    <w:p>
      <w:pPr>
        <w:pStyle w:val="5"/>
        <w:ind w:left="540"/>
      </w:pPr>
      <w:r>
        <w:t>⑤</w:t>
      </w:r>
      <w:r>
        <w:rPr>
          <w:rFonts w:ascii="Times New Roman" w:hAnsi="Times New Roman" w:eastAsia="Times New Roman"/>
        </w:rPr>
        <w:t>Date:</w:t>
      </w:r>
      <w:r>
        <w:t>带毫秒精度的日期时间值。</w:t>
      </w:r>
    </w:p>
    <w:p>
      <w:pPr>
        <w:pStyle w:val="5"/>
        <w:spacing w:before="6"/>
        <w:rPr>
          <w:sz w:val="15"/>
        </w:rPr>
      </w:pPr>
    </w:p>
    <w:p>
      <w:pPr>
        <w:pStyle w:val="5"/>
        <w:spacing w:before="1"/>
        <w:ind w:left="540"/>
      </w:pPr>
      <w:r>
        <w:t>⑥</w:t>
      </w:r>
      <w:r>
        <w:rPr>
          <w:rFonts w:ascii="Times New Roman" w:hAnsi="Times New Roman" w:eastAsia="Times New Roman"/>
        </w:rPr>
        <w:t>Boolean:</w:t>
      </w:r>
      <w:r>
        <w:t xml:space="preserve">取值为 </w:t>
      </w:r>
      <w:r>
        <w:rPr>
          <w:rFonts w:ascii="Times New Roman" w:hAnsi="Times New Roman" w:eastAsia="Times New Roman"/>
        </w:rPr>
        <w:t xml:space="preserve">true </w:t>
      </w:r>
      <w:r>
        <w:t xml:space="preserve">和 </w:t>
      </w:r>
      <w:r>
        <w:rPr>
          <w:rFonts w:ascii="Times New Roman" w:hAnsi="Times New Roman" w:eastAsia="Times New Roman"/>
        </w:rPr>
        <w:t xml:space="preserve">false </w:t>
      </w:r>
      <w:r>
        <w:t>的布尔值。</w:t>
      </w:r>
    </w:p>
    <w:p>
      <w:pPr>
        <w:pStyle w:val="5"/>
        <w:spacing w:before="6"/>
        <w:rPr>
          <w:sz w:val="15"/>
        </w:rPr>
      </w:pPr>
    </w:p>
    <w:p>
      <w:pPr>
        <w:pStyle w:val="5"/>
        <w:ind w:left="540"/>
      </w:pPr>
      <w:r>
        <w:t>⑦</w:t>
      </w:r>
      <w:r>
        <w:rPr>
          <w:rFonts w:ascii="Times New Roman" w:hAnsi="Times New Roman" w:eastAsia="Times New Roman"/>
        </w:rPr>
        <w:t>Binary:</w:t>
      </w:r>
      <w:r>
        <w:t>二进制字段可以包含图像、声音、视频及其他类型的二进制数据。</w:t>
      </w:r>
    </w:p>
    <w:p>
      <w:pPr>
        <w:sectPr>
          <w:pgSz w:w="11910" w:h="16840"/>
          <w:pgMar w:top="1640" w:right="980" w:bottom="1460" w:left="1680" w:header="852" w:footer="1215" w:gutter="0"/>
          <w:cols w:space="720" w:num="1"/>
        </w:sectPr>
      </w:pPr>
    </w:p>
    <w:p>
      <w:pPr>
        <w:pStyle w:val="5"/>
        <w:spacing w:before="10"/>
        <w:rPr>
          <w:sz w:val="5"/>
        </w:rPr>
      </w:pPr>
    </w:p>
    <w:p>
      <w:pPr>
        <w:pStyle w:val="5"/>
        <w:ind w:left="540"/>
        <w:rPr>
          <w:sz w:val="20"/>
        </w:rPr>
      </w:pPr>
      <w:r>
        <w:rPr>
          <w:sz w:val="20"/>
          <w:lang w:val="en-US" w:bidi="ar-SA"/>
        </w:rPr>
        <w:drawing>
          <wp:inline distT="0" distB="0" distL="0" distR="0">
            <wp:extent cx="5287010" cy="1800860"/>
            <wp:effectExtent l="0" t="0" r="0" b="0"/>
            <wp:docPr id="4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3.png"/>
                    <pic:cNvPicPr>
                      <a:picLocks noChangeAspect="1"/>
                    </pic:cNvPicPr>
                  </pic:nvPicPr>
                  <pic:blipFill>
                    <a:blip r:embed="rId33" cstate="print"/>
                    <a:stretch>
                      <a:fillRect/>
                    </a:stretch>
                  </pic:blipFill>
                  <pic:spPr>
                    <a:xfrm>
                      <a:off x="0" y="0"/>
                      <a:ext cx="5287410" cy="1801177"/>
                    </a:xfrm>
                    <a:prstGeom prst="rect">
                      <a:avLst/>
                    </a:prstGeom>
                  </pic:spPr>
                </pic:pic>
              </a:graphicData>
            </a:graphic>
          </wp:inline>
        </w:drawing>
      </w:r>
    </w:p>
    <w:p>
      <w:pPr>
        <w:pStyle w:val="5"/>
        <w:spacing w:before="4"/>
        <w:rPr>
          <w:sz w:val="17"/>
        </w:rPr>
      </w:pPr>
    </w:p>
    <w:p>
      <w:pPr>
        <w:pStyle w:val="4"/>
        <w:numPr>
          <w:ilvl w:val="2"/>
          <w:numId w:val="4"/>
        </w:numPr>
      </w:pPr>
      <w:r>
        <w:t>并行</w:t>
      </w:r>
    </w:p>
    <w:p>
      <w:pPr>
        <w:pStyle w:val="5"/>
        <w:spacing w:before="232" w:line="417" w:lineRule="auto"/>
        <w:ind w:left="120" w:right="811" w:firstLine="419"/>
        <w:jc w:val="both"/>
      </w:pPr>
      <w:r>
        <w:rPr>
          <w:spacing w:val="-3"/>
        </w:rPr>
        <w:t>跳的这种基于行集缓存的规则允许每个步骤都是由一个</w:t>
      </w:r>
      <w:r>
        <w:rPr>
          <w:b/>
        </w:rPr>
        <w:t>独立的线程</w:t>
      </w:r>
      <w:r>
        <w:rPr>
          <w:spacing w:val="-16"/>
        </w:rPr>
        <w:t>运行，这样并发程度</w:t>
      </w:r>
      <w:r>
        <w:rPr>
          <w:spacing w:val="-11"/>
        </w:rPr>
        <w:t>最高。这一规则也允许数据以最小消耗内存的数据流的方式来处理。在数据仓库里，我们经</w:t>
      </w:r>
      <w:r>
        <w:rPr>
          <w:spacing w:val="-8"/>
        </w:rPr>
        <w:t xml:space="preserve">常要处理大量数据，所以这种高并发低消耗的方式也是 </w:t>
      </w:r>
      <w:r>
        <w:rPr>
          <w:rFonts w:ascii="Times New Roman" w:eastAsia="Times New Roman"/>
        </w:rPr>
        <w:t xml:space="preserve">ETL </w:t>
      </w:r>
      <w:r>
        <w:rPr>
          <w:spacing w:val="-3"/>
        </w:rPr>
        <w:t>工具的核心需求。</w:t>
      </w:r>
    </w:p>
    <w:p>
      <w:pPr>
        <w:pStyle w:val="5"/>
        <w:spacing w:line="417" w:lineRule="auto"/>
        <w:ind w:left="120" w:right="811" w:firstLine="419"/>
        <w:jc w:val="both"/>
      </w:pPr>
      <w:r>
        <w:rPr>
          <w:spacing w:val="-14"/>
        </w:rPr>
        <w:t xml:space="preserve">对于 </w:t>
      </w:r>
      <w:r>
        <w:rPr>
          <w:rFonts w:ascii="Times New Roman" w:eastAsia="Times New Roman"/>
        </w:rPr>
        <w:t xml:space="preserve">kettle </w:t>
      </w:r>
      <w:r>
        <w:rPr>
          <w:spacing w:val="-3"/>
        </w:rPr>
        <w:t>的</w:t>
      </w:r>
      <w:r>
        <w:rPr>
          <w:b/>
        </w:rPr>
        <w:t>转换</w:t>
      </w:r>
      <w:r>
        <w:rPr>
          <w:spacing w:val="-6"/>
        </w:rPr>
        <w:t>，不能定义一个执行顺序，因为所有步骤都以</w:t>
      </w:r>
      <w:r>
        <w:rPr>
          <w:b/>
        </w:rPr>
        <w:t>并发</w:t>
      </w:r>
      <w:r>
        <w:rPr>
          <w:spacing w:val="-5"/>
        </w:rPr>
        <w:t>方式执行：当转换</w:t>
      </w:r>
      <w:r>
        <w:rPr>
          <w:spacing w:val="-16"/>
        </w:rPr>
        <w:t>启动后，所有步骤都</w:t>
      </w:r>
      <w:r>
        <w:rPr>
          <w:b/>
          <w:spacing w:val="-1"/>
        </w:rPr>
        <w:t>同时启动</w:t>
      </w:r>
      <w:r>
        <w:rPr>
          <w:spacing w:val="-17"/>
        </w:rPr>
        <w:t xml:space="preserve">，从它们的输入跳中读取数据，并把处理过的数据写到输出跳， </w:t>
      </w:r>
      <w:r>
        <w:rPr>
          <w:spacing w:val="-22"/>
        </w:rPr>
        <w:t>直到输入跳里不再有数据，就中止步骤的运行。当所有的步骤都中止了，整个转换就中止了。</w:t>
      </w:r>
    </w:p>
    <w:p>
      <w:pPr>
        <w:pStyle w:val="5"/>
        <w:ind w:left="540"/>
      </w:pPr>
      <w:r>
        <w:rPr>
          <w:spacing w:val="-3"/>
        </w:rPr>
        <w:t>如果你想要一个</w:t>
      </w:r>
      <w:r>
        <w:rPr>
          <w:b/>
        </w:rPr>
        <w:t>任务</w:t>
      </w:r>
      <w:r>
        <w:rPr>
          <w:spacing w:val="-3"/>
        </w:rPr>
        <w:t>沿着指定的顺序执行，那么就要使用下面所讲的“</w:t>
      </w:r>
      <w:r>
        <w:rPr>
          <w:b/>
        </w:rPr>
        <w:t>作业</w:t>
      </w:r>
      <w:r>
        <w:rPr>
          <w:spacing w:val="-108"/>
        </w:rPr>
        <w:t>”！</w:t>
      </w:r>
    </w:p>
    <w:p>
      <w:pPr>
        <w:pStyle w:val="5"/>
        <w:spacing w:before="1"/>
        <w:rPr>
          <w:sz w:val="18"/>
        </w:rPr>
      </w:pPr>
    </w:p>
    <w:p>
      <w:pPr>
        <w:pStyle w:val="4"/>
        <w:numPr>
          <w:ilvl w:val="2"/>
          <w:numId w:val="4"/>
        </w:numPr>
      </w:pPr>
      <w:r>
        <w:t>作业</w:t>
      </w:r>
    </w:p>
    <w:p>
      <w:pPr>
        <w:pStyle w:val="5"/>
        <w:spacing w:before="232" w:line="417" w:lineRule="auto"/>
        <w:ind w:left="120" w:right="811" w:firstLine="419"/>
        <w:jc w:val="both"/>
      </w:pPr>
      <w:r>
        <w:rPr>
          <w:b/>
          <w:spacing w:val="-5"/>
        </w:rPr>
        <w:t xml:space="preserve">作业 </w:t>
      </w:r>
      <w:r>
        <w:rPr>
          <w:rFonts w:ascii="Times New Roman" w:eastAsia="Times New Roman"/>
        </w:rPr>
        <w:t>(Job)</w:t>
      </w:r>
      <w:r>
        <w:t>，负责定义一个完成整个工作流的控制，比如将转换的结果发送邮件给相关</w:t>
      </w:r>
      <w:r>
        <w:rPr>
          <w:spacing w:val="-8"/>
        </w:rPr>
        <w:t>人员。因为转换</w:t>
      </w:r>
      <w:r>
        <w:rPr>
          <w:spacing w:val="-1"/>
        </w:rPr>
        <w:t>（</w:t>
      </w:r>
      <w:r>
        <w:rPr>
          <w:rFonts w:ascii="Times New Roman" w:eastAsia="Times New Roman"/>
          <w:spacing w:val="-1"/>
        </w:rPr>
        <w:t>transformation</w:t>
      </w:r>
      <w:r>
        <w:rPr>
          <w:spacing w:val="-1"/>
        </w:rPr>
        <w:t>）</w:t>
      </w:r>
      <w:r>
        <w:rPr>
          <w:spacing w:val="-6"/>
        </w:rPr>
        <w:t>以并行方式执行，所以必须存在一个串行的调度工具来执</w:t>
      </w:r>
      <w:r>
        <w:rPr>
          <w:spacing w:val="-5"/>
        </w:rPr>
        <w:t xml:space="preserve">行转换，这就是 </w:t>
      </w:r>
      <w:r>
        <w:rPr>
          <w:rFonts w:ascii="Times New Roman" w:eastAsia="Times New Roman"/>
        </w:rPr>
        <w:t xml:space="preserve">Kettle </w:t>
      </w:r>
      <w:r>
        <w:rPr>
          <w:spacing w:val="-3"/>
        </w:rPr>
        <w:t>中的作业。</w:t>
      </w:r>
    </w:p>
    <w:p>
      <w:pPr>
        <w:pStyle w:val="2"/>
        <w:spacing w:before="82"/>
        <w:rPr>
          <w:rFonts w:ascii="宋体" w:eastAsia="宋体"/>
        </w:rPr>
      </w:pPr>
      <w:r>
        <w:rPr>
          <w:rFonts w:hint="eastAsia" w:ascii="宋体" w:eastAsia="宋体"/>
        </w:rPr>
        <w:t xml:space="preserve">第 </w:t>
      </w:r>
      <w:r>
        <w:t xml:space="preserve">3 </w:t>
      </w:r>
      <w:r>
        <w:rPr>
          <w:rFonts w:hint="eastAsia" w:ascii="宋体" w:eastAsia="宋体"/>
        </w:rPr>
        <w:t xml:space="preserve">章 </w:t>
      </w:r>
      <w:r>
        <w:t xml:space="preserve">Kettle </w:t>
      </w:r>
      <w:r>
        <w:rPr>
          <w:rFonts w:hint="eastAsia" w:ascii="宋体" w:eastAsia="宋体"/>
        </w:rPr>
        <w:t>转换</w:t>
      </w:r>
    </w:p>
    <w:p>
      <w:pPr>
        <w:pStyle w:val="5"/>
        <w:spacing w:before="8"/>
        <w:rPr>
          <w:b/>
          <w:sz w:val="24"/>
        </w:rPr>
      </w:pPr>
    </w:p>
    <w:p>
      <w:pPr>
        <w:pStyle w:val="3"/>
        <w:numPr>
          <w:ilvl w:val="1"/>
          <w:numId w:val="7"/>
        </w:numPr>
        <w:tabs>
          <w:tab w:val="left" w:pos="589"/>
        </w:tabs>
        <w:rPr>
          <w:rFonts w:ascii="黑体" w:eastAsia="黑体"/>
        </w:rPr>
      </w:pPr>
      <w:r>
        <w:rPr>
          <w:rFonts w:ascii="Arial" w:eastAsia="Arial"/>
        </w:rPr>
        <w:t>Kettle</w:t>
      </w:r>
      <w:r>
        <w:rPr>
          <w:rFonts w:ascii="Arial" w:eastAsia="Arial"/>
          <w:spacing w:val="-10"/>
        </w:rPr>
        <w:t xml:space="preserve"> </w:t>
      </w:r>
      <w:r>
        <w:rPr>
          <w:rFonts w:hint="eastAsia" w:ascii="黑体" w:eastAsia="黑体"/>
        </w:rPr>
        <w:t>输入控件</w:t>
      </w:r>
    </w:p>
    <w:p>
      <w:pPr>
        <w:pStyle w:val="5"/>
        <w:spacing w:before="232" w:line="410" w:lineRule="auto"/>
        <w:ind w:left="120" w:right="811" w:firstLine="419"/>
        <w:jc w:val="both"/>
      </w:pPr>
      <w:r>
        <w:rPr>
          <w:spacing w:val="-1"/>
        </w:rPr>
        <w:t>输入是</w:t>
      </w:r>
      <w:r>
        <w:rPr>
          <w:b/>
        </w:rPr>
        <w:t>转换</w:t>
      </w:r>
      <w:r>
        <w:rPr>
          <w:spacing w:val="-11"/>
        </w:rPr>
        <w:t>里面的第一个分类，输入控件也是转换中的第一大控件，用来抽取数据或者</w:t>
      </w:r>
      <w:r>
        <w:rPr>
          <w:spacing w:val="-6"/>
        </w:rPr>
        <w:t xml:space="preserve">生成数据。输入是 </w:t>
      </w:r>
      <w:r>
        <w:rPr>
          <w:rFonts w:ascii="Times New Roman" w:eastAsia="Times New Roman"/>
        </w:rPr>
        <w:t>E</w:t>
      </w:r>
      <w:r>
        <w:rPr>
          <w:rFonts w:ascii="Times New Roman" w:eastAsia="Times New Roman"/>
          <w:spacing w:val="-2"/>
        </w:rPr>
        <w:t>T</w:t>
      </w:r>
      <w:r>
        <w:rPr>
          <w:rFonts w:ascii="Times New Roman" w:eastAsia="Times New Roman"/>
        </w:rPr>
        <w:t xml:space="preserve">L </w:t>
      </w:r>
      <w:r>
        <w:rPr>
          <w:spacing w:val="-2"/>
        </w:rPr>
        <w:t>里面的</w:t>
      </w:r>
      <w:r>
        <w:rPr>
          <w:spacing w:val="-55"/>
        </w:rPr>
        <w:t xml:space="preserve"> </w:t>
      </w:r>
      <w:r>
        <w:rPr>
          <w:rFonts w:ascii="Times New Roman" w:eastAsia="Times New Roman"/>
        </w:rPr>
        <w:t>E</w:t>
      </w:r>
      <w:r>
        <w:t>（</w:t>
      </w:r>
      <w:r>
        <w:rPr>
          <w:rFonts w:ascii="Times New Roman" w:eastAsia="Times New Roman"/>
          <w:w w:val="99"/>
          <w:sz w:val="24"/>
        </w:rPr>
        <w:t>Extr</w:t>
      </w:r>
      <w:r>
        <w:rPr>
          <w:rFonts w:ascii="Times New Roman" w:eastAsia="Times New Roman"/>
          <w:spacing w:val="-2"/>
          <w:w w:val="99"/>
          <w:sz w:val="24"/>
        </w:rPr>
        <w:t>a</w:t>
      </w:r>
      <w:r>
        <w:rPr>
          <w:rFonts w:ascii="Times New Roman" w:eastAsia="Times New Roman"/>
          <w:spacing w:val="-1"/>
          <w:w w:val="99"/>
          <w:sz w:val="24"/>
        </w:rPr>
        <w:t>c</w:t>
      </w:r>
      <w:r>
        <w:rPr>
          <w:rFonts w:ascii="Times New Roman" w:eastAsia="Times New Roman"/>
          <w:w w:val="99"/>
          <w:sz w:val="24"/>
        </w:rPr>
        <w:t>t</w:t>
      </w:r>
      <w:r>
        <w:rPr>
          <w:spacing w:val="-106"/>
        </w:rPr>
        <w:t>）</w:t>
      </w:r>
      <w:r>
        <w:rPr>
          <w:spacing w:val="-3"/>
        </w:rPr>
        <w:t>，主要做</w:t>
      </w:r>
      <w:r>
        <w:rPr>
          <w:b/>
        </w:rPr>
        <w:t>数据提取</w:t>
      </w:r>
      <w:r>
        <w:rPr>
          <w:spacing w:val="-3"/>
        </w:rPr>
        <w:t>的工作。</w:t>
      </w:r>
    </w:p>
    <w:p>
      <w:pPr>
        <w:spacing w:line="410" w:lineRule="auto"/>
        <w:jc w:val="both"/>
        <w:sectPr>
          <w:pgSz w:w="11910" w:h="16840"/>
          <w:pgMar w:top="1640" w:right="980" w:bottom="1460" w:left="1680" w:header="852" w:footer="1215" w:gutter="0"/>
          <w:cols w:space="720" w:num="1"/>
        </w:sectPr>
      </w:pPr>
    </w:p>
    <w:p>
      <w:pPr>
        <w:pStyle w:val="5"/>
        <w:spacing w:before="1" w:after="1"/>
        <w:rPr>
          <w:sz w:val="8"/>
        </w:rPr>
      </w:pPr>
    </w:p>
    <w:p>
      <w:pPr>
        <w:pStyle w:val="5"/>
        <w:ind w:left="540"/>
        <w:rPr>
          <w:sz w:val="20"/>
        </w:rPr>
      </w:pPr>
      <w:r>
        <w:rPr>
          <w:sz w:val="20"/>
          <w:lang w:val="en-US" w:bidi="ar-SA"/>
        </w:rPr>
        <w:drawing>
          <wp:inline distT="0" distB="0" distL="0" distR="0">
            <wp:extent cx="4090670" cy="1972310"/>
            <wp:effectExtent l="0" t="0" r="0" b="0"/>
            <wp:docPr id="45"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4.jpeg"/>
                    <pic:cNvPicPr>
                      <a:picLocks noChangeAspect="1"/>
                    </pic:cNvPicPr>
                  </pic:nvPicPr>
                  <pic:blipFill>
                    <a:blip r:embed="rId34" cstate="print"/>
                    <a:stretch>
                      <a:fillRect/>
                    </a:stretch>
                  </pic:blipFill>
                  <pic:spPr>
                    <a:xfrm>
                      <a:off x="0" y="0"/>
                      <a:ext cx="4090863" cy="1972532"/>
                    </a:xfrm>
                    <a:prstGeom prst="rect">
                      <a:avLst/>
                    </a:prstGeom>
                  </pic:spPr>
                </pic:pic>
              </a:graphicData>
            </a:graphic>
          </wp:inline>
        </w:drawing>
      </w:r>
    </w:p>
    <w:p>
      <w:pPr>
        <w:pStyle w:val="5"/>
        <w:rPr>
          <w:sz w:val="15"/>
        </w:rPr>
      </w:pPr>
    </w:p>
    <w:p>
      <w:pPr>
        <w:pStyle w:val="5"/>
        <w:spacing w:before="78" w:line="417" w:lineRule="auto"/>
        <w:ind w:left="120" w:right="811" w:firstLine="419"/>
        <w:jc w:val="both"/>
      </w:pPr>
      <w:r>
        <w:rPr>
          <w:spacing w:val="-13"/>
        </w:rPr>
        <w:t xml:space="preserve">由于 </w:t>
      </w:r>
      <w:r>
        <w:rPr>
          <w:rFonts w:ascii="Times New Roman" w:eastAsia="Times New Roman"/>
        </w:rPr>
        <w:t xml:space="preserve">Kettle </w:t>
      </w:r>
      <w:r>
        <w:rPr>
          <w:spacing w:val="-10"/>
        </w:rPr>
        <w:t>中自带的输入控件比较多，本文只挑出开发中经常使用的几个输入控件来进</w:t>
      </w:r>
      <w:r>
        <w:rPr>
          <w:spacing w:val="-5"/>
        </w:rPr>
        <w:t>行讲解，详情如下图。</w:t>
      </w:r>
    </w:p>
    <w:p>
      <w:pPr>
        <w:pStyle w:val="5"/>
        <w:ind w:left="120"/>
        <w:rPr>
          <w:sz w:val="20"/>
        </w:rPr>
      </w:pPr>
      <w:r>
        <w:rPr>
          <w:sz w:val="20"/>
          <w:lang w:val="en-US" w:bidi="ar-SA"/>
        </w:rPr>
        <w:drawing>
          <wp:inline distT="0" distB="0" distL="0" distR="0">
            <wp:extent cx="4050665" cy="3218815"/>
            <wp:effectExtent l="0" t="0" r="0" b="0"/>
            <wp:docPr id="47"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5.png"/>
                    <pic:cNvPicPr>
                      <a:picLocks noChangeAspect="1"/>
                    </pic:cNvPicPr>
                  </pic:nvPicPr>
                  <pic:blipFill>
                    <a:blip r:embed="rId35" cstate="print"/>
                    <a:stretch>
                      <a:fillRect/>
                    </a:stretch>
                  </pic:blipFill>
                  <pic:spPr>
                    <a:xfrm>
                      <a:off x="0" y="0"/>
                      <a:ext cx="4051114" cy="3219069"/>
                    </a:xfrm>
                    <a:prstGeom prst="rect">
                      <a:avLst/>
                    </a:prstGeom>
                  </pic:spPr>
                </pic:pic>
              </a:graphicData>
            </a:graphic>
          </wp:inline>
        </w:drawing>
      </w:r>
    </w:p>
    <w:p>
      <w:pPr>
        <w:pStyle w:val="5"/>
        <w:spacing w:before="12"/>
        <w:rPr>
          <w:sz w:val="20"/>
        </w:rPr>
      </w:pPr>
    </w:p>
    <w:p>
      <w:pPr>
        <w:pStyle w:val="4"/>
        <w:numPr>
          <w:ilvl w:val="2"/>
          <w:numId w:val="7"/>
        </w:numPr>
      </w:pPr>
      <w:r>
        <w:rPr>
          <w:rFonts w:ascii="Times New Roman" w:eastAsia="Times New Roman"/>
        </w:rPr>
        <w:t>CSV</w:t>
      </w:r>
      <w:r>
        <w:rPr>
          <w:rFonts w:ascii="Times New Roman" w:eastAsia="Times New Roman"/>
          <w:spacing w:val="-2"/>
        </w:rPr>
        <w:t xml:space="preserve"> </w:t>
      </w:r>
      <w:r>
        <w:t>文件输入</w:t>
      </w:r>
    </w:p>
    <w:p>
      <w:pPr>
        <w:pStyle w:val="5"/>
        <w:spacing w:before="232" w:line="417" w:lineRule="auto"/>
        <w:ind w:left="120" w:right="811" w:firstLine="419"/>
        <w:jc w:val="both"/>
      </w:pPr>
      <w:r>
        <w:rPr>
          <w:rFonts w:ascii="Times New Roman" w:eastAsia="Times New Roman"/>
        </w:rPr>
        <w:t xml:space="preserve">CSV </w:t>
      </w:r>
      <w:r>
        <w:t>文件是一个用逗号分隔的固定格式的文本文件，这种文件后缀名为</w:t>
      </w:r>
      <w:r>
        <w:rPr>
          <w:rFonts w:ascii="Times New Roman" w:eastAsia="Times New Roman"/>
        </w:rPr>
        <w:t>.csv</w:t>
      </w:r>
      <w:r>
        <w:t>，可以用</w:t>
      </w:r>
      <w:r>
        <w:rPr>
          <w:rFonts w:ascii="Times New Roman" w:eastAsia="Times New Roman"/>
        </w:rPr>
        <w:t xml:space="preserve">Excel </w:t>
      </w:r>
      <w:r>
        <w:rPr>
          <w:spacing w:val="-14"/>
        </w:rPr>
        <w:t xml:space="preserve">或者文本编辑器打开。在企业里面一般最常见的 </w:t>
      </w:r>
      <w:r>
        <w:rPr>
          <w:rFonts w:ascii="Times New Roman" w:eastAsia="Times New Roman"/>
        </w:rPr>
        <w:t xml:space="preserve">ETL </w:t>
      </w:r>
      <w:r>
        <w:rPr>
          <w:spacing w:val="-11"/>
        </w:rPr>
        <w:t xml:space="preserve">需求就是将 </w:t>
      </w:r>
      <w:r>
        <w:rPr>
          <w:rFonts w:ascii="Times New Roman" w:eastAsia="Times New Roman"/>
        </w:rPr>
        <w:t xml:space="preserve">csv </w:t>
      </w:r>
      <w:r>
        <w:rPr>
          <w:spacing w:val="-11"/>
        </w:rPr>
        <w:t xml:space="preserve">文件转换为 </w:t>
      </w:r>
      <w:r>
        <w:rPr>
          <w:rFonts w:ascii="Times New Roman" w:eastAsia="Times New Roman"/>
        </w:rPr>
        <w:t xml:space="preserve">excel </w:t>
      </w:r>
      <w:r>
        <w:rPr>
          <w:spacing w:val="-10"/>
        </w:rPr>
        <w:t xml:space="preserve">文件，如果用 </w:t>
      </w:r>
      <w:r>
        <w:rPr>
          <w:rFonts w:ascii="Times New Roman" w:eastAsia="Times New Roman"/>
        </w:rPr>
        <w:t xml:space="preserve">Kettle </w:t>
      </w:r>
      <w:r>
        <w:rPr>
          <w:spacing w:val="-12"/>
        </w:rPr>
        <w:t xml:space="preserve">来做这个 </w:t>
      </w:r>
      <w:r>
        <w:rPr>
          <w:rFonts w:ascii="Times New Roman" w:eastAsia="Times New Roman"/>
        </w:rPr>
        <w:t xml:space="preserve">ETL </w:t>
      </w:r>
      <w:r>
        <w:rPr>
          <w:spacing w:val="-7"/>
        </w:rPr>
        <w:t xml:space="preserve">工作，就需要用到本章节讲解的 </w:t>
      </w:r>
      <w:r>
        <w:rPr>
          <w:rFonts w:ascii="Times New Roman" w:eastAsia="Times New Roman"/>
        </w:rPr>
        <w:t xml:space="preserve">CSV </w:t>
      </w:r>
      <w:r>
        <w:rPr>
          <w:spacing w:val="-3"/>
        </w:rPr>
        <w:t>文件输入控件。</w:t>
      </w:r>
    </w:p>
    <w:p>
      <w:pPr>
        <w:pStyle w:val="5"/>
        <w:spacing w:line="417" w:lineRule="auto"/>
        <w:ind w:left="120" w:right="811" w:firstLine="419"/>
        <w:jc w:val="both"/>
      </w:pPr>
      <w:r>
        <w:rPr>
          <w:spacing w:val="-10"/>
        </w:rPr>
        <w:t xml:space="preserve">本章节任务：熟悉 </w:t>
      </w:r>
      <w:r>
        <w:rPr>
          <w:rFonts w:ascii="Times New Roman" w:eastAsia="Times New Roman"/>
        </w:rPr>
        <w:t xml:space="preserve">CSV </w:t>
      </w:r>
      <w:r>
        <w:rPr>
          <w:spacing w:val="-8"/>
        </w:rPr>
        <w:t xml:space="preserve">文件输入控件，并尝试将 </w:t>
      </w:r>
      <w:r>
        <w:rPr>
          <w:rFonts w:ascii="Times New Roman" w:eastAsia="Times New Roman"/>
        </w:rPr>
        <w:t xml:space="preserve">CSV </w:t>
      </w:r>
      <w:r>
        <w:rPr>
          <w:spacing w:val="-11"/>
        </w:rPr>
        <w:t xml:space="preserve">文件转换成 </w:t>
      </w:r>
      <w:r>
        <w:rPr>
          <w:rFonts w:ascii="Times New Roman" w:eastAsia="Times New Roman"/>
        </w:rPr>
        <w:t xml:space="preserve">Excel </w:t>
      </w:r>
      <w:r>
        <w:rPr>
          <w:spacing w:val="-5"/>
        </w:rPr>
        <w:t>文件</w:t>
      </w:r>
      <w:r>
        <w:t>（</w:t>
      </w:r>
      <w:r>
        <w:rPr>
          <w:spacing w:val="-2"/>
        </w:rPr>
        <w:t>可参考</w:t>
      </w:r>
      <w:r>
        <w:rPr>
          <w:spacing w:val="-3"/>
        </w:rPr>
        <w:t>上面的快速体验案例</w:t>
      </w:r>
      <w:r>
        <w:rPr>
          <w:spacing w:val="-106"/>
        </w:rPr>
        <w:t>）</w:t>
      </w:r>
      <w:r>
        <w:t>。</w:t>
      </w:r>
    </w:p>
    <w:p>
      <w:pPr>
        <w:spacing w:line="417" w:lineRule="auto"/>
        <w:jc w:val="both"/>
        <w:sectPr>
          <w:pgSz w:w="11910" w:h="16840"/>
          <w:pgMar w:top="1640" w:right="980" w:bottom="1460" w:left="1680" w:header="852" w:footer="1215" w:gutter="0"/>
          <w:cols w:space="720" w:num="1"/>
        </w:sectPr>
      </w:pPr>
    </w:p>
    <w:p>
      <w:pPr>
        <w:pStyle w:val="5"/>
        <w:spacing w:before="2"/>
        <w:rPr>
          <w:sz w:val="7"/>
        </w:rPr>
      </w:pPr>
    </w:p>
    <w:p>
      <w:pPr>
        <w:pStyle w:val="5"/>
        <w:ind w:left="120"/>
        <w:rPr>
          <w:sz w:val="20"/>
        </w:rPr>
      </w:pPr>
      <w:r>
        <w:drawing>
          <wp:inline distT="0" distB="0" distL="114300" distR="114300">
            <wp:extent cx="4303395" cy="3180715"/>
            <wp:effectExtent l="0" t="0" r="9525" b="444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36"/>
                    <a:stretch>
                      <a:fillRect/>
                    </a:stretch>
                  </pic:blipFill>
                  <pic:spPr>
                    <a:xfrm>
                      <a:off x="0" y="0"/>
                      <a:ext cx="4303395" cy="3180715"/>
                    </a:xfrm>
                    <a:prstGeom prst="rect">
                      <a:avLst/>
                    </a:prstGeom>
                    <a:noFill/>
                    <a:ln>
                      <a:noFill/>
                    </a:ln>
                  </pic:spPr>
                </pic:pic>
              </a:graphicData>
            </a:graphic>
          </wp:inline>
        </w:drawing>
      </w:r>
    </w:p>
    <w:p>
      <w:pPr>
        <w:pStyle w:val="5"/>
        <w:spacing w:before="3"/>
        <w:rPr>
          <w:sz w:val="10"/>
        </w:rPr>
      </w:pPr>
    </w:p>
    <w:p>
      <w:pPr>
        <w:pStyle w:val="5"/>
        <w:spacing w:before="72"/>
        <w:ind w:left="120"/>
      </w:pPr>
      <w:r>
        <w:t>① 步骤名称：可以修改，但是在同一个转换里面要保证唯一性，见名知意；</w:t>
      </w:r>
    </w:p>
    <w:p>
      <w:pPr>
        <w:pStyle w:val="5"/>
        <w:spacing w:before="6"/>
        <w:rPr>
          <w:sz w:val="15"/>
        </w:rPr>
      </w:pPr>
    </w:p>
    <w:p>
      <w:pPr>
        <w:pStyle w:val="5"/>
        <w:spacing w:before="1"/>
        <w:ind w:left="120"/>
      </w:pPr>
      <w:r>
        <w:t xml:space="preserve">② 文件名：选择对应的 </w:t>
      </w:r>
      <w:r>
        <w:rPr>
          <w:rFonts w:ascii="Times New Roman" w:hAnsi="Times New Roman" w:eastAsia="Times New Roman"/>
        </w:rPr>
        <w:t xml:space="preserve">csv </w:t>
      </w:r>
      <w:r>
        <w:t>文件；</w:t>
      </w:r>
    </w:p>
    <w:p>
      <w:pPr>
        <w:pStyle w:val="5"/>
        <w:spacing w:before="6"/>
        <w:rPr>
          <w:sz w:val="15"/>
        </w:rPr>
      </w:pPr>
    </w:p>
    <w:p>
      <w:pPr>
        <w:pStyle w:val="5"/>
        <w:ind w:left="120"/>
      </w:pPr>
      <w:r>
        <w:t>③ 列分隔符：默认是逗号；</w:t>
      </w:r>
    </w:p>
    <w:p>
      <w:pPr>
        <w:pStyle w:val="5"/>
        <w:spacing w:before="7"/>
        <w:rPr>
          <w:sz w:val="15"/>
        </w:rPr>
      </w:pPr>
    </w:p>
    <w:p>
      <w:pPr>
        <w:pStyle w:val="5"/>
        <w:ind w:left="120"/>
      </w:pPr>
      <w:r>
        <w:t>④ 封闭符：结束行数据的读写；</w:t>
      </w:r>
    </w:p>
    <w:p>
      <w:pPr>
        <w:pStyle w:val="5"/>
        <w:spacing w:before="7"/>
        <w:rPr>
          <w:sz w:val="15"/>
        </w:rPr>
      </w:pPr>
    </w:p>
    <w:p>
      <w:pPr>
        <w:pStyle w:val="5"/>
        <w:ind w:left="120"/>
      </w:pPr>
      <w:r>
        <w:t xml:space="preserve">⑤ </w:t>
      </w:r>
      <w:r>
        <w:rPr>
          <w:rFonts w:ascii="Times New Roman" w:hAnsi="Times New Roman" w:eastAsia="Times New Roman"/>
        </w:rPr>
        <w:t xml:space="preserve">NIO </w:t>
      </w:r>
      <w:r>
        <w:t>缓存大小：文件如果行数过多，需要调整此参数；</w:t>
      </w:r>
    </w:p>
    <w:p>
      <w:pPr>
        <w:pStyle w:val="5"/>
        <w:spacing w:before="7"/>
        <w:rPr>
          <w:sz w:val="15"/>
        </w:rPr>
      </w:pPr>
    </w:p>
    <w:p>
      <w:pPr>
        <w:pStyle w:val="5"/>
        <w:ind w:left="120"/>
      </w:pPr>
      <w:r>
        <w:t>⑥ 包含列头行：意思是文件中第一行是字段名称行，表头不进行读写；</w:t>
      </w:r>
    </w:p>
    <w:p>
      <w:pPr>
        <w:pStyle w:val="5"/>
        <w:spacing w:before="7"/>
        <w:rPr>
          <w:sz w:val="15"/>
        </w:rPr>
      </w:pPr>
    </w:p>
    <w:p>
      <w:pPr>
        <w:pStyle w:val="5"/>
        <w:ind w:left="120"/>
      </w:pPr>
      <w:r>
        <w:t>⑦ 行号字段：如果文件第一行不是字段名称或者需要从某行开始读写，可在此输入行号。</w:t>
      </w:r>
    </w:p>
    <w:p>
      <w:pPr>
        <w:pStyle w:val="5"/>
        <w:spacing w:before="6"/>
        <w:rPr>
          <w:sz w:val="15"/>
        </w:rPr>
      </w:pPr>
    </w:p>
    <w:p>
      <w:pPr>
        <w:pStyle w:val="5"/>
        <w:spacing w:before="1"/>
        <w:ind w:left="120"/>
      </w:pPr>
      <w:r>
        <w:t>⑧ 并发运行？：选择并发，可提高读写速度；</w:t>
      </w:r>
    </w:p>
    <w:p>
      <w:pPr>
        <w:pStyle w:val="5"/>
        <w:spacing w:before="6"/>
        <w:rPr>
          <w:sz w:val="15"/>
        </w:rPr>
      </w:pPr>
    </w:p>
    <w:p>
      <w:pPr>
        <w:pStyle w:val="5"/>
        <w:ind w:left="120"/>
      </w:pPr>
      <w:r>
        <w:t>⑨ 字段中有回车换行？：不要选择，会将换行符做数据读出；</w:t>
      </w:r>
    </w:p>
    <w:p>
      <w:pPr>
        <w:pStyle w:val="5"/>
        <w:spacing w:before="7"/>
        <w:rPr>
          <w:sz w:val="15"/>
        </w:rPr>
      </w:pPr>
    </w:p>
    <w:p>
      <w:pPr>
        <w:pStyle w:val="5"/>
        <w:ind w:left="120"/>
      </w:pPr>
      <w:r>
        <w:t>⑩ 文件编码：如果预览数据出现乱码，可更换文件编码；</w:t>
      </w:r>
    </w:p>
    <w:p>
      <w:pPr>
        <w:pStyle w:val="5"/>
        <w:spacing w:before="2"/>
        <w:rPr>
          <w:sz w:val="18"/>
        </w:rPr>
      </w:pPr>
    </w:p>
    <w:p>
      <w:pPr>
        <w:pStyle w:val="4"/>
        <w:numPr>
          <w:ilvl w:val="2"/>
          <w:numId w:val="7"/>
        </w:numPr>
      </w:pPr>
      <w:r>
        <w:t>文本文件输入</w:t>
      </w:r>
    </w:p>
    <w:p>
      <w:pPr>
        <w:pStyle w:val="5"/>
        <w:spacing w:before="232" w:line="417" w:lineRule="auto"/>
        <w:ind w:left="120" w:right="811" w:firstLine="419"/>
      </w:pPr>
      <w:r>
        <w:rPr>
          <w:spacing w:val="-4"/>
        </w:rPr>
        <w:t xml:space="preserve">提取服务器上的日志信息是公司里 </w:t>
      </w:r>
      <w:r>
        <w:rPr>
          <w:rFonts w:ascii="Times New Roman" w:eastAsia="Times New Roman"/>
        </w:rPr>
        <w:t xml:space="preserve">ETL </w:t>
      </w:r>
      <w:r>
        <w:rPr>
          <w:spacing w:val="-3"/>
        </w:rPr>
        <w:t>开发很常见的操作，日志信息基本上都是文本</w:t>
      </w:r>
      <w:r>
        <w:rPr>
          <w:spacing w:val="-9"/>
        </w:rPr>
        <w:t>类型，因此文本文件输入控件是</w:t>
      </w:r>
      <w:r>
        <w:rPr>
          <w:rFonts w:ascii="Times New Roman" w:eastAsia="Times New Roman"/>
        </w:rPr>
        <w:t xml:space="preserve">kettle </w:t>
      </w:r>
      <w:r>
        <w:rPr>
          <w:spacing w:val="-12"/>
        </w:rPr>
        <w:t>中常用的一个输入控件。使用文本文件输入控件步骤：</w:t>
      </w:r>
    </w:p>
    <w:p>
      <w:pPr>
        <w:pStyle w:val="11"/>
        <w:numPr>
          <w:ilvl w:val="3"/>
          <w:numId w:val="7"/>
        </w:numPr>
        <w:tabs>
          <w:tab w:val="left" w:pos="901"/>
        </w:tabs>
        <w:spacing w:line="269" w:lineRule="exact"/>
        <w:rPr>
          <w:sz w:val="21"/>
        </w:rPr>
      </w:pPr>
      <w:r>
        <w:rPr>
          <w:spacing w:val="-3"/>
          <w:sz w:val="21"/>
        </w:rPr>
        <w:t>添加需要转换的日志文件</w:t>
      </w:r>
    </w:p>
    <w:p>
      <w:pPr>
        <w:pStyle w:val="5"/>
        <w:spacing w:before="7"/>
        <w:rPr>
          <w:sz w:val="15"/>
        </w:rPr>
      </w:pPr>
    </w:p>
    <w:p>
      <w:pPr>
        <w:pStyle w:val="11"/>
        <w:numPr>
          <w:ilvl w:val="3"/>
          <w:numId w:val="7"/>
        </w:numPr>
        <w:tabs>
          <w:tab w:val="left" w:pos="901"/>
        </w:tabs>
        <w:rPr>
          <w:sz w:val="21"/>
        </w:rPr>
      </w:pPr>
      <w:r>
        <w:rPr>
          <w:spacing w:val="-3"/>
          <w:sz w:val="21"/>
        </w:rPr>
        <w:t>按照日志文件格式，指定分隔符</w:t>
      </w:r>
    </w:p>
    <w:p>
      <w:pPr>
        <w:pStyle w:val="5"/>
        <w:spacing w:before="6"/>
        <w:rPr>
          <w:sz w:val="15"/>
        </w:rPr>
      </w:pPr>
    </w:p>
    <w:p>
      <w:pPr>
        <w:pStyle w:val="11"/>
        <w:numPr>
          <w:ilvl w:val="3"/>
          <w:numId w:val="7"/>
        </w:numPr>
        <w:tabs>
          <w:tab w:val="left" w:pos="901"/>
        </w:tabs>
        <w:spacing w:before="1"/>
        <w:rPr>
          <w:sz w:val="21"/>
        </w:rPr>
      </w:pPr>
      <w:r>
        <w:rPr>
          <w:spacing w:val="-3"/>
          <w:sz w:val="21"/>
        </w:rPr>
        <w:t>获取下字段，并给字段设置合适的格式</w:t>
      </w:r>
    </w:p>
    <w:p>
      <w:pPr>
        <w:pStyle w:val="5"/>
        <w:spacing w:before="6"/>
        <w:rPr>
          <w:sz w:val="15"/>
        </w:rPr>
      </w:pPr>
    </w:p>
    <w:p>
      <w:pPr>
        <w:pStyle w:val="11"/>
        <w:numPr>
          <w:ilvl w:val="3"/>
          <w:numId w:val="7"/>
        </w:numPr>
        <w:tabs>
          <w:tab w:val="left" w:pos="901"/>
        </w:tabs>
        <w:rPr>
          <w:sz w:val="21"/>
        </w:rPr>
      </w:pPr>
      <w:r>
        <w:rPr>
          <w:spacing w:val="-3"/>
          <w:sz w:val="21"/>
        </w:rPr>
        <w:t>最后点下预览记录，看看能否读到数据</w:t>
      </w:r>
    </w:p>
    <w:p>
      <w:pPr>
        <w:rPr>
          <w:sz w:val="21"/>
        </w:rPr>
        <w:sectPr>
          <w:pgSz w:w="11910" w:h="16840"/>
          <w:pgMar w:top="1640" w:right="980" w:bottom="1460" w:left="1680" w:header="852" w:footer="1215" w:gutter="0"/>
          <w:cols w:space="720" w:num="1"/>
        </w:sectPr>
      </w:pPr>
    </w:p>
    <w:p>
      <w:pPr>
        <w:pStyle w:val="5"/>
        <w:ind w:left="540"/>
        <w:rPr>
          <w:sz w:val="20"/>
        </w:rPr>
      </w:pPr>
      <w:r>
        <w:rPr>
          <w:sz w:val="20"/>
          <w:lang w:val="en-US" w:bidi="ar-SA"/>
        </w:rPr>
        <w:drawing>
          <wp:inline distT="0" distB="0" distL="0" distR="0">
            <wp:extent cx="3538220" cy="21431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3547746" cy="2148754"/>
                    </a:xfrm>
                    <a:prstGeom prst="rect">
                      <a:avLst/>
                    </a:prstGeom>
                    <a:noFill/>
                    <a:ln>
                      <a:noFill/>
                    </a:ln>
                  </pic:spPr>
                </pic:pic>
              </a:graphicData>
            </a:graphic>
          </wp:inline>
        </w:drawing>
      </w:r>
    </w:p>
    <w:p>
      <w:pPr>
        <w:pStyle w:val="5"/>
        <w:rPr>
          <w:sz w:val="10"/>
        </w:rPr>
      </w:pPr>
      <w:r>
        <w:rPr>
          <w:lang w:val="en-US" w:bidi="ar-SA"/>
        </w:rPr>
        <w:drawing>
          <wp:anchor distT="0" distB="0" distL="0" distR="0" simplePos="0" relativeHeight="251674624" behindDoc="0" locked="0" layoutInCell="1" allowOverlap="1">
            <wp:simplePos x="0" y="0"/>
            <wp:positionH relativeFrom="page">
              <wp:posOffset>1409700</wp:posOffset>
            </wp:positionH>
            <wp:positionV relativeFrom="paragraph">
              <wp:posOffset>106045</wp:posOffset>
            </wp:positionV>
            <wp:extent cx="3510280" cy="2208530"/>
            <wp:effectExtent l="0" t="0" r="0" b="0"/>
            <wp:wrapTopAndBottom/>
            <wp:docPr id="53"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8.jpeg"/>
                    <pic:cNvPicPr>
                      <a:picLocks noChangeAspect="1"/>
                    </pic:cNvPicPr>
                  </pic:nvPicPr>
                  <pic:blipFill>
                    <a:blip r:embed="rId38" cstate="print"/>
                    <a:stretch>
                      <a:fillRect/>
                    </a:stretch>
                  </pic:blipFill>
                  <pic:spPr>
                    <a:xfrm>
                      <a:off x="0" y="0"/>
                      <a:ext cx="3510410" cy="2208276"/>
                    </a:xfrm>
                    <a:prstGeom prst="rect">
                      <a:avLst/>
                    </a:prstGeom>
                  </pic:spPr>
                </pic:pic>
              </a:graphicData>
            </a:graphic>
          </wp:anchor>
        </w:drawing>
      </w:r>
      <w:r>
        <w:rPr>
          <w:lang w:val="en-US" w:bidi="ar-SA"/>
        </w:rPr>
        <w:drawing>
          <wp:anchor distT="0" distB="0" distL="0" distR="0" simplePos="0" relativeHeight="251675648" behindDoc="0" locked="0" layoutInCell="1" allowOverlap="1">
            <wp:simplePos x="0" y="0"/>
            <wp:positionH relativeFrom="page">
              <wp:posOffset>1409700</wp:posOffset>
            </wp:positionH>
            <wp:positionV relativeFrom="paragraph">
              <wp:posOffset>2499995</wp:posOffset>
            </wp:positionV>
            <wp:extent cx="3503295" cy="1974850"/>
            <wp:effectExtent l="0" t="0" r="0" b="0"/>
            <wp:wrapTopAndBottom/>
            <wp:docPr id="55"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9.png"/>
                    <pic:cNvPicPr>
                      <a:picLocks noChangeAspect="1"/>
                    </pic:cNvPicPr>
                  </pic:nvPicPr>
                  <pic:blipFill>
                    <a:blip r:embed="rId39" cstate="print"/>
                    <a:stretch>
                      <a:fillRect/>
                    </a:stretch>
                  </pic:blipFill>
                  <pic:spPr>
                    <a:xfrm>
                      <a:off x="0" y="0"/>
                      <a:ext cx="3502991" cy="1975104"/>
                    </a:xfrm>
                    <a:prstGeom prst="rect">
                      <a:avLst/>
                    </a:prstGeom>
                  </pic:spPr>
                </pic:pic>
              </a:graphicData>
            </a:graphic>
          </wp:anchor>
        </w:drawing>
      </w:r>
    </w:p>
    <w:p>
      <w:pPr>
        <w:pStyle w:val="5"/>
        <w:spacing w:before="5"/>
        <w:rPr>
          <w:sz w:val="17"/>
        </w:rPr>
      </w:pPr>
    </w:p>
    <w:p>
      <w:pPr>
        <w:pStyle w:val="5"/>
        <w:spacing w:before="7"/>
        <w:rPr>
          <w:sz w:val="12"/>
        </w:rPr>
      </w:pPr>
    </w:p>
    <w:p>
      <w:pPr>
        <w:pStyle w:val="5"/>
        <w:spacing w:before="78"/>
        <w:ind w:left="540"/>
      </w:pPr>
      <w:r>
        <w:t xml:space="preserve">本章节任务：熟悉文本文件输入控件，并新建转换，将 </w:t>
      </w:r>
      <w:r>
        <w:rPr>
          <w:rFonts w:ascii="Times New Roman" w:eastAsia="Times New Roman"/>
        </w:rPr>
        <w:t xml:space="preserve">txt </w:t>
      </w:r>
      <w:r>
        <w:t xml:space="preserve">日志文件转换为 </w:t>
      </w:r>
      <w:r>
        <w:rPr>
          <w:rFonts w:ascii="Times New Roman" w:eastAsia="Times New Roman"/>
        </w:rPr>
        <w:t xml:space="preserve">Excel </w:t>
      </w:r>
      <w:r>
        <w:t>文件</w:t>
      </w:r>
    </w:p>
    <w:p>
      <w:pPr>
        <w:pStyle w:val="5"/>
        <w:rPr>
          <w:sz w:val="20"/>
        </w:rPr>
      </w:pPr>
    </w:p>
    <w:p>
      <w:pPr>
        <w:pStyle w:val="5"/>
        <w:spacing w:before="9"/>
      </w:pPr>
      <w:r>
        <w:rPr>
          <w:lang w:val="en-US" w:bidi="ar-SA"/>
        </w:rPr>
        <w:drawing>
          <wp:anchor distT="0" distB="0" distL="0" distR="0" simplePos="0" relativeHeight="251676672" behindDoc="0" locked="0" layoutInCell="1" allowOverlap="1">
            <wp:simplePos x="0" y="0"/>
            <wp:positionH relativeFrom="page">
              <wp:posOffset>1621155</wp:posOffset>
            </wp:positionH>
            <wp:positionV relativeFrom="paragraph">
              <wp:posOffset>201295</wp:posOffset>
            </wp:positionV>
            <wp:extent cx="2366645" cy="507365"/>
            <wp:effectExtent l="0" t="0" r="0" b="0"/>
            <wp:wrapTopAndBottom/>
            <wp:docPr id="57"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0.png"/>
                    <pic:cNvPicPr>
                      <a:picLocks noChangeAspect="1"/>
                    </pic:cNvPicPr>
                  </pic:nvPicPr>
                  <pic:blipFill>
                    <a:blip r:embed="rId40" cstate="print"/>
                    <a:stretch>
                      <a:fillRect/>
                    </a:stretch>
                  </pic:blipFill>
                  <pic:spPr>
                    <a:xfrm>
                      <a:off x="0" y="0"/>
                      <a:ext cx="2366541" cy="507682"/>
                    </a:xfrm>
                    <a:prstGeom prst="rect">
                      <a:avLst/>
                    </a:prstGeom>
                  </pic:spPr>
                </pic:pic>
              </a:graphicData>
            </a:graphic>
          </wp:anchor>
        </w:drawing>
      </w:r>
    </w:p>
    <w:p>
      <w:pPr>
        <w:sectPr>
          <w:pgSz w:w="11910" w:h="16840"/>
          <w:pgMar w:top="1620" w:right="980" w:bottom="1460" w:left="1680" w:header="852" w:footer="1215" w:gutter="0"/>
          <w:cols w:space="720" w:num="1"/>
        </w:sectPr>
      </w:pPr>
    </w:p>
    <w:p>
      <w:pPr>
        <w:pStyle w:val="4"/>
        <w:numPr>
          <w:ilvl w:val="2"/>
          <w:numId w:val="7"/>
        </w:numPr>
      </w:pPr>
      <w:r>
        <w:rPr>
          <w:rFonts w:ascii="Times New Roman" w:eastAsia="Times New Roman"/>
        </w:rPr>
        <w:t>Excel</w:t>
      </w:r>
      <w:r>
        <w:rPr>
          <w:rFonts w:ascii="Times New Roman" w:eastAsia="Times New Roman"/>
          <w:spacing w:val="-2"/>
        </w:rPr>
        <w:t xml:space="preserve"> </w:t>
      </w:r>
      <w:r>
        <w:t>输入</w:t>
      </w:r>
    </w:p>
    <w:p>
      <w:pPr>
        <w:pStyle w:val="5"/>
        <w:spacing w:before="232" w:line="417" w:lineRule="auto"/>
        <w:ind w:left="120" w:right="811" w:firstLine="419"/>
      </w:pPr>
      <w:r>
        <w:rPr>
          <w:rFonts w:ascii="Times New Roman" w:eastAsia="Times New Roman"/>
        </w:rPr>
        <w:t xml:space="preserve">Excel </w:t>
      </w:r>
      <w:r>
        <w:t xml:space="preserve">输入控件也是很常用的输入控件，一般企业里会用此控件对大量的 </w:t>
      </w:r>
      <w:r>
        <w:rPr>
          <w:rFonts w:ascii="Times New Roman" w:eastAsia="Times New Roman"/>
        </w:rPr>
        <w:t xml:space="preserve">Excel </w:t>
      </w:r>
      <w:r>
        <w:t xml:space="preserve">文件进行 </w:t>
      </w:r>
      <w:r>
        <w:rPr>
          <w:rFonts w:ascii="Times New Roman" w:eastAsia="Times New Roman"/>
        </w:rPr>
        <w:t xml:space="preserve">ETL </w:t>
      </w:r>
      <w:r>
        <w:t xml:space="preserve">操作。使用 </w:t>
      </w:r>
      <w:r>
        <w:rPr>
          <w:rFonts w:ascii="Times New Roman" w:eastAsia="Times New Roman"/>
        </w:rPr>
        <w:t xml:space="preserve">Excel </w:t>
      </w:r>
      <w:r>
        <w:t>输入控件步骤如下：</w:t>
      </w:r>
    </w:p>
    <w:p>
      <w:pPr>
        <w:pStyle w:val="11"/>
        <w:numPr>
          <w:ilvl w:val="0"/>
          <w:numId w:val="8"/>
        </w:numPr>
        <w:tabs>
          <w:tab w:val="left" w:pos="901"/>
        </w:tabs>
        <w:spacing w:line="269" w:lineRule="exact"/>
        <w:rPr>
          <w:rFonts w:ascii="Times New Roman" w:eastAsia="Times New Roman"/>
          <w:sz w:val="21"/>
        </w:rPr>
      </w:pPr>
      <w:r>
        <w:rPr>
          <w:spacing w:val="-6"/>
          <w:sz w:val="21"/>
        </w:rPr>
        <w:t xml:space="preserve">按照读取的源文件格式指定对应的表格类型为 </w:t>
      </w:r>
      <w:r>
        <w:rPr>
          <w:rFonts w:ascii="Times New Roman" w:eastAsia="Times New Roman"/>
          <w:sz w:val="21"/>
        </w:rPr>
        <w:t>xls</w:t>
      </w:r>
      <w:r>
        <w:rPr>
          <w:rFonts w:ascii="Times New Roman" w:eastAsia="Times New Roman"/>
          <w:spacing w:val="-1"/>
          <w:sz w:val="21"/>
        </w:rPr>
        <w:t xml:space="preserve"> </w:t>
      </w:r>
      <w:r>
        <w:rPr>
          <w:spacing w:val="-19"/>
          <w:sz w:val="21"/>
        </w:rPr>
        <w:t xml:space="preserve">还是 </w:t>
      </w:r>
      <w:r>
        <w:rPr>
          <w:rFonts w:ascii="Times New Roman" w:eastAsia="Times New Roman"/>
          <w:sz w:val="21"/>
        </w:rPr>
        <w:t>xlsx</w:t>
      </w:r>
    </w:p>
    <w:p>
      <w:pPr>
        <w:pStyle w:val="5"/>
        <w:spacing w:before="4"/>
        <w:rPr>
          <w:rFonts w:ascii="Times New Roman"/>
          <w:sz w:val="17"/>
        </w:rPr>
      </w:pPr>
    </w:p>
    <w:p>
      <w:pPr>
        <w:pStyle w:val="11"/>
        <w:numPr>
          <w:ilvl w:val="0"/>
          <w:numId w:val="8"/>
        </w:numPr>
        <w:tabs>
          <w:tab w:val="left" w:pos="901"/>
        </w:tabs>
        <w:rPr>
          <w:sz w:val="21"/>
        </w:rPr>
      </w:pPr>
      <w:r>
        <w:rPr>
          <w:spacing w:val="-9"/>
          <w:sz w:val="21"/>
        </w:rPr>
        <w:t xml:space="preserve">选择并添加对应的 </w:t>
      </w:r>
      <w:r>
        <w:rPr>
          <w:rFonts w:ascii="Times New Roman" w:eastAsia="Times New Roman"/>
          <w:sz w:val="21"/>
        </w:rPr>
        <w:t>excel</w:t>
      </w:r>
      <w:r>
        <w:rPr>
          <w:rFonts w:ascii="Times New Roman" w:eastAsia="Times New Roman"/>
          <w:spacing w:val="-2"/>
          <w:sz w:val="21"/>
        </w:rPr>
        <w:t xml:space="preserve"> </w:t>
      </w:r>
      <w:r>
        <w:rPr>
          <w:spacing w:val="-3"/>
          <w:sz w:val="21"/>
        </w:rPr>
        <w:t>文件</w:t>
      </w:r>
    </w:p>
    <w:p>
      <w:pPr>
        <w:pStyle w:val="5"/>
        <w:spacing w:before="6"/>
        <w:rPr>
          <w:sz w:val="15"/>
        </w:rPr>
      </w:pPr>
    </w:p>
    <w:p>
      <w:pPr>
        <w:pStyle w:val="11"/>
        <w:numPr>
          <w:ilvl w:val="0"/>
          <w:numId w:val="8"/>
        </w:numPr>
        <w:tabs>
          <w:tab w:val="left" w:pos="901"/>
        </w:tabs>
        <w:spacing w:before="1"/>
        <w:rPr>
          <w:sz w:val="21"/>
        </w:rPr>
      </w:pPr>
      <w:r>
        <w:rPr>
          <w:spacing w:val="-18"/>
          <w:sz w:val="21"/>
        </w:rPr>
        <w:t xml:space="preserve">获取 </w:t>
      </w:r>
      <w:r>
        <w:rPr>
          <w:rFonts w:ascii="Times New Roman" w:eastAsia="Times New Roman"/>
          <w:sz w:val="21"/>
        </w:rPr>
        <w:t>excel</w:t>
      </w:r>
      <w:r>
        <w:rPr>
          <w:rFonts w:ascii="Times New Roman" w:eastAsia="Times New Roman"/>
          <w:spacing w:val="-2"/>
          <w:sz w:val="21"/>
        </w:rPr>
        <w:t xml:space="preserve"> </w:t>
      </w:r>
      <w:r>
        <w:rPr>
          <w:spacing w:val="-26"/>
          <w:sz w:val="21"/>
        </w:rPr>
        <w:t xml:space="preserve">的 </w:t>
      </w:r>
      <w:r>
        <w:rPr>
          <w:rFonts w:ascii="Times New Roman" w:eastAsia="Times New Roman"/>
          <w:sz w:val="21"/>
        </w:rPr>
        <w:t>sheet</w:t>
      </w:r>
      <w:r>
        <w:rPr>
          <w:rFonts w:ascii="Times New Roman" w:eastAsia="Times New Roman"/>
          <w:spacing w:val="-2"/>
          <w:sz w:val="21"/>
        </w:rPr>
        <w:t xml:space="preserve"> </w:t>
      </w:r>
      <w:r>
        <w:rPr>
          <w:spacing w:val="-2"/>
          <w:sz w:val="21"/>
        </w:rPr>
        <w:t>工作表</w:t>
      </w:r>
    </w:p>
    <w:p>
      <w:pPr>
        <w:pStyle w:val="5"/>
        <w:spacing w:before="7"/>
        <w:rPr>
          <w:sz w:val="15"/>
        </w:rPr>
      </w:pPr>
    </w:p>
    <w:p>
      <w:pPr>
        <w:pStyle w:val="11"/>
        <w:numPr>
          <w:ilvl w:val="0"/>
          <w:numId w:val="8"/>
        </w:numPr>
        <w:tabs>
          <w:tab w:val="left" w:pos="901"/>
        </w:tabs>
        <w:rPr>
          <w:sz w:val="21"/>
        </w:rPr>
      </w:pPr>
      <w:r>
        <w:rPr>
          <w:spacing w:val="-3"/>
          <w:sz w:val="21"/>
        </w:rPr>
        <w:t>获取字段，并给每个字段设置合适的格式</w:t>
      </w:r>
    </w:p>
    <w:p>
      <w:pPr>
        <w:pStyle w:val="5"/>
        <w:spacing w:before="6"/>
        <w:rPr>
          <w:sz w:val="15"/>
        </w:rPr>
      </w:pPr>
    </w:p>
    <w:p>
      <w:pPr>
        <w:pStyle w:val="11"/>
        <w:numPr>
          <w:ilvl w:val="0"/>
          <w:numId w:val="8"/>
        </w:numPr>
        <w:tabs>
          <w:tab w:val="left" w:pos="901"/>
        </w:tabs>
        <w:spacing w:before="1"/>
        <w:rPr>
          <w:sz w:val="21"/>
        </w:rPr>
      </w:pPr>
      <w:r>
        <w:rPr>
          <w:spacing w:val="-1"/>
          <w:sz w:val="21"/>
        </w:rPr>
        <w:t>预览数据</w:t>
      </w:r>
    </w:p>
    <w:p>
      <w:pPr>
        <w:pStyle w:val="5"/>
        <w:spacing w:before="10"/>
        <w:rPr>
          <w:sz w:val="15"/>
        </w:rPr>
      </w:pPr>
      <w:r>
        <w:rPr>
          <w:sz w:val="15"/>
          <w:lang w:val="en-US" w:bidi="ar-SA"/>
        </w:rPr>
        <w:drawing>
          <wp:inline distT="0" distB="0" distL="0" distR="0">
            <wp:extent cx="4382770" cy="27076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394476" cy="2714891"/>
                    </a:xfrm>
                    <a:prstGeom prst="rect">
                      <a:avLst/>
                    </a:prstGeom>
                    <a:noFill/>
                    <a:ln>
                      <a:noFill/>
                    </a:ln>
                  </pic:spPr>
                </pic:pic>
              </a:graphicData>
            </a:graphic>
          </wp:inline>
        </w:drawing>
      </w:r>
      <w:r>
        <w:rPr>
          <w:lang w:val="en-US" w:bidi="ar-SA"/>
        </w:rPr>
        <w:drawing>
          <wp:anchor distT="0" distB="0" distL="0" distR="0" simplePos="0" relativeHeight="251677696" behindDoc="0" locked="0" layoutInCell="1" allowOverlap="1">
            <wp:simplePos x="0" y="0"/>
            <wp:positionH relativeFrom="page">
              <wp:posOffset>1409700</wp:posOffset>
            </wp:positionH>
            <wp:positionV relativeFrom="paragraph">
              <wp:posOffset>2860675</wp:posOffset>
            </wp:positionV>
            <wp:extent cx="3841115" cy="2865755"/>
            <wp:effectExtent l="0" t="0" r="0" b="0"/>
            <wp:wrapTopAndBottom/>
            <wp:docPr id="61"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2.png"/>
                    <pic:cNvPicPr>
                      <a:picLocks noChangeAspect="1"/>
                    </pic:cNvPicPr>
                  </pic:nvPicPr>
                  <pic:blipFill>
                    <a:blip r:embed="rId42" cstate="print"/>
                    <a:stretch>
                      <a:fillRect/>
                    </a:stretch>
                  </pic:blipFill>
                  <pic:spPr>
                    <a:xfrm>
                      <a:off x="0" y="0"/>
                      <a:ext cx="3840983" cy="2865691"/>
                    </a:xfrm>
                    <a:prstGeom prst="rect">
                      <a:avLst/>
                    </a:prstGeom>
                  </pic:spPr>
                </pic:pic>
              </a:graphicData>
            </a:graphic>
          </wp:anchor>
        </w:drawing>
      </w:r>
    </w:p>
    <w:p>
      <w:pPr>
        <w:pStyle w:val="5"/>
        <w:spacing w:before="5"/>
        <w:rPr>
          <w:sz w:val="6"/>
        </w:rPr>
      </w:pPr>
    </w:p>
    <w:p>
      <w:pPr>
        <w:rPr>
          <w:sz w:val="6"/>
        </w:rPr>
        <w:sectPr>
          <w:pgSz w:w="11910" w:h="16840"/>
          <w:pgMar w:top="1640" w:right="980" w:bottom="1460" w:left="1680" w:header="852" w:footer="1215" w:gutter="0"/>
          <w:cols w:space="720" w:num="1"/>
        </w:sectPr>
      </w:pPr>
    </w:p>
    <w:p>
      <w:pPr>
        <w:pStyle w:val="5"/>
        <w:spacing w:before="9"/>
        <w:rPr>
          <w:sz w:val="4"/>
        </w:rPr>
      </w:pPr>
    </w:p>
    <w:p>
      <w:pPr>
        <w:pStyle w:val="5"/>
        <w:ind w:left="540"/>
        <w:rPr>
          <w:sz w:val="20"/>
        </w:rPr>
      </w:pPr>
      <w:r>
        <w:rPr>
          <w:sz w:val="20"/>
          <w:lang w:val="en-US" w:bidi="ar-SA"/>
        </w:rPr>
        <w:drawing>
          <wp:inline distT="0" distB="0" distL="0" distR="0">
            <wp:extent cx="3904615" cy="2631440"/>
            <wp:effectExtent l="0" t="0" r="0" b="0"/>
            <wp:docPr id="63"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3.png"/>
                    <pic:cNvPicPr>
                      <a:picLocks noChangeAspect="1"/>
                    </pic:cNvPicPr>
                  </pic:nvPicPr>
                  <pic:blipFill>
                    <a:blip r:embed="rId43" cstate="print"/>
                    <a:stretch>
                      <a:fillRect/>
                    </a:stretch>
                  </pic:blipFill>
                  <pic:spPr>
                    <a:xfrm>
                      <a:off x="0" y="0"/>
                      <a:ext cx="3904827" cy="2631757"/>
                    </a:xfrm>
                    <a:prstGeom prst="rect">
                      <a:avLst/>
                    </a:prstGeom>
                  </pic:spPr>
                </pic:pic>
              </a:graphicData>
            </a:graphic>
          </wp:inline>
        </w:drawing>
      </w:r>
    </w:p>
    <w:p>
      <w:pPr>
        <w:pStyle w:val="5"/>
        <w:spacing w:before="6"/>
        <w:rPr>
          <w:sz w:val="10"/>
        </w:rPr>
      </w:pPr>
    </w:p>
    <w:p>
      <w:pPr>
        <w:pStyle w:val="5"/>
        <w:spacing w:before="78" w:line="417" w:lineRule="auto"/>
        <w:ind w:left="120" w:right="811" w:firstLine="419"/>
        <w:jc w:val="both"/>
      </w:pPr>
      <w:r>
        <w:rPr>
          <w:spacing w:val="-13"/>
        </w:rPr>
        <w:t xml:space="preserve">本章节任务：熟悉 </w:t>
      </w:r>
      <w:r>
        <w:rPr>
          <w:rFonts w:ascii="Times New Roman" w:eastAsia="Times New Roman"/>
        </w:rPr>
        <w:t xml:space="preserve">Excel </w:t>
      </w:r>
      <w:r>
        <w:rPr>
          <w:spacing w:val="-16"/>
        </w:rPr>
        <w:t xml:space="preserve">输入控件，将 </w:t>
      </w:r>
      <w:r>
        <w:rPr>
          <w:rFonts w:ascii="Times New Roman" w:eastAsia="Times New Roman"/>
        </w:rPr>
        <w:t xml:space="preserve">excel </w:t>
      </w:r>
      <w:r>
        <w:rPr>
          <w:spacing w:val="-11"/>
        </w:rPr>
        <w:t xml:space="preserve">文件的两个 </w:t>
      </w:r>
      <w:r>
        <w:rPr>
          <w:rFonts w:ascii="Times New Roman" w:eastAsia="Times New Roman"/>
        </w:rPr>
        <w:t xml:space="preserve">sheet </w:t>
      </w:r>
      <w:r>
        <w:rPr>
          <w:spacing w:val="-3"/>
        </w:rPr>
        <w:t>表格的数据重新写到一个</w:t>
      </w:r>
      <w:r>
        <w:rPr>
          <w:spacing w:val="-20"/>
        </w:rPr>
        <w:t xml:space="preserve">新的 </w:t>
      </w:r>
      <w:r>
        <w:rPr>
          <w:rFonts w:ascii="Times New Roman" w:eastAsia="Times New Roman"/>
        </w:rPr>
        <w:t xml:space="preserve">excel </w:t>
      </w:r>
      <w:r>
        <w:rPr>
          <w:spacing w:val="-2"/>
        </w:rPr>
        <w:t>文件中</w:t>
      </w:r>
    </w:p>
    <w:p>
      <w:pPr>
        <w:pStyle w:val="5"/>
        <w:spacing w:before="10"/>
        <w:rPr>
          <w:sz w:val="12"/>
        </w:rPr>
      </w:pPr>
      <w:r>
        <w:rPr>
          <w:lang w:val="en-US" w:bidi="ar-SA"/>
        </w:rPr>
        <w:drawing>
          <wp:anchor distT="0" distB="0" distL="0" distR="0" simplePos="0" relativeHeight="251678720" behindDoc="0" locked="0" layoutInCell="1" allowOverlap="1">
            <wp:simplePos x="0" y="0"/>
            <wp:positionH relativeFrom="page">
              <wp:posOffset>1681480</wp:posOffset>
            </wp:positionH>
            <wp:positionV relativeFrom="paragraph">
              <wp:posOffset>128905</wp:posOffset>
            </wp:positionV>
            <wp:extent cx="2186940" cy="551180"/>
            <wp:effectExtent l="0" t="0" r="0" b="0"/>
            <wp:wrapTopAndBottom/>
            <wp:docPr id="65"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44.png"/>
                    <pic:cNvPicPr>
                      <a:picLocks noChangeAspect="1"/>
                    </pic:cNvPicPr>
                  </pic:nvPicPr>
                  <pic:blipFill>
                    <a:blip r:embed="rId44" cstate="print"/>
                    <a:stretch>
                      <a:fillRect/>
                    </a:stretch>
                  </pic:blipFill>
                  <pic:spPr>
                    <a:xfrm>
                      <a:off x="0" y="0"/>
                      <a:ext cx="2187093" cy="551021"/>
                    </a:xfrm>
                    <a:prstGeom prst="rect">
                      <a:avLst/>
                    </a:prstGeom>
                  </pic:spPr>
                </pic:pic>
              </a:graphicData>
            </a:graphic>
          </wp:anchor>
        </w:drawing>
      </w:r>
    </w:p>
    <w:p>
      <w:pPr>
        <w:pStyle w:val="5"/>
        <w:rPr>
          <w:sz w:val="22"/>
        </w:rPr>
      </w:pPr>
    </w:p>
    <w:p>
      <w:pPr>
        <w:pStyle w:val="5"/>
        <w:spacing w:before="7"/>
        <w:rPr>
          <w:sz w:val="16"/>
        </w:rPr>
      </w:pPr>
    </w:p>
    <w:p>
      <w:pPr>
        <w:pStyle w:val="4"/>
        <w:numPr>
          <w:ilvl w:val="2"/>
          <w:numId w:val="7"/>
        </w:numPr>
      </w:pPr>
      <w:r>
        <w:rPr>
          <w:rFonts w:ascii="Times New Roman" w:eastAsia="Times New Roman"/>
        </w:rPr>
        <w:t>XML</w:t>
      </w:r>
      <w:r>
        <w:rPr>
          <w:rFonts w:ascii="Times New Roman" w:eastAsia="Times New Roman"/>
          <w:spacing w:val="-3"/>
        </w:rPr>
        <w:t xml:space="preserve"> </w:t>
      </w:r>
      <w:r>
        <w:t>输入</w:t>
      </w:r>
    </w:p>
    <w:p>
      <w:pPr>
        <w:pStyle w:val="11"/>
        <w:numPr>
          <w:ilvl w:val="0"/>
          <w:numId w:val="9"/>
        </w:numPr>
        <w:tabs>
          <w:tab w:val="left" w:pos="439"/>
        </w:tabs>
        <w:spacing w:before="232"/>
        <w:rPr>
          <w:sz w:val="21"/>
        </w:rPr>
      </w:pPr>
      <w:r>
        <w:rPr>
          <w:rFonts w:ascii="Times New Roman" w:eastAsia="Times New Roman"/>
          <w:sz w:val="21"/>
        </w:rPr>
        <w:t>XML</w:t>
      </w:r>
      <w:r>
        <w:rPr>
          <w:rFonts w:ascii="Times New Roman" w:eastAsia="Times New Roman"/>
          <w:spacing w:val="-2"/>
          <w:sz w:val="21"/>
        </w:rPr>
        <w:t xml:space="preserve"> </w:t>
      </w:r>
      <w:r>
        <w:rPr>
          <w:sz w:val="21"/>
        </w:rPr>
        <w:t>简介</w:t>
      </w:r>
    </w:p>
    <w:p>
      <w:pPr>
        <w:pStyle w:val="5"/>
        <w:spacing w:before="6"/>
        <w:rPr>
          <w:sz w:val="15"/>
        </w:rPr>
      </w:pPr>
    </w:p>
    <w:p>
      <w:pPr>
        <w:pStyle w:val="5"/>
        <w:spacing w:before="1" w:line="417" w:lineRule="auto"/>
        <w:ind w:left="120" w:right="813" w:firstLine="419"/>
        <w:jc w:val="both"/>
        <w:rPr>
          <w:spacing w:val="-3"/>
        </w:rPr>
      </w:pPr>
      <w:r>
        <w:rPr>
          <w:rFonts w:ascii="Times New Roman" w:eastAsia="Times New Roman"/>
        </w:rPr>
        <w:t>XML-</w:t>
      </w:r>
      <w:r>
        <w:rPr>
          <w:spacing w:val="-9"/>
        </w:rPr>
        <w:t xml:space="preserve">可扩展标记语言 </w:t>
      </w:r>
      <w:r>
        <w:rPr>
          <w:rFonts w:ascii="Times New Roman" w:eastAsia="Times New Roman"/>
        </w:rPr>
        <w:t>eXtensible Markup Language</w:t>
      </w:r>
      <w:r>
        <w:rPr>
          <w:spacing w:val="-17"/>
        </w:rPr>
        <w:t xml:space="preserve">，由 </w:t>
      </w:r>
      <w:r>
        <w:rPr>
          <w:rFonts w:ascii="Times New Roman" w:eastAsia="Times New Roman"/>
        </w:rPr>
        <w:t xml:space="preserve">W3C </w:t>
      </w:r>
      <w:r>
        <w:rPr>
          <w:spacing w:val="-3"/>
        </w:rPr>
        <w:t>组织发布，目前推荐遵守</w:t>
      </w:r>
      <w:r>
        <w:rPr>
          <w:spacing w:val="-20"/>
        </w:rPr>
        <w:t xml:space="preserve">的是 </w:t>
      </w:r>
      <w:r>
        <w:rPr>
          <w:rFonts w:ascii="Times New Roman" w:eastAsia="Times New Roman"/>
        </w:rPr>
        <w:t xml:space="preserve">W3C </w:t>
      </w:r>
      <w:r>
        <w:rPr>
          <w:spacing w:val="-14"/>
        </w:rPr>
        <w:t xml:space="preserve">组织于 </w:t>
      </w:r>
      <w:r>
        <w:rPr>
          <w:rFonts w:ascii="Times New Roman" w:eastAsia="Times New Roman"/>
        </w:rPr>
        <w:t xml:space="preserve">2000 </w:t>
      </w:r>
      <w:r>
        <w:rPr>
          <w:spacing w:val="-13"/>
        </w:rPr>
        <w:t xml:space="preserve">年发布的 </w:t>
      </w:r>
      <w:r>
        <w:rPr>
          <w:rFonts w:ascii="Times New Roman" w:eastAsia="Times New Roman"/>
        </w:rPr>
        <w:t xml:space="preserve">XML1.0 </w:t>
      </w:r>
      <w:r>
        <w:rPr>
          <w:spacing w:val="-3"/>
        </w:rPr>
        <w:t>规范。</w:t>
      </w:r>
      <w:r>
        <w:rPr>
          <w:rFonts w:ascii="Times New Roman" w:eastAsia="Times New Roman"/>
        </w:rPr>
        <w:t xml:space="preserve">XML </w:t>
      </w:r>
      <w:r>
        <w:rPr>
          <w:spacing w:val="-3"/>
        </w:rPr>
        <w:t>用来传输和存储数据，就是以一个统一的格式，组织有关系的数据，为不同平台下的应用程序服务。</w:t>
      </w:r>
    </w:p>
    <w:p>
      <w:pPr>
        <w:pStyle w:val="5"/>
        <w:spacing w:before="1" w:line="417" w:lineRule="auto"/>
        <w:ind w:left="120" w:right="813" w:firstLine="419"/>
        <w:jc w:val="both"/>
        <w:rPr>
          <w:spacing w:val="-3"/>
        </w:rPr>
      </w:pPr>
      <w:r>
        <w:drawing>
          <wp:inline distT="0" distB="0" distL="114300" distR="114300">
            <wp:extent cx="2853055" cy="2373630"/>
            <wp:effectExtent l="0" t="0" r="12065" b="381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45"/>
                    <a:stretch>
                      <a:fillRect/>
                    </a:stretch>
                  </pic:blipFill>
                  <pic:spPr>
                    <a:xfrm>
                      <a:off x="0" y="0"/>
                      <a:ext cx="2853055" cy="2373630"/>
                    </a:xfrm>
                    <a:prstGeom prst="rect">
                      <a:avLst/>
                    </a:prstGeom>
                    <a:noFill/>
                    <a:ln>
                      <a:noFill/>
                    </a:ln>
                  </pic:spPr>
                </pic:pic>
              </a:graphicData>
            </a:graphic>
          </wp:inline>
        </w:drawing>
      </w:r>
    </w:p>
    <w:p>
      <w:pPr>
        <w:spacing w:line="417" w:lineRule="auto"/>
        <w:jc w:val="both"/>
        <w:sectPr>
          <w:pgSz w:w="11910" w:h="16840"/>
          <w:pgMar w:top="1640" w:right="980" w:bottom="1460" w:left="1680" w:header="852" w:footer="1215" w:gutter="0"/>
          <w:cols w:space="720" w:num="1"/>
        </w:sectPr>
      </w:pPr>
    </w:p>
    <w:p>
      <w:pPr>
        <w:pStyle w:val="11"/>
        <w:numPr>
          <w:ilvl w:val="0"/>
          <w:numId w:val="9"/>
        </w:numPr>
        <w:tabs>
          <w:tab w:val="left" w:pos="481"/>
        </w:tabs>
        <w:spacing w:before="49"/>
        <w:ind w:left="480" w:hanging="360"/>
        <w:rPr>
          <w:sz w:val="21"/>
        </w:rPr>
      </w:pPr>
      <w:r>
        <w:rPr>
          <w:rFonts w:ascii="Times New Roman" w:eastAsia="Times New Roman"/>
          <w:sz w:val="21"/>
        </w:rPr>
        <w:t>XPath</w:t>
      </w:r>
      <w:r>
        <w:rPr>
          <w:rFonts w:ascii="Times New Roman" w:eastAsia="Times New Roman"/>
          <w:spacing w:val="-3"/>
          <w:sz w:val="21"/>
        </w:rPr>
        <w:t xml:space="preserve"> </w:t>
      </w:r>
      <w:r>
        <w:rPr>
          <w:sz w:val="21"/>
        </w:rPr>
        <w:t>简介</w:t>
      </w:r>
    </w:p>
    <w:p>
      <w:pPr>
        <w:pStyle w:val="5"/>
        <w:spacing w:before="7"/>
        <w:rPr>
          <w:sz w:val="15"/>
        </w:rPr>
      </w:pPr>
    </w:p>
    <w:p>
      <w:pPr>
        <w:pStyle w:val="5"/>
        <w:spacing w:line="417" w:lineRule="auto"/>
        <w:ind w:left="120" w:right="813" w:firstLine="419"/>
      </w:pPr>
      <w:r>
        <w:rPr>
          <w:rFonts w:ascii="Times New Roman" w:eastAsia="Times New Roman"/>
        </w:rPr>
        <w:t>X</w:t>
      </w:r>
      <w:r>
        <w:rPr>
          <w:rFonts w:ascii="Times New Roman" w:eastAsia="Times New Roman"/>
          <w:spacing w:val="-1"/>
        </w:rPr>
        <w:t>Pa</w:t>
      </w:r>
      <w:r>
        <w:rPr>
          <w:rFonts w:ascii="Times New Roman" w:eastAsia="Times New Roman"/>
          <w:spacing w:val="-2"/>
        </w:rPr>
        <w:t>t</w:t>
      </w:r>
      <w:r>
        <w:rPr>
          <w:rFonts w:ascii="Times New Roman" w:eastAsia="Times New Roman"/>
        </w:rPr>
        <w:t xml:space="preserve">h </w:t>
      </w:r>
      <w:r>
        <w:t xml:space="preserve">即为 </w:t>
      </w:r>
      <w:r>
        <w:rPr>
          <w:rFonts w:ascii="Times New Roman" w:eastAsia="Times New Roman"/>
        </w:rPr>
        <w:t>X</w:t>
      </w:r>
      <w:r>
        <w:rPr>
          <w:rFonts w:ascii="Times New Roman" w:eastAsia="Times New Roman"/>
          <w:spacing w:val="-1"/>
        </w:rPr>
        <w:t>M</w:t>
      </w:r>
      <w:r>
        <w:rPr>
          <w:rFonts w:ascii="Times New Roman" w:eastAsia="Times New Roman"/>
        </w:rPr>
        <w:t xml:space="preserve">L </w:t>
      </w:r>
      <w:r>
        <w:rPr>
          <w:spacing w:val="-3"/>
        </w:rPr>
        <w:t>路径语言</w:t>
      </w:r>
      <w:r>
        <w:rPr>
          <w:spacing w:val="-1"/>
        </w:rPr>
        <w:t>（</w:t>
      </w:r>
      <w:r>
        <w:rPr>
          <w:rFonts w:ascii="Times New Roman" w:eastAsia="Times New Roman"/>
        </w:rPr>
        <w:t>X</w:t>
      </w:r>
      <w:r>
        <w:rPr>
          <w:rFonts w:ascii="Times New Roman" w:eastAsia="Times New Roman"/>
          <w:spacing w:val="-1"/>
        </w:rPr>
        <w:t>M</w:t>
      </w:r>
      <w:r>
        <w:rPr>
          <w:rFonts w:ascii="Times New Roman" w:eastAsia="Times New Roman"/>
        </w:rPr>
        <w:t xml:space="preserve">L </w:t>
      </w:r>
      <w:r>
        <w:rPr>
          <w:rFonts w:ascii="Times New Roman" w:eastAsia="Times New Roman"/>
          <w:spacing w:val="-1"/>
        </w:rPr>
        <w:t>Pa</w:t>
      </w:r>
      <w:r>
        <w:rPr>
          <w:rFonts w:ascii="Times New Roman" w:eastAsia="Times New Roman"/>
          <w:spacing w:val="-2"/>
        </w:rPr>
        <w:t>t</w:t>
      </w:r>
      <w:r>
        <w:rPr>
          <w:rFonts w:ascii="Times New Roman" w:eastAsia="Times New Roman"/>
        </w:rPr>
        <w:t>h Lan</w:t>
      </w:r>
      <w:r>
        <w:rPr>
          <w:rFonts w:ascii="Times New Roman" w:eastAsia="Times New Roman"/>
          <w:spacing w:val="-3"/>
        </w:rPr>
        <w:t>g</w:t>
      </w:r>
      <w:r>
        <w:rPr>
          <w:rFonts w:ascii="Times New Roman" w:eastAsia="Times New Roman"/>
        </w:rPr>
        <w:t>uage</w:t>
      </w:r>
      <w:r>
        <w:rPr>
          <w:spacing w:val="-108"/>
        </w:rPr>
        <w:t>）</w:t>
      </w:r>
      <w:r>
        <w:rPr>
          <w:spacing w:val="-3"/>
        </w:rPr>
        <w:t xml:space="preserve">，它是一种用来确定 </w:t>
      </w:r>
      <w:r>
        <w:rPr>
          <w:rFonts w:ascii="Times New Roman" w:eastAsia="Times New Roman"/>
          <w:spacing w:val="-2"/>
        </w:rPr>
        <w:t>X</w:t>
      </w:r>
      <w:r>
        <w:rPr>
          <w:rFonts w:ascii="Times New Roman" w:eastAsia="Times New Roman"/>
          <w:spacing w:val="-1"/>
        </w:rPr>
        <w:t>M</w:t>
      </w:r>
      <w:r>
        <w:rPr>
          <w:rFonts w:ascii="Times New Roman" w:eastAsia="Times New Roman"/>
        </w:rPr>
        <w:t xml:space="preserve">L </w:t>
      </w:r>
      <w:r>
        <w:rPr>
          <w:spacing w:val="-1"/>
        </w:rPr>
        <w:t>文档中某</w:t>
      </w:r>
      <w:r>
        <w:rPr>
          <w:spacing w:val="-3"/>
        </w:rPr>
        <w:t>部分位置的语言。</w:t>
      </w:r>
      <w:r>
        <w:rPr>
          <w:rFonts w:ascii="Times New Roman" w:eastAsia="Times New Roman"/>
        </w:rPr>
        <w:t xml:space="preserve">XPath </w:t>
      </w:r>
      <w:r>
        <w:rPr>
          <w:spacing w:val="-17"/>
        </w:rPr>
        <w:t xml:space="preserve">基于 </w:t>
      </w:r>
      <w:r>
        <w:rPr>
          <w:rFonts w:ascii="Times New Roman" w:eastAsia="Times New Roman"/>
        </w:rPr>
        <w:t xml:space="preserve">XML </w:t>
      </w:r>
      <w:r>
        <w:rPr>
          <w:spacing w:val="-3"/>
        </w:rPr>
        <w:t>的树状结构，提供在数据结构树中找寻节点的能力。</w:t>
      </w:r>
    </w:p>
    <w:p>
      <w:pPr>
        <w:pStyle w:val="5"/>
        <w:spacing w:line="269" w:lineRule="exact"/>
        <w:ind w:left="540"/>
      </w:pPr>
      <w:r>
        <w:rPr>
          <w:rFonts w:ascii="Times New Roman" w:eastAsia="Times New Roman"/>
        </w:rPr>
        <w:t xml:space="preserve">XPath </w:t>
      </w:r>
      <w:r>
        <w:rPr>
          <w:b/>
        </w:rPr>
        <w:t>使用路径表达式</w:t>
      </w:r>
      <w:r>
        <w:t xml:space="preserve">在 </w:t>
      </w:r>
      <w:r>
        <w:rPr>
          <w:rFonts w:ascii="Times New Roman" w:eastAsia="Times New Roman"/>
        </w:rPr>
        <w:t xml:space="preserve">XML </w:t>
      </w:r>
      <w:r>
        <w:t>文档中选取节点。下面列出了最有用的路径表达式：</w:t>
      </w:r>
    </w:p>
    <w:p>
      <w:pPr>
        <w:pStyle w:val="5"/>
        <w:spacing w:before="7"/>
        <w:rPr>
          <w:sz w:val="20"/>
        </w:rPr>
      </w:pPr>
      <w:r>
        <w:rPr>
          <w:lang w:val="en-US" w:bidi="ar-SA"/>
        </w:rPr>
        <w:drawing>
          <wp:anchor distT="0" distB="0" distL="0" distR="0" simplePos="0" relativeHeight="251679744" behindDoc="0" locked="0" layoutInCell="1" allowOverlap="1">
            <wp:simplePos x="0" y="0"/>
            <wp:positionH relativeFrom="page">
              <wp:posOffset>1462405</wp:posOffset>
            </wp:positionH>
            <wp:positionV relativeFrom="paragraph">
              <wp:posOffset>191770</wp:posOffset>
            </wp:positionV>
            <wp:extent cx="3841115" cy="1714500"/>
            <wp:effectExtent l="0" t="0" r="0" b="0"/>
            <wp:wrapTopAndBottom/>
            <wp:docPr id="69"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46.png"/>
                    <pic:cNvPicPr>
                      <a:picLocks noChangeAspect="1"/>
                    </pic:cNvPicPr>
                  </pic:nvPicPr>
                  <pic:blipFill>
                    <a:blip r:embed="rId46" cstate="print"/>
                    <a:stretch>
                      <a:fillRect/>
                    </a:stretch>
                  </pic:blipFill>
                  <pic:spPr>
                    <a:xfrm>
                      <a:off x="0" y="0"/>
                      <a:ext cx="3840855" cy="1714500"/>
                    </a:xfrm>
                    <a:prstGeom prst="rect">
                      <a:avLst/>
                    </a:prstGeom>
                  </pic:spPr>
                </pic:pic>
              </a:graphicData>
            </a:graphic>
          </wp:anchor>
        </w:drawing>
      </w:r>
    </w:p>
    <w:p>
      <w:pPr>
        <w:pStyle w:val="5"/>
        <w:spacing w:before="6"/>
        <w:rPr>
          <w:sz w:val="22"/>
        </w:rPr>
      </w:pPr>
    </w:p>
    <w:p>
      <w:pPr>
        <w:pStyle w:val="11"/>
        <w:numPr>
          <w:ilvl w:val="0"/>
          <w:numId w:val="9"/>
        </w:numPr>
        <w:tabs>
          <w:tab w:val="left" w:pos="481"/>
        </w:tabs>
        <w:ind w:left="480" w:hanging="360"/>
        <w:rPr>
          <w:sz w:val="21"/>
        </w:rPr>
      </w:pPr>
      <w:r>
        <w:rPr>
          <w:rFonts w:ascii="Times New Roman" w:eastAsia="Times New Roman"/>
          <w:sz w:val="21"/>
        </w:rPr>
        <w:t xml:space="preserve">XML </w:t>
      </w:r>
      <w:r>
        <w:rPr>
          <w:spacing w:val="-3"/>
          <w:sz w:val="21"/>
        </w:rPr>
        <w:t>输入控件</w:t>
      </w:r>
    </w:p>
    <w:p>
      <w:pPr>
        <w:pStyle w:val="5"/>
        <w:spacing w:before="7"/>
        <w:rPr>
          <w:sz w:val="15"/>
        </w:rPr>
      </w:pPr>
    </w:p>
    <w:p>
      <w:pPr>
        <w:pStyle w:val="5"/>
        <w:spacing w:line="417" w:lineRule="auto"/>
        <w:ind w:left="120" w:right="813" w:firstLine="419"/>
      </w:pPr>
      <w:r>
        <w:rPr>
          <w:spacing w:val="-16"/>
        </w:rPr>
        <w:t xml:space="preserve">了解 </w:t>
      </w:r>
      <w:r>
        <w:rPr>
          <w:rFonts w:ascii="Times New Roman" w:eastAsia="Times New Roman"/>
        </w:rPr>
        <w:t xml:space="preserve">XML </w:t>
      </w:r>
      <w:r>
        <w:rPr>
          <w:spacing w:val="-24"/>
        </w:rPr>
        <w:t xml:space="preserve">和 </w:t>
      </w:r>
      <w:r>
        <w:rPr>
          <w:rFonts w:ascii="Times New Roman" w:eastAsia="Times New Roman"/>
        </w:rPr>
        <w:t xml:space="preserve">XPath </w:t>
      </w:r>
      <w:r>
        <w:rPr>
          <w:spacing w:val="-7"/>
        </w:rPr>
        <w:t xml:space="preserve">概念以后，我们要开始学习 </w:t>
      </w:r>
      <w:r>
        <w:rPr>
          <w:rFonts w:ascii="Times New Roman" w:eastAsia="Times New Roman"/>
        </w:rPr>
        <w:t xml:space="preserve">Kettle </w:t>
      </w:r>
      <w:r>
        <w:rPr>
          <w:spacing w:val="-23"/>
        </w:rPr>
        <w:t xml:space="preserve">的 </w:t>
      </w:r>
      <w:r>
        <w:rPr>
          <w:rFonts w:ascii="Times New Roman" w:eastAsia="Times New Roman"/>
        </w:rPr>
        <w:t xml:space="preserve">XML </w:t>
      </w:r>
      <w:r>
        <w:rPr>
          <w:spacing w:val="-3"/>
        </w:rPr>
        <w:t>输入控件，企业里经常</w:t>
      </w:r>
      <w:r>
        <w:rPr>
          <w:spacing w:val="-11"/>
        </w:rPr>
        <w:t xml:space="preserve">用此控件进行 </w:t>
      </w:r>
      <w:r>
        <w:rPr>
          <w:rFonts w:ascii="Times New Roman" w:eastAsia="Times New Roman"/>
        </w:rPr>
        <w:t xml:space="preserve">XML </w:t>
      </w:r>
      <w:r>
        <w:rPr>
          <w:spacing w:val="-15"/>
        </w:rPr>
        <w:t xml:space="preserve">文件的 </w:t>
      </w:r>
      <w:r>
        <w:rPr>
          <w:rFonts w:ascii="Times New Roman" w:eastAsia="Times New Roman"/>
        </w:rPr>
        <w:t xml:space="preserve">ETL </w:t>
      </w:r>
      <w:r>
        <w:rPr>
          <w:spacing w:val="-2"/>
        </w:rPr>
        <w:t>操作。</w:t>
      </w:r>
    </w:p>
    <w:p>
      <w:pPr>
        <w:pStyle w:val="11"/>
        <w:numPr>
          <w:ilvl w:val="1"/>
          <w:numId w:val="9"/>
        </w:numPr>
        <w:tabs>
          <w:tab w:val="left" w:pos="900"/>
          <w:tab w:val="left" w:pos="901"/>
        </w:tabs>
        <w:rPr>
          <w:sz w:val="21"/>
        </w:rPr>
      </w:pPr>
      <w:r>
        <w:rPr>
          <w:spacing w:val="-12"/>
          <w:sz w:val="21"/>
        </w:rPr>
        <w:t xml:space="preserve">浏览获取 </w:t>
      </w:r>
      <w:r>
        <w:rPr>
          <w:rFonts w:ascii="Times New Roman" w:eastAsia="Times New Roman"/>
          <w:sz w:val="21"/>
        </w:rPr>
        <w:t>xml</w:t>
      </w:r>
      <w:r>
        <w:rPr>
          <w:rFonts w:ascii="Times New Roman" w:eastAsia="Times New Roman"/>
          <w:spacing w:val="-3"/>
          <w:sz w:val="21"/>
        </w:rPr>
        <w:t xml:space="preserve"> </w:t>
      </w:r>
      <w:r>
        <w:rPr>
          <w:spacing w:val="-13"/>
          <w:sz w:val="21"/>
        </w:rPr>
        <w:t xml:space="preserve">文件，将 </w:t>
      </w:r>
      <w:r>
        <w:rPr>
          <w:rFonts w:ascii="Times New Roman" w:eastAsia="Times New Roman"/>
          <w:sz w:val="21"/>
        </w:rPr>
        <w:t>xml</w:t>
      </w:r>
      <w:r>
        <w:rPr>
          <w:rFonts w:ascii="Times New Roman" w:eastAsia="Times New Roman"/>
          <w:spacing w:val="-1"/>
          <w:sz w:val="21"/>
        </w:rPr>
        <w:t xml:space="preserve"> </w:t>
      </w:r>
      <w:r>
        <w:rPr>
          <w:spacing w:val="-10"/>
          <w:sz w:val="21"/>
        </w:rPr>
        <w:t xml:space="preserve">文件添加到 </w:t>
      </w:r>
      <w:r>
        <w:rPr>
          <w:rFonts w:ascii="Times New Roman" w:eastAsia="Times New Roman"/>
          <w:sz w:val="21"/>
        </w:rPr>
        <w:t xml:space="preserve">kettle </w:t>
      </w:r>
      <w:r>
        <w:rPr>
          <w:sz w:val="21"/>
        </w:rPr>
        <w:t>中</w:t>
      </w:r>
    </w:p>
    <w:p>
      <w:pPr>
        <w:pStyle w:val="5"/>
        <w:spacing w:before="6"/>
        <w:rPr>
          <w:sz w:val="15"/>
        </w:rPr>
      </w:pPr>
    </w:p>
    <w:p>
      <w:pPr>
        <w:pStyle w:val="11"/>
        <w:numPr>
          <w:ilvl w:val="1"/>
          <w:numId w:val="9"/>
        </w:numPr>
        <w:tabs>
          <w:tab w:val="left" w:pos="900"/>
          <w:tab w:val="left" w:pos="901"/>
        </w:tabs>
        <w:spacing w:before="1"/>
        <w:rPr>
          <w:sz w:val="21"/>
        </w:rPr>
      </w:pPr>
      <w:r>
        <w:rPr>
          <w:spacing w:val="-18"/>
          <w:sz w:val="21"/>
        </w:rPr>
        <w:t xml:space="preserve">获取 </w:t>
      </w:r>
      <w:r>
        <w:rPr>
          <w:rFonts w:ascii="Times New Roman" w:eastAsia="Times New Roman"/>
          <w:sz w:val="21"/>
        </w:rPr>
        <w:t>xml</w:t>
      </w:r>
      <w:r>
        <w:rPr>
          <w:rFonts w:ascii="Times New Roman" w:eastAsia="Times New Roman"/>
          <w:spacing w:val="-4"/>
          <w:sz w:val="21"/>
        </w:rPr>
        <w:t xml:space="preserve"> </w:t>
      </w:r>
      <w:r>
        <w:rPr>
          <w:spacing w:val="-3"/>
          <w:sz w:val="21"/>
        </w:rPr>
        <w:t>文档的所有路径，设置合适的循环读取路径</w:t>
      </w:r>
    </w:p>
    <w:p>
      <w:pPr>
        <w:pStyle w:val="5"/>
        <w:spacing w:before="6"/>
        <w:rPr>
          <w:sz w:val="15"/>
        </w:rPr>
      </w:pPr>
    </w:p>
    <w:p>
      <w:pPr>
        <w:pStyle w:val="11"/>
        <w:numPr>
          <w:ilvl w:val="1"/>
          <w:numId w:val="9"/>
        </w:numPr>
        <w:tabs>
          <w:tab w:val="left" w:pos="900"/>
          <w:tab w:val="left" w:pos="901"/>
        </w:tabs>
        <w:rPr>
          <w:sz w:val="21"/>
        </w:rPr>
      </w:pPr>
      <w:r>
        <w:rPr>
          <w:spacing w:val="-3"/>
          <w:sz w:val="21"/>
        </w:rPr>
        <w:t>获取字段，获得自己想要读取的所有字段，并且设置适当的格式</w:t>
      </w:r>
    </w:p>
    <w:p>
      <w:pPr>
        <w:pStyle w:val="5"/>
        <w:spacing w:before="7"/>
        <w:rPr>
          <w:sz w:val="15"/>
        </w:rPr>
      </w:pPr>
    </w:p>
    <w:p>
      <w:pPr>
        <w:pStyle w:val="11"/>
        <w:numPr>
          <w:ilvl w:val="1"/>
          <w:numId w:val="9"/>
        </w:numPr>
        <w:tabs>
          <w:tab w:val="left" w:pos="900"/>
          <w:tab w:val="left" w:pos="901"/>
        </w:tabs>
        <w:rPr>
          <w:sz w:val="21"/>
        </w:rPr>
      </w:pPr>
      <w:r>
        <w:rPr>
          <w:spacing w:val="-3"/>
          <w:sz w:val="21"/>
        </w:rPr>
        <w:t>预览数据，看看能否读取到自己想要的数据</w:t>
      </w:r>
    </w:p>
    <w:p>
      <w:pPr>
        <w:rPr>
          <w:sz w:val="21"/>
        </w:rPr>
      </w:pPr>
    </w:p>
    <w:p>
      <w:pPr>
        <w:rPr>
          <w:rFonts w:hint="eastAsia"/>
          <w:sz w:val="21"/>
        </w:rPr>
        <w:sectPr>
          <w:pgSz w:w="11910" w:h="16840"/>
          <w:pgMar w:top="1640" w:right="980" w:bottom="1460" w:left="1680" w:header="852" w:footer="1215" w:gutter="0"/>
          <w:cols w:space="720" w:num="1"/>
        </w:sectPr>
      </w:pPr>
      <w:r>
        <w:rPr>
          <w:rFonts w:hint="eastAsia"/>
          <w:sz w:val="21"/>
          <w:lang w:val="en-US" w:bidi="ar-SA"/>
        </w:rPr>
        <w:drawing>
          <wp:inline distT="0" distB="0" distL="0" distR="0">
            <wp:extent cx="4721860" cy="30048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737617" cy="3014847"/>
                    </a:xfrm>
                    <a:prstGeom prst="rect">
                      <a:avLst/>
                    </a:prstGeom>
                    <a:noFill/>
                    <a:ln>
                      <a:noFill/>
                    </a:ln>
                  </pic:spPr>
                </pic:pic>
              </a:graphicData>
            </a:graphic>
          </wp:inline>
        </w:drawing>
      </w:r>
    </w:p>
    <w:p>
      <w:pPr>
        <w:pStyle w:val="5"/>
        <w:spacing w:before="11"/>
        <w:rPr>
          <w:sz w:val="3"/>
        </w:rPr>
      </w:pPr>
    </w:p>
    <w:p>
      <w:pPr>
        <w:pStyle w:val="5"/>
        <w:ind w:left="540"/>
        <w:rPr>
          <w:sz w:val="20"/>
        </w:rPr>
      </w:pPr>
      <w:r>
        <w:rPr>
          <w:sz w:val="20"/>
          <w:lang w:val="en-US" w:bidi="ar-SA"/>
        </w:rPr>
        <w:drawing>
          <wp:inline distT="0" distB="0" distL="0" distR="0">
            <wp:extent cx="3851910" cy="3249295"/>
            <wp:effectExtent l="0" t="0" r="0" b="0"/>
            <wp:docPr id="73"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48.png"/>
                    <pic:cNvPicPr>
                      <a:picLocks noChangeAspect="1"/>
                    </pic:cNvPicPr>
                  </pic:nvPicPr>
                  <pic:blipFill>
                    <a:blip r:embed="rId48" cstate="print"/>
                    <a:stretch>
                      <a:fillRect/>
                    </a:stretch>
                  </pic:blipFill>
                  <pic:spPr>
                    <a:xfrm>
                      <a:off x="0" y="0"/>
                      <a:ext cx="3852304" cy="3249834"/>
                    </a:xfrm>
                    <a:prstGeom prst="rect">
                      <a:avLst/>
                    </a:prstGeom>
                  </pic:spPr>
                </pic:pic>
              </a:graphicData>
            </a:graphic>
          </wp:inline>
        </w:drawing>
      </w:r>
    </w:p>
    <w:p>
      <w:pPr>
        <w:pStyle w:val="5"/>
        <w:spacing w:before="3"/>
        <w:rPr>
          <w:sz w:val="11"/>
        </w:rPr>
      </w:pPr>
      <w:r>
        <w:rPr>
          <w:lang w:val="en-US" w:bidi="ar-SA"/>
        </w:rPr>
        <w:drawing>
          <wp:anchor distT="0" distB="0" distL="0" distR="0" simplePos="0" relativeHeight="251680768" behindDoc="0" locked="0" layoutInCell="1" allowOverlap="1">
            <wp:simplePos x="0" y="0"/>
            <wp:positionH relativeFrom="page">
              <wp:posOffset>1409700</wp:posOffset>
            </wp:positionH>
            <wp:positionV relativeFrom="paragraph">
              <wp:posOffset>115570</wp:posOffset>
            </wp:positionV>
            <wp:extent cx="3852545" cy="3249930"/>
            <wp:effectExtent l="0" t="0" r="0" b="0"/>
            <wp:wrapTopAndBottom/>
            <wp:docPr id="75"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49.png"/>
                    <pic:cNvPicPr>
                      <a:picLocks noChangeAspect="1"/>
                    </pic:cNvPicPr>
                  </pic:nvPicPr>
                  <pic:blipFill>
                    <a:blip r:embed="rId49" cstate="print"/>
                    <a:stretch>
                      <a:fillRect/>
                    </a:stretch>
                  </pic:blipFill>
                  <pic:spPr>
                    <a:xfrm>
                      <a:off x="0" y="0"/>
                      <a:ext cx="3852339" cy="3249834"/>
                    </a:xfrm>
                    <a:prstGeom prst="rect">
                      <a:avLst/>
                    </a:prstGeom>
                  </pic:spPr>
                </pic:pic>
              </a:graphicData>
            </a:graphic>
          </wp:anchor>
        </w:drawing>
      </w:r>
    </w:p>
    <w:p>
      <w:pPr>
        <w:pStyle w:val="5"/>
        <w:spacing w:before="6"/>
        <w:rPr>
          <w:sz w:val="6"/>
        </w:rPr>
      </w:pPr>
    </w:p>
    <w:p>
      <w:pPr>
        <w:pStyle w:val="5"/>
        <w:spacing w:before="79"/>
        <w:ind w:left="540"/>
      </w:pPr>
      <w:r>
        <w:t xml:space="preserve">本章节任务：熟悉 </w:t>
      </w:r>
      <w:r>
        <w:rPr>
          <w:rFonts w:ascii="Times New Roman" w:eastAsia="Times New Roman"/>
        </w:rPr>
        <w:t xml:space="preserve">XML </w:t>
      </w:r>
      <w:r>
        <w:t xml:space="preserve">输入控件，将 </w:t>
      </w:r>
      <w:r>
        <w:rPr>
          <w:rFonts w:ascii="Times New Roman" w:eastAsia="Times New Roman"/>
        </w:rPr>
        <w:t xml:space="preserve">XML </w:t>
      </w:r>
      <w:r>
        <w:t xml:space="preserve">文件的学生数据写到 </w:t>
      </w:r>
      <w:r>
        <w:rPr>
          <w:rFonts w:ascii="Times New Roman" w:eastAsia="Times New Roman"/>
        </w:rPr>
        <w:t xml:space="preserve">excel </w:t>
      </w:r>
      <w:r>
        <w:t>文件中</w:t>
      </w:r>
    </w:p>
    <w:p>
      <w:pPr>
        <w:pStyle w:val="5"/>
        <w:rPr>
          <w:sz w:val="20"/>
        </w:rPr>
      </w:pPr>
    </w:p>
    <w:p>
      <w:pPr>
        <w:pStyle w:val="5"/>
        <w:spacing w:before="8"/>
        <w:rPr>
          <w:sz w:val="18"/>
        </w:rPr>
      </w:pPr>
      <w:r>
        <w:rPr>
          <w:lang w:val="en-US" w:bidi="ar-SA"/>
        </w:rPr>
        <w:drawing>
          <wp:anchor distT="0" distB="0" distL="0" distR="0" simplePos="0" relativeHeight="251681792" behindDoc="0" locked="0" layoutInCell="1" allowOverlap="1">
            <wp:simplePos x="0" y="0"/>
            <wp:positionH relativeFrom="page">
              <wp:posOffset>1624330</wp:posOffset>
            </wp:positionH>
            <wp:positionV relativeFrom="paragraph">
              <wp:posOffset>175895</wp:posOffset>
            </wp:positionV>
            <wp:extent cx="2408555" cy="532130"/>
            <wp:effectExtent l="0" t="0" r="0" b="0"/>
            <wp:wrapTopAndBottom/>
            <wp:docPr id="77"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50.png"/>
                    <pic:cNvPicPr>
                      <a:picLocks noChangeAspect="1"/>
                    </pic:cNvPicPr>
                  </pic:nvPicPr>
                  <pic:blipFill>
                    <a:blip r:embed="rId50" cstate="print"/>
                    <a:stretch>
                      <a:fillRect/>
                    </a:stretch>
                  </pic:blipFill>
                  <pic:spPr>
                    <a:xfrm>
                      <a:off x="0" y="0"/>
                      <a:ext cx="2408307" cy="532447"/>
                    </a:xfrm>
                    <a:prstGeom prst="rect">
                      <a:avLst/>
                    </a:prstGeom>
                  </pic:spPr>
                </pic:pic>
              </a:graphicData>
            </a:graphic>
          </wp:anchor>
        </w:drawing>
      </w:r>
    </w:p>
    <w:p>
      <w:pPr>
        <w:rPr>
          <w:sz w:val="18"/>
        </w:rPr>
        <w:sectPr>
          <w:pgSz w:w="11910" w:h="16840"/>
          <w:pgMar w:top="1640" w:right="980" w:bottom="1460" w:left="1680" w:header="852" w:footer="1215" w:gutter="0"/>
          <w:cols w:space="720" w:num="1"/>
        </w:sectPr>
      </w:pPr>
    </w:p>
    <w:p>
      <w:pPr>
        <w:pStyle w:val="4"/>
        <w:numPr>
          <w:ilvl w:val="2"/>
          <w:numId w:val="7"/>
        </w:numPr>
      </w:pPr>
      <w:r>
        <w:rPr>
          <w:rFonts w:ascii="Times New Roman" w:eastAsia="Times New Roman"/>
        </w:rPr>
        <w:t>JSON</w:t>
      </w:r>
      <w:r>
        <w:rPr>
          <w:rFonts w:ascii="Times New Roman" w:eastAsia="Times New Roman"/>
          <w:spacing w:val="-3"/>
        </w:rPr>
        <w:t xml:space="preserve"> </w:t>
      </w:r>
      <w:r>
        <w:t>输入</w:t>
      </w:r>
    </w:p>
    <w:p>
      <w:pPr>
        <w:pStyle w:val="11"/>
        <w:numPr>
          <w:ilvl w:val="0"/>
          <w:numId w:val="10"/>
        </w:numPr>
        <w:tabs>
          <w:tab w:val="left" w:pos="439"/>
        </w:tabs>
        <w:spacing w:before="156"/>
        <w:rPr>
          <w:sz w:val="21"/>
        </w:rPr>
      </w:pPr>
      <w:r>
        <w:rPr>
          <w:rFonts w:ascii="Times New Roman" w:eastAsia="Times New Roman"/>
          <w:sz w:val="21"/>
        </w:rPr>
        <w:t xml:space="preserve">JSON </w:t>
      </w:r>
      <w:r>
        <w:rPr>
          <w:spacing w:val="-3"/>
          <w:sz w:val="21"/>
        </w:rPr>
        <w:t>简介</w:t>
      </w:r>
    </w:p>
    <w:p>
      <w:pPr>
        <w:pStyle w:val="5"/>
        <w:spacing w:before="119" w:line="417" w:lineRule="auto"/>
        <w:ind w:left="120" w:right="811" w:firstLine="419"/>
        <w:jc w:val="both"/>
      </w:pPr>
      <w:r>
        <w:rPr>
          <w:rFonts w:ascii="Times New Roman" w:eastAsia="Times New Roman"/>
        </w:rPr>
        <w:t xml:space="preserve">JSON(JavaScript Object Notation, JS </w:t>
      </w:r>
      <w:r>
        <w:rPr>
          <w:spacing w:val="-2"/>
        </w:rPr>
        <w:t>对象简谱</w:t>
      </w:r>
      <w:r>
        <w:rPr>
          <w:rFonts w:ascii="Times New Roman" w:eastAsia="Times New Roman"/>
          <w:spacing w:val="25"/>
        </w:rPr>
        <w:t xml:space="preserve">) </w:t>
      </w:r>
      <w:r>
        <w:rPr>
          <w:spacing w:val="-7"/>
        </w:rPr>
        <w:t>是一种轻量级的数据交换格式。</w:t>
      </w:r>
      <w:r>
        <w:rPr>
          <w:rFonts w:ascii="Times New Roman" w:eastAsia="Times New Roman"/>
        </w:rPr>
        <w:t xml:space="preserve">JSON </w:t>
      </w:r>
      <w:r>
        <w:t>对</w:t>
      </w:r>
      <w:r>
        <w:rPr>
          <w:spacing w:val="-6"/>
        </w:rPr>
        <w:t xml:space="preserve">象本质上就是一个 </w:t>
      </w:r>
      <w:r>
        <w:rPr>
          <w:rFonts w:ascii="Times New Roman" w:eastAsia="Times New Roman"/>
        </w:rPr>
        <w:t xml:space="preserve">JS </w:t>
      </w:r>
      <w:r>
        <w:rPr>
          <w:spacing w:val="-3"/>
        </w:rPr>
        <w:t>对象，但是这个对象比较特殊，它可以直接转换为字符串，在不同语言中进行传递，通过工具又可以转换为其他语言中的对象。</w:t>
      </w:r>
    </w:p>
    <w:p>
      <w:pPr>
        <w:pStyle w:val="5"/>
        <w:spacing w:line="417" w:lineRule="auto"/>
        <w:ind w:left="540" w:right="5204"/>
        <w:rPr>
          <w:rFonts w:ascii="Times New Roman" w:eastAsia="Times New Roman"/>
          <w:b/>
        </w:rPr>
      </w:pPr>
      <w:r>
        <w:rPr>
          <w:rFonts w:ascii="Times New Roman" w:eastAsia="Times New Roman"/>
        </w:rPr>
        <w:t xml:space="preserve">JSON </w:t>
      </w:r>
      <w:r>
        <w:t>核心概念：数组、对象、属性。数组：</w:t>
      </w:r>
      <w:r>
        <w:rPr>
          <w:rFonts w:ascii="Times New Roman" w:eastAsia="Times New Roman"/>
          <w:b/>
        </w:rPr>
        <w:t>[ ]</w:t>
      </w:r>
    </w:p>
    <w:p>
      <w:pPr>
        <w:ind w:left="540"/>
        <w:rPr>
          <w:rFonts w:ascii="Times New Roman" w:eastAsia="Times New Roman"/>
          <w:b/>
          <w:sz w:val="21"/>
        </w:rPr>
      </w:pPr>
      <w:r>
        <w:rPr>
          <w:sz w:val="21"/>
        </w:rPr>
        <w:t>对象：</w:t>
      </w:r>
      <w:r>
        <w:rPr>
          <w:rFonts w:ascii="Times New Roman" w:eastAsia="Times New Roman"/>
          <w:b/>
          <w:sz w:val="21"/>
        </w:rPr>
        <w:t>{ }</w:t>
      </w:r>
    </w:p>
    <w:p>
      <w:pPr>
        <w:ind w:left="540"/>
        <w:rPr>
          <w:rFonts w:ascii="Times New Roman" w:eastAsia="Times New Roman"/>
          <w:b/>
          <w:sz w:val="21"/>
        </w:rPr>
      </w:pPr>
    </w:p>
    <w:p>
      <w:pPr>
        <w:ind w:left="540"/>
        <w:rPr>
          <w:rFonts w:ascii="Times New Roman" w:eastAsia="Times New Roman"/>
          <w:b/>
          <w:sz w:val="21"/>
        </w:rPr>
      </w:pPr>
      <w:r>
        <w:rPr>
          <w:sz w:val="21"/>
        </w:rPr>
        <w:t>属性：</w:t>
      </w:r>
      <w:r>
        <w:rPr>
          <w:rFonts w:ascii="Times New Roman" w:eastAsia="Times New Roman"/>
          <w:b/>
          <w:sz w:val="21"/>
        </w:rPr>
        <w:t>key:value</w:t>
      </w:r>
    </w:p>
    <w:p>
      <w:pPr>
        <w:pStyle w:val="5"/>
        <w:spacing w:before="4"/>
        <w:rPr>
          <w:rFonts w:ascii="Times New Roman"/>
          <w:b/>
          <w:sz w:val="17"/>
        </w:rPr>
      </w:pPr>
    </w:p>
    <w:p>
      <w:pPr>
        <w:pStyle w:val="11"/>
        <w:numPr>
          <w:ilvl w:val="0"/>
          <w:numId w:val="10"/>
        </w:numPr>
        <w:tabs>
          <w:tab w:val="left" w:pos="439"/>
        </w:tabs>
        <w:rPr>
          <w:rFonts w:ascii="Times New Roman"/>
          <w:sz w:val="21"/>
        </w:rPr>
      </w:pPr>
      <w:r>
        <w:rPr>
          <w:rFonts w:ascii="Times New Roman"/>
          <w:sz w:val="21"/>
        </w:rPr>
        <w:t>JSON Path</w:t>
      </w:r>
    </w:p>
    <w:p>
      <w:pPr>
        <w:pStyle w:val="5"/>
        <w:spacing w:before="3"/>
        <w:rPr>
          <w:rFonts w:ascii="Times New Roman"/>
          <w:sz w:val="17"/>
        </w:rPr>
      </w:pPr>
    </w:p>
    <w:p>
      <w:pPr>
        <w:pStyle w:val="5"/>
        <w:spacing w:line="417" w:lineRule="auto"/>
        <w:ind w:left="120" w:right="811" w:firstLine="419"/>
        <w:jc w:val="both"/>
      </w:pPr>
      <w:r>
        <w:rPr>
          <w:rFonts w:ascii="Times New Roman" w:hAnsi="Times New Roman" w:eastAsia="Times New Roman"/>
        </w:rPr>
        <w:t xml:space="preserve">JSONPath </w:t>
      </w:r>
      <w:r>
        <w:rPr>
          <w:spacing w:val="-12"/>
        </w:rPr>
        <w:t xml:space="preserve">类似于 </w:t>
      </w:r>
      <w:r>
        <w:rPr>
          <w:rFonts w:ascii="Times New Roman" w:hAnsi="Times New Roman" w:eastAsia="Times New Roman"/>
        </w:rPr>
        <w:t xml:space="preserve">XPath </w:t>
      </w:r>
      <w:r>
        <w:rPr>
          <w:spacing w:val="-20"/>
        </w:rPr>
        <w:t xml:space="preserve">在 </w:t>
      </w:r>
      <w:r>
        <w:rPr>
          <w:rFonts w:ascii="Times New Roman" w:hAnsi="Times New Roman" w:eastAsia="Times New Roman"/>
        </w:rPr>
        <w:t xml:space="preserve">xml </w:t>
      </w:r>
      <w:r>
        <w:rPr>
          <w:spacing w:val="-3"/>
        </w:rPr>
        <w:t>文档中的定位，</w:t>
      </w:r>
      <w:r>
        <w:rPr>
          <w:rFonts w:ascii="Times New Roman" w:hAnsi="Times New Roman" w:eastAsia="Times New Roman"/>
        </w:rPr>
        <w:t xml:space="preserve">JsonPath </w:t>
      </w:r>
      <w:r>
        <w:rPr>
          <w:spacing w:val="-3"/>
        </w:rPr>
        <w:t xml:space="preserve">表达式通常是用来路径检索或设置 </w:t>
      </w:r>
      <w:r>
        <w:rPr>
          <w:rFonts w:ascii="Times New Roman" w:hAnsi="Times New Roman" w:eastAsia="Times New Roman"/>
          <w:spacing w:val="-1"/>
        </w:rPr>
        <w:t>J</w:t>
      </w:r>
      <w:r>
        <w:rPr>
          <w:rFonts w:ascii="Times New Roman" w:hAnsi="Times New Roman" w:eastAsia="Times New Roman"/>
          <w:spacing w:val="-2"/>
        </w:rPr>
        <w:t>s</w:t>
      </w:r>
      <w:r>
        <w:rPr>
          <w:rFonts w:ascii="Times New Roman" w:hAnsi="Times New Roman" w:eastAsia="Times New Roman"/>
          <w:spacing w:val="-3"/>
        </w:rPr>
        <w:t>o</w:t>
      </w:r>
      <w:r>
        <w:rPr>
          <w:rFonts w:ascii="Times New Roman" w:hAnsi="Times New Roman" w:eastAsia="Times New Roman"/>
        </w:rPr>
        <w:t xml:space="preserve">n </w:t>
      </w:r>
      <w:r>
        <w:rPr>
          <w:spacing w:val="-7"/>
        </w:rPr>
        <w:t>的。其表达式可以接受“</w:t>
      </w:r>
      <w:r>
        <w:rPr>
          <w:rFonts w:ascii="Times New Roman" w:hAnsi="Times New Roman" w:eastAsia="Times New Roman"/>
        </w:rPr>
        <w:t>do</w:t>
      </w:r>
      <w:r>
        <w:rPr>
          <w:rFonts w:ascii="Times New Roman" w:hAnsi="Times New Roman" w:eastAsia="Times New Roman"/>
          <w:spacing w:val="-2"/>
        </w:rPr>
        <w:t>t</w:t>
      </w:r>
      <w:r>
        <w:t>–</w:t>
      </w:r>
      <w:r>
        <w:rPr>
          <w:rFonts w:ascii="Times New Roman" w:hAnsi="Times New Roman" w:eastAsia="Times New Roman"/>
        </w:rPr>
        <w:t>no</w:t>
      </w:r>
      <w:r>
        <w:rPr>
          <w:rFonts w:ascii="Times New Roman" w:hAnsi="Times New Roman" w:eastAsia="Times New Roman"/>
          <w:spacing w:val="-2"/>
        </w:rPr>
        <w:t>t</w:t>
      </w:r>
      <w:r>
        <w:rPr>
          <w:rFonts w:ascii="Times New Roman" w:hAnsi="Times New Roman" w:eastAsia="Times New Roman"/>
        </w:rPr>
        <w:t>a</w:t>
      </w:r>
      <w:r>
        <w:rPr>
          <w:rFonts w:ascii="Times New Roman" w:hAnsi="Times New Roman" w:eastAsia="Times New Roman"/>
          <w:spacing w:val="-2"/>
        </w:rPr>
        <w:t>ti</w:t>
      </w:r>
      <w:r>
        <w:rPr>
          <w:rFonts w:ascii="Times New Roman" w:hAnsi="Times New Roman" w:eastAsia="Times New Roman"/>
        </w:rPr>
        <w:t>o</w:t>
      </w:r>
      <w:r>
        <w:rPr>
          <w:rFonts w:ascii="Times New Roman" w:hAnsi="Times New Roman" w:eastAsia="Times New Roman"/>
          <w:spacing w:val="-1"/>
        </w:rPr>
        <w:t>n</w:t>
      </w:r>
      <w:r>
        <w:rPr>
          <w:spacing w:val="-125"/>
        </w:rPr>
        <w:t>”</w:t>
      </w:r>
      <w:r>
        <w:rPr>
          <w:spacing w:val="-3"/>
        </w:rPr>
        <w:t>（</w:t>
      </w:r>
      <w:r>
        <w:rPr>
          <w:spacing w:val="-1"/>
        </w:rPr>
        <w:t>点记法</w:t>
      </w:r>
      <w:r>
        <w:rPr>
          <w:spacing w:val="-20"/>
        </w:rPr>
        <w:t>）</w:t>
      </w:r>
      <w:r>
        <w:rPr>
          <w:spacing w:val="-10"/>
        </w:rPr>
        <w:t>和“</w:t>
      </w:r>
      <w:r>
        <w:rPr>
          <w:rFonts w:ascii="Times New Roman" w:hAnsi="Times New Roman" w:eastAsia="Times New Roman"/>
        </w:rPr>
        <w:t>b</w:t>
      </w:r>
      <w:r>
        <w:rPr>
          <w:rFonts w:ascii="Times New Roman" w:hAnsi="Times New Roman" w:eastAsia="Times New Roman"/>
          <w:spacing w:val="-1"/>
        </w:rPr>
        <w:t>r</w:t>
      </w:r>
      <w:r>
        <w:rPr>
          <w:rFonts w:ascii="Times New Roman" w:hAnsi="Times New Roman" w:eastAsia="Times New Roman"/>
        </w:rPr>
        <w:t>acke</w:t>
      </w:r>
      <w:r>
        <w:rPr>
          <w:rFonts w:ascii="Times New Roman" w:hAnsi="Times New Roman" w:eastAsia="Times New Roman"/>
          <w:spacing w:val="-5"/>
        </w:rPr>
        <w:t>t</w:t>
      </w:r>
      <w:r>
        <w:t>–</w:t>
      </w:r>
      <w:r>
        <w:rPr>
          <w:rFonts w:ascii="Times New Roman" w:hAnsi="Times New Roman" w:eastAsia="Times New Roman"/>
        </w:rPr>
        <w:t>no</w:t>
      </w:r>
      <w:r>
        <w:rPr>
          <w:rFonts w:ascii="Times New Roman" w:hAnsi="Times New Roman" w:eastAsia="Times New Roman"/>
          <w:spacing w:val="-2"/>
        </w:rPr>
        <w:t>t</w:t>
      </w:r>
      <w:r>
        <w:rPr>
          <w:rFonts w:ascii="Times New Roman" w:hAnsi="Times New Roman" w:eastAsia="Times New Roman"/>
          <w:spacing w:val="-3"/>
        </w:rPr>
        <w:t>a</w:t>
      </w:r>
      <w:r>
        <w:rPr>
          <w:rFonts w:ascii="Times New Roman" w:hAnsi="Times New Roman" w:eastAsia="Times New Roman"/>
          <w:spacing w:val="-2"/>
        </w:rPr>
        <w:t>ti</w:t>
      </w:r>
      <w:r>
        <w:rPr>
          <w:rFonts w:ascii="Times New Roman" w:hAnsi="Times New Roman" w:eastAsia="Times New Roman"/>
        </w:rPr>
        <w:t>on</w:t>
      </w:r>
      <w:r>
        <w:rPr>
          <w:spacing w:val="-123"/>
        </w:rPr>
        <w:t>”</w:t>
      </w:r>
      <w:r>
        <w:t>（</w:t>
      </w:r>
      <w:r>
        <w:rPr>
          <w:spacing w:val="-2"/>
        </w:rPr>
        <w:t>括号记法）格式</w:t>
      </w:r>
    </w:p>
    <w:p>
      <w:pPr>
        <w:pStyle w:val="5"/>
        <w:spacing w:line="269" w:lineRule="exact"/>
        <w:ind w:left="540"/>
        <w:rPr>
          <w:rFonts w:ascii="Times New Roman" w:eastAsia="Times New Roman"/>
        </w:rPr>
      </w:pPr>
      <w:r>
        <w:t>点记法：</w:t>
      </w:r>
      <w:r>
        <w:rPr>
          <w:rFonts w:ascii="Times New Roman" w:eastAsia="Times New Roman"/>
        </w:rPr>
        <w:t>$.store.book[0].title</w:t>
      </w:r>
    </w:p>
    <w:p>
      <w:pPr>
        <w:pStyle w:val="5"/>
        <w:spacing w:before="4"/>
        <w:rPr>
          <w:rFonts w:ascii="Times New Roman"/>
          <w:sz w:val="17"/>
        </w:rPr>
      </w:pPr>
    </w:p>
    <w:p>
      <w:pPr>
        <w:pStyle w:val="5"/>
        <w:ind w:left="540"/>
        <w:rPr>
          <w:rFonts w:ascii="Times New Roman" w:hAnsi="Times New Roman" w:eastAsia="Times New Roman"/>
        </w:rPr>
      </w:pPr>
      <w:r>
        <w:t>括号记法：</w:t>
      </w:r>
      <w:r>
        <w:rPr>
          <w:rFonts w:ascii="Times New Roman" w:hAnsi="Times New Roman" w:eastAsia="Times New Roman"/>
        </w:rPr>
        <w:t>$[</w:t>
      </w:r>
      <w:r>
        <w:t>‘</w:t>
      </w:r>
      <w:r>
        <w:rPr>
          <w:rFonts w:ascii="Times New Roman" w:hAnsi="Times New Roman" w:eastAsia="Times New Roman"/>
        </w:rPr>
        <w:t>store</w:t>
      </w:r>
      <w:r>
        <w:t>’</w:t>
      </w:r>
      <w:r>
        <w:rPr>
          <w:rFonts w:ascii="Times New Roman" w:hAnsi="Times New Roman" w:eastAsia="Times New Roman"/>
        </w:rPr>
        <w:t>][</w:t>
      </w:r>
      <w:r>
        <w:t>‘</w:t>
      </w:r>
      <w:r>
        <w:rPr>
          <w:rFonts w:ascii="Times New Roman" w:hAnsi="Times New Roman" w:eastAsia="Times New Roman"/>
        </w:rPr>
        <w:t>book</w:t>
      </w:r>
      <w:r>
        <w:t>’</w:t>
      </w:r>
      <w:r>
        <w:rPr>
          <w:rFonts w:ascii="Times New Roman" w:hAnsi="Times New Roman" w:eastAsia="Times New Roman"/>
        </w:rPr>
        <w:t>][0][</w:t>
      </w:r>
      <w:r>
        <w:t>‘</w:t>
      </w:r>
      <w:r>
        <w:rPr>
          <w:rFonts w:ascii="Times New Roman" w:hAnsi="Times New Roman" w:eastAsia="Times New Roman"/>
        </w:rPr>
        <w:t>title</w:t>
      </w:r>
      <w:r>
        <w:t>’</w:t>
      </w:r>
      <w:r>
        <w:rPr>
          <w:rFonts w:ascii="Times New Roman" w:hAnsi="Times New Roman" w:eastAsia="Times New Roman"/>
        </w:rPr>
        <w:t>]</w:t>
      </w:r>
    </w:p>
    <w:p>
      <w:pPr>
        <w:pStyle w:val="5"/>
        <w:spacing w:before="7"/>
        <w:rPr>
          <w:rFonts w:ascii="Times New Roman"/>
          <w:sz w:val="18"/>
        </w:rPr>
      </w:pPr>
      <w:r>
        <w:rPr>
          <w:lang w:val="en-US" w:bidi="ar-SA"/>
        </w:rPr>
        <w:drawing>
          <wp:anchor distT="0" distB="0" distL="0" distR="0" simplePos="0" relativeHeight="251682816" behindDoc="0" locked="0" layoutInCell="1" allowOverlap="1">
            <wp:simplePos x="0" y="0"/>
            <wp:positionH relativeFrom="page">
              <wp:posOffset>1371600</wp:posOffset>
            </wp:positionH>
            <wp:positionV relativeFrom="paragraph">
              <wp:posOffset>160655</wp:posOffset>
            </wp:positionV>
            <wp:extent cx="4443095" cy="2167255"/>
            <wp:effectExtent l="0" t="0" r="0" b="0"/>
            <wp:wrapTopAndBottom/>
            <wp:docPr id="79"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51.jpeg"/>
                    <pic:cNvPicPr>
                      <a:picLocks noChangeAspect="1"/>
                    </pic:cNvPicPr>
                  </pic:nvPicPr>
                  <pic:blipFill>
                    <a:blip r:embed="rId51" cstate="print"/>
                    <a:stretch>
                      <a:fillRect/>
                    </a:stretch>
                  </pic:blipFill>
                  <pic:spPr>
                    <a:xfrm>
                      <a:off x="0" y="0"/>
                      <a:ext cx="4443382" cy="2167128"/>
                    </a:xfrm>
                    <a:prstGeom prst="rect">
                      <a:avLst/>
                    </a:prstGeom>
                  </pic:spPr>
                </pic:pic>
              </a:graphicData>
            </a:graphic>
          </wp:anchor>
        </w:drawing>
      </w:r>
    </w:p>
    <w:p>
      <w:pPr>
        <w:pStyle w:val="5"/>
        <w:spacing w:before="7"/>
        <w:rPr>
          <w:rFonts w:ascii="Times New Roman"/>
        </w:rPr>
      </w:pPr>
    </w:p>
    <w:p>
      <w:pPr>
        <w:pStyle w:val="11"/>
        <w:numPr>
          <w:ilvl w:val="0"/>
          <w:numId w:val="10"/>
        </w:numPr>
        <w:tabs>
          <w:tab w:val="left" w:pos="481"/>
        </w:tabs>
        <w:ind w:left="480" w:hanging="360"/>
        <w:rPr>
          <w:sz w:val="21"/>
        </w:rPr>
      </w:pPr>
      <w:r>
        <w:rPr>
          <w:rFonts w:ascii="Times New Roman" w:eastAsia="Times New Roman"/>
          <w:sz w:val="21"/>
        </w:rPr>
        <w:t>JSON</w:t>
      </w:r>
      <w:r>
        <w:rPr>
          <w:rFonts w:ascii="Times New Roman" w:eastAsia="Times New Roman"/>
          <w:spacing w:val="-2"/>
          <w:sz w:val="21"/>
        </w:rPr>
        <w:t xml:space="preserve"> </w:t>
      </w:r>
      <w:r>
        <w:rPr>
          <w:spacing w:val="-1"/>
          <w:sz w:val="21"/>
        </w:rPr>
        <w:t>输入控件</w:t>
      </w:r>
    </w:p>
    <w:p>
      <w:pPr>
        <w:pStyle w:val="5"/>
        <w:spacing w:before="7"/>
        <w:rPr>
          <w:sz w:val="15"/>
        </w:rPr>
      </w:pPr>
    </w:p>
    <w:p>
      <w:pPr>
        <w:pStyle w:val="5"/>
        <w:spacing w:line="417" w:lineRule="auto"/>
        <w:ind w:left="120" w:right="815" w:firstLine="419"/>
      </w:pPr>
      <w:r>
        <w:rPr>
          <w:spacing w:val="-17"/>
        </w:rPr>
        <w:t xml:space="preserve">了解 </w:t>
      </w:r>
      <w:r>
        <w:rPr>
          <w:rFonts w:ascii="Times New Roman" w:eastAsia="Times New Roman"/>
        </w:rPr>
        <w:t xml:space="preserve">JSON </w:t>
      </w:r>
      <w:r>
        <w:rPr>
          <w:spacing w:val="-14"/>
        </w:rPr>
        <w:t xml:space="preserve">格式和 </w:t>
      </w:r>
      <w:r>
        <w:rPr>
          <w:rFonts w:ascii="Times New Roman" w:eastAsia="Times New Roman"/>
        </w:rPr>
        <w:t xml:space="preserve">JSON Path </w:t>
      </w:r>
      <w:r>
        <w:rPr>
          <w:spacing w:val="-8"/>
        </w:rPr>
        <w:t xml:space="preserve">以后，我们要学习使用 </w:t>
      </w:r>
      <w:r>
        <w:rPr>
          <w:rFonts w:ascii="Times New Roman" w:eastAsia="Times New Roman"/>
        </w:rPr>
        <w:t xml:space="preserve">JSON </w:t>
      </w:r>
      <w:r>
        <w:rPr>
          <w:spacing w:val="-3"/>
        </w:rPr>
        <w:t>输入控件，</w:t>
      </w:r>
      <w:r>
        <w:rPr>
          <w:rFonts w:ascii="Times New Roman" w:eastAsia="Times New Roman"/>
        </w:rPr>
        <w:t xml:space="preserve">JSON </w:t>
      </w:r>
      <w:r>
        <w:rPr>
          <w:spacing w:val="-1"/>
        </w:rPr>
        <w:t>控件也是</w:t>
      </w:r>
      <w:r>
        <w:rPr>
          <w:spacing w:val="-13"/>
        </w:rPr>
        <w:t xml:space="preserve">企业里做 </w:t>
      </w:r>
      <w:r>
        <w:rPr>
          <w:rFonts w:ascii="Times New Roman" w:eastAsia="Times New Roman"/>
        </w:rPr>
        <w:t xml:space="preserve">ETL </w:t>
      </w:r>
      <w:r>
        <w:rPr>
          <w:spacing w:val="-3"/>
        </w:rPr>
        <w:t>常用的控件之一。</w:t>
      </w:r>
    </w:p>
    <w:p>
      <w:pPr>
        <w:pStyle w:val="11"/>
        <w:numPr>
          <w:ilvl w:val="1"/>
          <w:numId w:val="10"/>
        </w:numPr>
        <w:tabs>
          <w:tab w:val="left" w:pos="900"/>
          <w:tab w:val="left" w:pos="901"/>
        </w:tabs>
        <w:spacing w:line="269" w:lineRule="exact"/>
        <w:rPr>
          <w:sz w:val="21"/>
        </w:rPr>
      </w:pPr>
      <w:r>
        <w:rPr>
          <w:spacing w:val="-12"/>
          <w:sz w:val="21"/>
        </w:rPr>
        <w:t xml:space="preserve">浏览获取 </w:t>
      </w:r>
      <w:r>
        <w:rPr>
          <w:rFonts w:ascii="Times New Roman" w:eastAsia="Times New Roman"/>
          <w:sz w:val="21"/>
        </w:rPr>
        <w:t>JSON</w:t>
      </w:r>
      <w:r>
        <w:rPr>
          <w:rFonts w:ascii="Times New Roman" w:eastAsia="Times New Roman"/>
          <w:spacing w:val="-1"/>
          <w:sz w:val="21"/>
        </w:rPr>
        <w:t xml:space="preserve"> </w:t>
      </w:r>
      <w:r>
        <w:rPr>
          <w:spacing w:val="-13"/>
          <w:sz w:val="21"/>
        </w:rPr>
        <w:t xml:space="preserve">文件，将 </w:t>
      </w:r>
      <w:r>
        <w:rPr>
          <w:rFonts w:ascii="Times New Roman" w:eastAsia="Times New Roman"/>
          <w:sz w:val="21"/>
        </w:rPr>
        <w:t>json</w:t>
      </w:r>
      <w:r>
        <w:rPr>
          <w:rFonts w:ascii="Times New Roman" w:eastAsia="Times New Roman"/>
          <w:spacing w:val="-1"/>
          <w:sz w:val="21"/>
        </w:rPr>
        <w:t xml:space="preserve"> </w:t>
      </w:r>
      <w:r>
        <w:rPr>
          <w:spacing w:val="-12"/>
          <w:sz w:val="21"/>
        </w:rPr>
        <w:t xml:space="preserve">文件获取到 </w:t>
      </w:r>
      <w:r>
        <w:rPr>
          <w:rFonts w:ascii="Times New Roman" w:eastAsia="Times New Roman"/>
          <w:sz w:val="21"/>
        </w:rPr>
        <w:t>kettle</w:t>
      </w:r>
      <w:r>
        <w:rPr>
          <w:rFonts w:ascii="Times New Roman" w:eastAsia="Times New Roman"/>
          <w:spacing w:val="-1"/>
          <w:sz w:val="21"/>
        </w:rPr>
        <w:t xml:space="preserve"> </w:t>
      </w:r>
      <w:r>
        <w:rPr>
          <w:sz w:val="21"/>
        </w:rPr>
        <w:t>中</w:t>
      </w:r>
    </w:p>
    <w:p>
      <w:pPr>
        <w:pStyle w:val="5"/>
        <w:spacing w:before="7"/>
        <w:rPr>
          <w:sz w:val="15"/>
        </w:rPr>
      </w:pPr>
    </w:p>
    <w:p>
      <w:pPr>
        <w:pStyle w:val="11"/>
        <w:numPr>
          <w:ilvl w:val="1"/>
          <w:numId w:val="10"/>
        </w:numPr>
        <w:tabs>
          <w:tab w:val="left" w:pos="900"/>
          <w:tab w:val="left" w:pos="901"/>
        </w:tabs>
        <w:rPr>
          <w:sz w:val="21"/>
        </w:rPr>
      </w:pPr>
      <w:r>
        <w:rPr>
          <w:spacing w:val="-18"/>
          <w:sz w:val="21"/>
        </w:rPr>
        <w:t xml:space="preserve">根据 </w:t>
      </w:r>
      <w:r>
        <w:rPr>
          <w:rFonts w:ascii="Times New Roman" w:eastAsia="Times New Roman"/>
          <w:sz w:val="21"/>
        </w:rPr>
        <w:t xml:space="preserve">JSON Path </w:t>
      </w:r>
      <w:r>
        <w:rPr>
          <w:spacing w:val="-3"/>
          <w:sz w:val="21"/>
        </w:rPr>
        <w:t>点记法，获取到需要的字段，并且设置合适格式</w:t>
      </w:r>
    </w:p>
    <w:p>
      <w:pPr>
        <w:rPr>
          <w:sz w:val="21"/>
        </w:rPr>
        <w:sectPr>
          <w:pgSz w:w="11910" w:h="16840"/>
          <w:pgMar w:top="1640" w:right="980" w:bottom="1460" w:left="1680" w:header="852" w:footer="1215" w:gutter="0"/>
          <w:cols w:space="720" w:num="1"/>
        </w:sectPr>
      </w:pPr>
    </w:p>
    <w:p>
      <w:pPr>
        <w:pStyle w:val="5"/>
        <w:spacing w:before="1" w:after="1"/>
        <w:rPr>
          <w:sz w:val="8"/>
        </w:rPr>
      </w:pPr>
    </w:p>
    <w:p>
      <w:pPr>
        <w:pStyle w:val="5"/>
        <w:ind w:left="540"/>
        <w:rPr>
          <w:sz w:val="20"/>
        </w:rPr>
      </w:pPr>
      <w:r>
        <w:drawing>
          <wp:inline distT="0" distB="0" distL="114300" distR="114300">
            <wp:extent cx="4034790" cy="1726565"/>
            <wp:effectExtent l="0" t="0" r="3810" b="1079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52"/>
                    <a:stretch>
                      <a:fillRect/>
                    </a:stretch>
                  </pic:blipFill>
                  <pic:spPr>
                    <a:xfrm>
                      <a:off x="0" y="0"/>
                      <a:ext cx="4034790" cy="1726565"/>
                    </a:xfrm>
                    <a:prstGeom prst="rect">
                      <a:avLst/>
                    </a:prstGeom>
                    <a:noFill/>
                    <a:ln>
                      <a:noFill/>
                    </a:ln>
                  </pic:spPr>
                </pic:pic>
              </a:graphicData>
            </a:graphic>
          </wp:inline>
        </w:drawing>
      </w:r>
    </w:p>
    <w:p>
      <w:pPr>
        <w:pStyle w:val="5"/>
        <w:spacing w:before="1"/>
        <w:rPr>
          <w:sz w:val="10"/>
        </w:rPr>
      </w:pPr>
      <w:r>
        <w:pict>
          <v:group id="_x0000_s1056" o:spid="_x0000_s1056" o:spt="203" style="position:absolute;left:0pt;margin-left:111pt;margin-top:8.45pt;height:419.6pt;width:276.7pt;mso-position-horizontal-relative:page;mso-wrap-distance-bottom:0pt;mso-wrap-distance-top:0pt;z-index:251805696;mso-width-relative:page;mso-height-relative:page;" coordorigin="2220,169" coordsize="5534,8392">
            <o:lock v:ext="edit"/>
            <v:shape id="_x0000_s1057" o:spid="_x0000_s1057" o:spt="75" type="#_x0000_t75" style="position:absolute;left:2220;top:169;height:2777;width:5534;" filled="f" o:preferrelative="t" stroked="f" coordsize="21600,21600">
              <v:path/>
              <v:fill on="f" focussize="0,0"/>
              <v:stroke on="f" joinstyle="miter"/>
              <v:imagedata r:id="rId53" o:title=""/>
              <o:lock v:ext="edit" aspectratio="t"/>
            </v:shape>
            <v:shape id="_x0000_s1058" o:spid="_x0000_s1058" o:spt="75" type="#_x0000_t75" style="position:absolute;left:2220;top:2987;height:5574;width:5532;" filled="f" o:preferrelative="t" stroked="f" coordsize="21600,21600">
              <v:path/>
              <v:fill on="f" focussize="0,0"/>
              <v:stroke on="f" joinstyle="miter"/>
              <v:imagedata r:id="rId54" o:title=""/>
              <o:lock v:ext="edit" aspectratio="t"/>
            </v:shape>
            <w10:wrap type="topAndBottom"/>
          </v:group>
        </w:pict>
      </w:r>
    </w:p>
    <w:p>
      <w:pPr>
        <w:pStyle w:val="5"/>
        <w:spacing w:before="97"/>
        <w:ind w:left="540"/>
      </w:pPr>
      <w:r>
        <w:t xml:space="preserve">本章节任务：获取到 </w:t>
      </w:r>
      <w:r>
        <w:rPr>
          <w:rFonts w:ascii="Times New Roman" w:eastAsia="Times New Roman"/>
        </w:rPr>
        <w:t xml:space="preserve">JSON </w:t>
      </w:r>
      <w:r>
        <w:t xml:space="preserve">文件里面的 </w:t>
      </w:r>
      <w:r>
        <w:rPr>
          <w:rFonts w:ascii="Times New Roman" w:eastAsia="Times New Roman"/>
        </w:rPr>
        <w:t>id</w:t>
      </w:r>
      <w:r>
        <w:t>，</w:t>
      </w:r>
      <w:r>
        <w:rPr>
          <w:rFonts w:ascii="Times New Roman" w:eastAsia="Times New Roman"/>
        </w:rPr>
        <w:t>field</w:t>
      </w:r>
      <w:r>
        <w:t>，</w:t>
      </w:r>
      <w:r>
        <w:rPr>
          <w:rFonts w:ascii="Times New Roman" w:eastAsia="Times New Roman"/>
        </w:rPr>
        <w:t xml:space="preserve">value </w:t>
      </w:r>
      <w:r>
        <w:t xml:space="preserve">字段，写到 </w:t>
      </w:r>
      <w:r>
        <w:rPr>
          <w:rFonts w:ascii="Times New Roman" w:eastAsia="Times New Roman"/>
        </w:rPr>
        <w:t xml:space="preserve">excel </w:t>
      </w:r>
      <w:r>
        <w:t>文件中</w:t>
      </w:r>
    </w:p>
    <w:p>
      <w:pPr>
        <w:pStyle w:val="5"/>
        <w:spacing w:before="5"/>
        <w:rPr>
          <w:sz w:val="25"/>
        </w:rPr>
      </w:pPr>
      <w:r>
        <w:rPr>
          <w:lang w:val="en-US" w:bidi="ar-SA"/>
        </w:rPr>
        <w:drawing>
          <wp:anchor distT="0" distB="0" distL="0" distR="0" simplePos="0" relativeHeight="251683840" behindDoc="0" locked="0" layoutInCell="1" allowOverlap="1">
            <wp:simplePos x="0" y="0"/>
            <wp:positionH relativeFrom="page">
              <wp:posOffset>1614170</wp:posOffset>
            </wp:positionH>
            <wp:positionV relativeFrom="paragraph">
              <wp:posOffset>231140</wp:posOffset>
            </wp:positionV>
            <wp:extent cx="2933065" cy="584835"/>
            <wp:effectExtent l="0" t="0" r="0" b="0"/>
            <wp:wrapTopAndBottom/>
            <wp:docPr id="83"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55.png"/>
                    <pic:cNvPicPr>
                      <a:picLocks noChangeAspect="1"/>
                    </pic:cNvPicPr>
                  </pic:nvPicPr>
                  <pic:blipFill>
                    <a:blip r:embed="rId55" cstate="print"/>
                    <a:stretch>
                      <a:fillRect/>
                    </a:stretch>
                  </pic:blipFill>
                  <pic:spPr>
                    <a:xfrm>
                      <a:off x="0" y="0"/>
                      <a:ext cx="2933147" cy="584930"/>
                    </a:xfrm>
                    <a:prstGeom prst="rect">
                      <a:avLst/>
                    </a:prstGeom>
                  </pic:spPr>
                </pic:pic>
              </a:graphicData>
            </a:graphic>
          </wp:anchor>
        </w:drawing>
      </w:r>
    </w:p>
    <w:p>
      <w:pPr>
        <w:rPr>
          <w:sz w:val="25"/>
        </w:rPr>
        <w:sectPr>
          <w:pgSz w:w="11910" w:h="16840"/>
          <w:pgMar w:top="1640" w:right="980" w:bottom="1460" w:left="1680" w:header="852" w:footer="1215" w:gutter="0"/>
          <w:cols w:space="720" w:num="1"/>
        </w:sectPr>
      </w:pPr>
    </w:p>
    <w:p>
      <w:pPr>
        <w:pStyle w:val="4"/>
        <w:numPr>
          <w:ilvl w:val="2"/>
          <w:numId w:val="7"/>
        </w:numPr>
      </w:pPr>
      <w:r>
        <w:t>表输入</w:t>
      </w:r>
    </w:p>
    <w:p>
      <w:pPr>
        <w:pStyle w:val="5"/>
        <w:spacing w:before="232"/>
        <w:ind w:left="120"/>
      </w:pPr>
      <w:r>
        <w:rPr>
          <w:rFonts w:ascii="Times New Roman" w:eastAsia="Times New Roman"/>
        </w:rPr>
        <w:t>1</w:t>
      </w:r>
      <w:r>
        <w:t>）创建数据库连接</w:t>
      </w:r>
    </w:p>
    <w:p>
      <w:pPr>
        <w:pStyle w:val="5"/>
        <w:spacing w:before="7"/>
        <w:rPr>
          <w:sz w:val="15"/>
        </w:rPr>
      </w:pPr>
    </w:p>
    <w:p>
      <w:pPr>
        <w:pStyle w:val="5"/>
        <w:spacing w:line="417" w:lineRule="auto"/>
        <w:ind w:left="120" w:right="811" w:firstLine="419"/>
        <w:jc w:val="both"/>
      </w:pPr>
      <w:r>
        <w:rPr>
          <w:spacing w:val="-8"/>
        </w:rPr>
        <w:t xml:space="preserve">表输入可以说是 </w:t>
      </w:r>
      <w:r>
        <w:rPr>
          <w:rFonts w:ascii="Times New Roman" w:eastAsia="Times New Roman"/>
        </w:rPr>
        <w:t xml:space="preserve">kettle </w:t>
      </w:r>
      <w:r>
        <w:rPr>
          <w:spacing w:val="-6"/>
        </w:rPr>
        <w:t>中用到最多的一种输入控件，因为企业中大部分的数据都会存在</w:t>
      </w:r>
      <w:r>
        <w:rPr>
          <w:spacing w:val="-9"/>
        </w:rPr>
        <w:t>数据库中。</w:t>
      </w:r>
      <w:r>
        <w:rPr>
          <w:rFonts w:ascii="Times New Roman" w:eastAsia="Times New Roman"/>
        </w:rPr>
        <w:t xml:space="preserve">kettle </w:t>
      </w:r>
      <w:r>
        <w:rPr>
          <w:spacing w:val="-7"/>
        </w:rPr>
        <w:t xml:space="preserve">可以连接市面上常见的各种数据库，比如 </w:t>
      </w:r>
      <w:r>
        <w:rPr>
          <w:rFonts w:ascii="Times New Roman" w:eastAsia="Times New Roman"/>
          <w:spacing w:val="-4"/>
        </w:rPr>
        <w:t>Oracle</w:t>
      </w:r>
      <w:r>
        <w:rPr>
          <w:spacing w:val="-4"/>
        </w:rPr>
        <w:t>，</w:t>
      </w:r>
      <w:r>
        <w:rPr>
          <w:rFonts w:ascii="Times New Roman" w:eastAsia="Times New Roman"/>
          <w:spacing w:val="-4"/>
        </w:rPr>
        <w:t>Mysql</w:t>
      </w:r>
      <w:r>
        <w:rPr>
          <w:spacing w:val="-4"/>
        </w:rPr>
        <w:t>，</w:t>
      </w:r>
      <w:r>
        <w:rPr>
          <w:rFonts w:ascii="Times New Roman" w:eastAsia="Times New Roman"/>
          <w:spacing w:val="-4"/>
        </w:rPr>
        <w:t xml:space="preserve">SqlServer </w:t>
      </w:r>
      <w:r>
        <w:rPr>
          <w:spacing w:val="-10"/>
        </w:rPr>
        <w:t>等。但</w:t>
      </w:r>
      <w:r>
        <w:rPr>
          <w:spacing w:val="-9"/>
        </w:rPr>
        <w:t xml:space="preserve">是在连接各个数据库之前，我们需要先配置好对应的数据库驱动，本教程以 </w:t>
      </w:r>
      <w:r>
        <w:rPr>
          <w:rFonts w:ascii="Times New Roman" w:eastAsia="Times New Roman"/>
        </w:rPr>
        <w:t xml:space="preserve">mysql </w:t>
      </w:r>
      <w:r>
        <w:rPr>
          <w:spacing w:val="-9"/>
        </w:rPr>
        <w:t>为例，给</w:t>
      </w:r>
      <w:r>
        <w:rPr>
          <w:spacing w:val="-16"/>
        </w:rPr>
        <w:t xml:space="preserve">大家讲解 </w:t>
      </w:r>
      <w:r>
        <w:rPr>
          <w:rFonts w:ascii="Times New Roman" w:eastAsia="Times New Roman"/>
        </w:rPr>
        <w:t xml:space="preserve">kettle </w:t>
      </w:r>
      <w:r>
        <w:rPr>
          <w:spacing w:val="-18"/>
        </w:rPr>
        <w:t xml:space="preserve">连接 </w:t>
      </w:r>
      <w:r>
        <w:rPr>
          <w:rFonts w:ascii="Times New Roman" w:eastAsia="Times New Roman"/>
        </w:rPr>
        <w:t xml:space="preserve">mysql </w:t>
      </w:r>
      <w:r>
        <w:rPr>
          <w:spacing w:val="-2"/>
        </w:rPr>
        <w:t>数据库的过程。</w:t>
      </w:r>
    </w:p>
    <w:p>
      <w:pPr>
        <w:pStyle w:val="5"/>
        <w:spacing w:line="417" w:lineRule="auto"/>
        <w:ind w:left="120" w:right="813" w:firstLine="419"/>
        <w:jc w:val="both"/>
        <w:rPr>
          <w:rFonts w:ascii="Times New Roman" w:eastAsia="Times New Roman"/>
        </w:rPr>
      </w:pPr>
      <w:r>
        <w:rPr>
          <w:lang w:val="en-US" w:bidi="ar-SA"/>
        </w:rPr>
        <w:drawing>
          <wp:anchor distT="0" distB="0" distL="0" distR="0" simplePos="0" relativeHeight="251684864" behindDoc="0" locked="0" layoutInCell="1" allowOverlap="1">
            <wp:simplePos x="0" y="0"/>
            <wp:positionH relativeFrom="page">
              <wp:posOffset>1146810</wp:posOffset>
            </wp:positionH>
            <wp:positionV relativeFrom="paragraph">
              <wp:posOffset>647065</wp:posOffset>
            </wp:positionV>
            <wp:extent cx="4283710" cy="2155825"/>
            <wp:effectExtent l="0" t="0" r="0" b="0"/>
            <wp:wrapTopAndBottom/>
            <wp:docPr id="85"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56.jpeg"/>
                    <pic:cNvPicPr>
                      <a:picLocks noChangeAspect="1"/>
                    </pic:cNvPicPr>
                  </pic:nvPicPr>
                  <pic:blipFill>
                    <a:blip r:embed="rId56" cstate="print"/>
                    <a:stretch>
                      <a:fillRect/>
                    </a:stretch>
                  </pic:blipFill>
                  <pic:spPr>
                    <a:xfrm>
                      <a:off x="0" y="0"/>
                      <a:ext cx="4283603" cy="2155698"/>
                    </a:xfrm>
                    <a:prstGeom prst="rect">
                      <a:avLst/>
                    </a:prstGeom>
                  </pic:spPr>
                </pic:pic>
              </a:graphicData>
            </a:graphic>
          </wp:anchor>
        </w:drawing>
      </w:r>
      <w:r>
        <w:rPr>
          <w:spacing w:val="-6"/>
        </w:rPr>
        <w:t xml:space="preserve">首先我们要将对应版本的 </w:t>
      </w:r>
      <w:r>
        <w:rPr>
          <w:rFonts w:ascii="Times New Roman" w:eastAsia="Times New Roman"/>
        </w:rPr>
        <w:t xml:space="preserve">mysql </w:t>
      </w:r>
      <w:r>
        <w:rPr>
          <w:spacing w:val="-8"/>
        </w:rPr>
        <w:t xml:space="preserve">连接驱动放到 </w:t>
      </w:r>
      <w:r>
        <w:rPr>
          <w:rFonts w:ascii="Times New Roman" w:eastAsia="Times New Roman"/>
        </w:rPr>
        <w:t xml:space="preserve">kettle </w:t>
      </w:r>
      <w:r>
        <w:rPr>
          <w:spacing w:val="-8"/>
        </w:rPr>
        <w:t xml:space="preserve">安装目录下面的 </w:t>
      </w:r>
      <w:r>
        <w:rPr>
          <w:rFonts w:ascii="Times New Roman" w:eastAsia="Times New Roman"/>
        </w:rPr>
        <w:t xml:space="preserve">lib </w:t>
      </w:r>
      <w:r>
        <w:rPr>
          <w:spacing w:val="-3"/>
        </w:rPr>
        <w:t>文件夹下，然</w:t>
      </w:r>
      <w:r>
        <w:rPr>
          <w:spacing w:val="-15"/>
        </w:rPr>
        <w:t xml:space="preserve">后重启 </w:t>
      </w:r>
      <w:r>
        <w:rPr>
          <w:rFonts w:ascii="Times New Roman" w:eastAsia="Times New Roman"/>
        </w:rPr>
        <w:t xml:space="preserve">kettle </w:t>
      </w:r>
      <w:r>
        <w:rPr>
          <w:spacing w:val="-13"/>
        </w:rPr>
        <w:t xml:space="preserve">的客户端 </w:t>
      </w:r>
      <w:r>
        <w:rPr>
          <w:rFonts w:ascii="Times New Roman" w:eastAsia="Times New Roman"/>
        </w:rPr>
        <w:t>Spoon</w:t>
      </w:r>
    </w:p>
    <w:p>
      <w:pPr>
        <w:pStyle w:val="5"/>
        <w:spacing w:before="6"/>
        <w:rPr>
          <w:rFonts w:ascii="Times New Roman"/>
          <w:sz w:val="20"/>
        </w:rPr>
      </w:pPr>
    </w:p>
    <w:p>
      <w:pPr>
        <w:pStyle w:val="5"/>
        <w:spacing w:before="1" w:line="417" w:lineRule="auto"/>
        <w:ind w:left="120" w:right="811" w:firstLine="419"/>
        <w:jc w:val="both"/>
      </w:pPr>
      <w:r>
        <w:rPr>
          <w:spacing w:val="-13"/>
        </w:rPr>
        <w:t xml:space="preserve">重启 </w:t>
      </w:r>
      <w:r>
        <w:rPr>
          <w:rFonts w:ascii="Times New Roman" w:eastAsia="Times New Roman"/>
        </w:rPr>
        <w:t xml:space="preserve">Spoon </w:t>
      </w:r>
      <w:r>
        <w:rPr>
          <w:spacing w:val="-11"/>
        </w:rPr>
        <w:t>客户端以后，我们就可以创建对应的数据库连接了，在转换视图的主对象树</w:t>
      </w:r>
      <w:r>
        <w:rPr>
          <w:spacing w:val="-13"/>
        </w:rPr>
        <w:t xml:space="preserve">目录下，有个 </w:t>
      </w:r>
      <w:r>
        <w:rPr>
          <w:rFonts w:ascii="Times New Roman" w:eastAsia="Times New Roman"/>
        </w:rPr>
        <w:t xml:space="preserve">DB </w:t>
      </w:r>
      <w:r>
        <w:rPr>
          <w:spacing w:val="-7"/>
        </w:rPr>
        <w:t>连接，右键然后选择新建，在打开数据库连接框里，填写正确的数据库信</w:t>
      </w:r>
      <w:r>
        <w:rPr>
          <w:spacing w:val="-5"/>
        </w:rPr>
        <w:t>息，然后测试，测试无误后，可以保存此数据库连接。</w:t>
      </w:r>
    </w:p>
    <w:p>
      <w:pPr>
        <w:pStyle w:val="5"/>
        <w:ind w:left="540"/>
        <w:rPr>
          <w:sz w:val="20"/>
        </w:rPr>
      </w:pPr>
      <w:r>
        <w:rPr>
          <w:sz w:val="20"/>
          <w:lang w:val="en-US" w:bidi="ar-SA"/>
        </w:rPr>
        <w:drawing>
          <wp:inline distT="0" distB="0" distL="0" distR="0">
            <wp:extent cx="3908425" cy="2247265"/>
            <wp:effectExtent l="0" t="0" r="0" b="0"/>
            <wp:docPr id="87"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57.jpeg"/>
                    <pic:cNvPicPr>
                      <a:picLocks noChangeAspect="1"/>
                    </pic:cNvPicPr>
                  </pic:nvPicPr>
                  <pic:blipFill>
                    <a:blip r:embed="rId57" cstate="print"/>
                    <a:stretch>
                      <a:fillRect/>
                    </a:stretch>
                  </pic:blipFill>
                  <pic:spPr>
                    <a:xfrm>
                      <a:off x="0" y="0"/>
                      <a:ext cx="3909054" cy="2247709"/>
                    </a:xfrm>
                    <a:prstGeom prst="rect">
                      <a:avLst/>
                    </a:prstGeom>
                  </pic:spPr>
                </pic:pic>
              </a:graphicData>
            </a:graphic>
          </wp:inline>
        </w:drawing>
      </w:r>
    </w:p>
    <w:p>
      <w:pPr>
        <w:rPr>
          <w:sz w:val="20"/>
        </w:rPr>
        <w:sectPr>
          <w:pgSz w:w="11910" w:h="16840"/>
          <w:pgMar w:top="1640" w:right="980" w:bottom="1460" w:left="1680" w:header="852" w:footer="1215" w:gutter="0"/>
          <w:cols w:space="720" w:num="1"/>
        </w:sectPr>
      </w:pPr>
    </w:p>
    <w:p>
      <w:pPr>
        <w:pStyle w:val="5"/>
        <w:spacing w:before="3"/>
        <w:rPr>
          <w:sz w:val="2"/>
        </w:rPr>
      </w:pPr>
    </w:p>
    <w:p>
      <w:pPr>
        <w:pStyle w:val="5"/>
        <w:ind w:left="120"/>
        <w:rPr>
          <w:sz w:val="20"/>
        </w:rPr>
      </w:pPr>
      <w:r>
        <w:rPr>
          <w:sz w:val="20"/>
          <w:lang w:val="en-US" w:bidi="ar-SA"/>
        </w:rPr>
        <w:drawing>
          <wp:inline distT="0" distB="0" distL="0" distR="0">
            <wp:extent cx="3467735" cy="2070735"/>
            <wp:effectExtent l="0" t="0" r="0" b="0"/>
            <wp:docPr id="89"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58.jpeg"/>
                    <pic:cNvPicPr>
                      <a:picLocks noChangeAspect="1"/>
                    </pic:cNvPicPr>
                  </pic:nvPicPr>
                  <pic:blipFill>
                    <a:blip r:embed="rId58" cstate="print"/>
                    <a:stretch>
                      <a:fillRect/>
                    </a:stretch>
                  </pic:blipFill>
                  <pic:spPr>
                    <a:xfrm>
                      <a:off x="0" y="0"/>
                      <a:ext cx="3468359" cy="2071116"/>
                    </a:xfrm>
                    <a:prstGeom prst="rect">
                      <a:avLst/>
                    </a:prstGeom>
                  </pic:spPr>
                </pic:pic>
              </a:graphicData>
            </a:graphic>
          </wp:inline>
        </w:drawing>
      </w:r>
    </w:p>
    <w:p>
      <w:pPr>
        <w:pStyle w:val="5"/>
        <w:spacing w:before="4"/>
        <w:rPr>
          <w:sz w:val="9"/>
        </w:rPr>
      </w:pPr>
    </w:p>
    <w:p>
      <w:pPr>
        <w:pStyle w:val="5"/>
        <w:spacing w:before="72" w:line="417" w:lineRule="auto"/>
        <w:ind w:left="120" w:right="811" w:firstLine="419"/>
        <w:jc w:val="both"/>
      </w:pPr>
      <w:r>
        <w:rPr>
          <w:lang w:val="en-US" w:bidi="ar-SA"/>
        </w:rPr>
        <w:drawing>
          <wp:anchor distT="0" distB="0" distL="0" distR="0" simplePos="0" relativeHeight="251685888" behindDoc="0" locked="0" layoutInCell="1" allowOverlap="1">
            <wp:simplePos x="0" y="0"/>
            <wp:positionH relativeFrom="page">
              <wp:posOffset>1143000</wp:posOffset>
            </wp:positionH>
            <wp:positionV relativeFrom="paragraph">
              <wp:posOffset>966470</wp:posOffset>
            </wp:positionV>
            <wp:extent cx="2767330" cy="1809115"/>
            <wp:effectExtent l="0" t="0" r="0" b="0"/>
            <wp:wrapTopAndBottom/>
            <wp:docPr id="91"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59.jpeg"/>
                    <pic:cNvPicPr>
                      <a:picLocks noChangeAspect="1"/>
                    </pic:cNvPicPr>
                  </pic:nvPicPr>
                  <pic:blipFill>
                    <a:blip r:embed="rId59" cstate="print"/>
                    <a:stretch>
                      <a:fillRect/>
                    </a:stretch>
                  </pic:blipFill>
                  <pic:spPr>
                    <a:xfrm>
                      <a:off x="0" y="0"/>
                      <a:ext cx="2767187" cy="1809083"/>
                    </a:xfrm>
                    <a:prstGeom prst="rect">
                      <a:avLst/>
                    </a:prstGeom>
                  </pic:spPr>
                </pic:pic>
              </a:graphicData>
            </a:graphic>
          </wp:anchor>
        </w:drawing>
      </w:r>
      <w:r>
        <w:rPr>
          <w:spacing w:val="-9"/>
        </w:rPr>
        <w:t>数据库连接默认只对本转换有效，换一个转换以后，这个连接就没法用了，还需要新建</w:t>
      </w:r>
      <w:r>
        <w:rPr>
          <w:spacing w:val="-11"/>
        </w:rPr>
        <w:t>数据库连接，所以我们需要将建好的这个数据库连接进行共享下，共享以后，其他的转换也</w:t>
      </w:r>
      <w:r>
        <w:rPr>
          <w:spacing w:val="-6"/>
        </w:rPr>
        <w:t>能用我们提前建好的这个数据库连接了。</w:t>
      </w:r>
    </w:p>
    <w:p>
      <w:pPr>
        <w:pStyle w:val="5"/>
        <w:spacing w:before="4"/>
        <w:rPr>
          <w:sz w:val="15"/>
        </w:rPr>
      </w:pPr>
    </w:p>
    <w:p>
      <w:pPr>
        <w:pStyle w:val="5"/>
        <w:ind w:left="120"/>
      </w:pPr>
      <w:r>
        <w:rPr>
          <w:rFonts w:ascii="Times New Roman" w:eastAsia="Times New Roman"/>
        </w:rPr>
        <w:t>2</w:t>
      </w:r>
      <w:r>
        <w:t>）表输入</w:t>
      </w:r>
    </w:p>
    <w:p>
      <w:pPr>
        <w:pStyle w:val="5"/>
        <w:spacing w:before="6"/>
        <w:rPr>
          <w:sz w:val="15"/>
        </w:rPr>
      </w:pPr>
    </w:p>
    <w:p>
      <w:pPr>
        <w:pStyle w:val="5"/>
        <w:spacing w:before="1" w:line="417" w:lineRule="auto"/>
        <w:ind w:left="120" w:right="811" w:firstLine="419"/>
        <w:jc w:val="both"/>
      </w:pPr>
      <w:r>
        <w:rPr>
          <w:lang w:val="en-US" w:bidi="ar-SA"/>
        </w:rPr>
        <w:drawing>
          <wp:anchor distT="0" distB="0" distL="0" distR="0" simplePos="0" relativeHeight="251686912" behindDoc="0" locked="0" layoutInCell="1" allowOverlap="1">
            <wp:simplePos x="0" y="0"/>
            <wp:positionH relativeFrom="page">
              <wp:posOffset>1143000</wp:posOffset>
            </wp:positionH>
            <wp:positionV relativeFrom="paragraph">
              <wp:posOffset>872490</wp:posOffset>
            </wp:positionV>
            <wp:extent cx="2519680" cy="2280285"/>
            <wp:effectExtent l="0" t="0" r="0" b="0"/>
            <wp:wrapNone/>
            <wp:docPr id="93"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0.png"/>
                    <pic:cNvPicPr>
                      <a:picLocks noChangeAspect="1"/>
                    </pic:cNvPicPr>
                  </pic:nvPicPr>
                  <pic:blipFill>
                    <a:blip r:embed="rId60" cstate="print"/>
                    <a:stretch>
                      <a:fillRect/>
                    </a:stretch>
                  </pic:blipFill>
                  <pic:spPr>
                    <a:xfrm>
                      <a:off x="0" y="0"/>
                      <a:ext cx="2519679" cy="2280285"/>
                    </a:xfrm>
                    <a:prstGeom prst="rect">
                      <a:avLst/>
                    </a:prstGeom>
                  </pic:spPr>
                </pic:pic>
              </a:graphicData>
            </a:graphic>
          </wp:anchor>
        </w:drawing>
      </w:r>
      <w:r>
        <w:rPr>
          <w:spacing w:val="-9"/>
        </w:rPr>
        <w:t>创建好数据库连接以后，我们就可以使用表输入控件了，双击表输入控件，选择刚刚创</w:t>
      </w:r>
      <w:r>
        <w:rPr>
          <w:spacing w:val="-7"/>
        </w:rPr>
        <w:t xml:space="preserve">建的数据库连接，然后在 </w:t>
      </w:r>
      <w:r>
        <w:rPr>
          <w:rFonts w:ascii="Times New Roman" w:eastAsia="Times New Roman"/>
        </w:rPr>
        <w:t xml:space="preserve">SQL </w:t>
      </w:r>
      <w:r>
        <w:rPr>
          <w:spacing w:val="-3"/>
        </w:rPr>
        <w:t>框里输入合适的查询语句，然后点击预览按钮，看能否预览到我们期望的数据。</w:t>
      </w:r>
    </w:p>
    <w:p>
      <w:pPr>
        <w:pStyle w:val="5"/>
        <w:rPr>
          <w:sz w:val="20"/>
        </w:rPr>
      </w:pPr>
    </w:p>
    <w:p>
      <w:pPr>
        <w:pStyle w:val="5"/>
        <w:rPr>
          <w:sz w:val="20"/>
        </w:rPr>
      </w:pPr>
    </w:p>
    <w:p>
      <w:pPr>
        <w:pStyle w:val="5"/>
        <w:rPr>
          <w:sz w:val="20"/>
        </w:rPr>
      </w:pPr>
    </w:p>
    <w:p>
      <w:pPr>
        <w:pStyle w:val="5"/>
        <w:rPr>
          <w:sz w:val="20"/>
        </w:rPr>
      </w:pPr>
    </w:p>
    <w:p>
      <w:pPr>
        <w:pStyle w:val="5"/>
        <w:spacing w:before="9"/>
        <w:rPr>
          <w:sz w:val="14"/>
        </w:rPr>
      </w:pPr>
      <w:r>
        <w:rPr>
          <w:lang w:val="en-US" w:bidi="ar-SA"/>
        </w:rPr>
        <w:drawing>
          <wp:anchor distT="0" distB="0" distL="0" distR="0" simplePos="0" relativeHeight="251687936" behindDoc="0" locked="0" layoutInCell="1" allowOverlap="1">
            <wp:simplePos x="0" y="0"/>
            <wp:positionH relativeFrom="page">
              <wp:posOffset>3738245</wp:posOffset>
            </wp:positionH>
            <wp:positionV relativeFrom="paragraph">
              <wp:posOffset>144780</wp:posOffset>
            </wp:positionV>
            <wp:extent cx="2634615" cy="1461770"/>
            <wp:effectExtent l="0" t="0" r="0" b="0"/>
            <wp:wrapTopAndBottom/>
            <wp:docPr id="95"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61.png"/>
                    <pic:cNvPicPr>
                      <a:picLocks noChangeAspect="1"/>
                    </pic:cNvPicPr>
                  </pic:nvPicPr>
                  <pic:blipFill>
                    <a:blip r:embed="rId61" cstate="print"/>
                    <a:stretch>
                      <a:fillRect/>
                    </a:stretch>
                  </pic:blipFill>
                  <pic:spPr>
                    <a:xfrm>
                      <a:off x="0" y="0"/>
                      <a:ext cx="2634636" cy="1461611"/>
                    </a:xfrm>
                    <a:prstGeom prst="rect">
                      <a:avLst/>
                    </a:prstGeom>
                  </pic:spPr>
                </pic:pic>
              </a:graphicData>
            </a:graphic>
          </wp:anchor>
        </w:drawing>
      </w:r>
    </w:p>
    <w:p>
      <w:pPr>
        <w:rPr>
          <w:sz w:val="14"/>
        </w:rPr>
        <w:sectPr>
          <w:pgSz w:w="11910" w:h="16840"/>
          <w:pgMar w:top="1640" w:right="980" w:bottom="1460" w:left="1680" w:header="852" w:footer="1215" w:gutter="0"/>
          <w:cols w:space="720" w:num="1"/>
        </w:sectPr>
      </w:pPr>
    </w:p>
    <w:p>
      <w:pPr>
        <w:pStyle w:val="5"/>
        <w:spacing w:before="49" w:line="417" w:lineRule="auto"/>
        <w:ind w:left="120" w:right="813" w:firstLine="419"/>
      </w:pPr>
      <w:r>
        <w:rPr>
          <w:spacing w:val="-16"/>
        </w:rPr>
        <w:t xml:space="preserve">本章节任务：根据自己的集群环境，创建数据库连接，然后使用表输入控件将 </w:t>
      </w:r>
      <w:r>
        <w:rPr>
          <w:rFonts w:ascii="Times New Roman" w:eastAsia="Times New Roman"/>
        </w:rPr>
        <w:t xml:space="preserve">student </w:t>
      </w:r>
      <w:r>
        <w:t>表</w:t>
      </w:r>
      <w:r>
        <w:rPr>
          <w:spacing w:val="-11"/>
        </w:rPr>
        <w:t xml:space="preserve">的数据写到 </w:t>
      </w:r>
      <w:r>
        <w:rPr>
          <w:rFonts w:ascii="Times New Roman" w:eastAsia="Times New Roman"/>
        </w:rPr>
        <w:t xml:space="preserve">excel </w:t>
      </w:r>
      <w:r>
        <w:t>中。</w:t>
      </w:r>
    </w:p>
    <w:p>
      <w:pPr>
        <w:pStyle w:val="5"/>
        <w:spacing w:before="1"/>
        <w:rPr>
          <w:sz w:val="27"/>
        </w:rPr>
      </w:pPr>
      <w:r>
        <w:rPr>
          <w:lang w:val="en-US" w:bidi="ar-SA"/>
        </w:rPr>
        <w:drawing>
          <wp:anchor distT="0" distB="0" distL="0" distR="0" simplePos="0" relativeHeight="251688960" behindDoc="0" locked="0" layoutInCell="1" allowOverlap="1">
            <wp:simplePos x="0" y="0"/>
            <wp:positionH relativeFrom="page">
              <wp:posOffset>1788795</wp:posOffset>
            </wp:positionH>
            <wp:positionV relativeFrom="paragraph">
              <wp:posOffset>245110</wp:posOffset>
            </wp:positionV>
            <wp:extent cx="2054860" cy="575945"/>
            <wp:effectExtent l="0" t="0" r="0" b="0"/>
            <wp:wrapTopAndBottom/>
            <wp:docPr id="97"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62.png"/>
                    <pic:cNvPicPr>
                      <a:picLocks noChangeAspect="1"/>
                    </pic:cNvPicPr>
                  </pic:nvPicPr>
                  <pic:blipFill>
                    <a:blip r:embed="rId62" cstate="print"/>
                    <a:stretch>
                      <a:fillRect/>
                    </a:stretch>
                  </pic:blipFill>
                  <pic:spPr>
                    <a:xfrm>
                      <a:off x="0" y="0"/>
                      <a:ext cx="2055112" cy="575786"/>
                    </a:xfrm>
                    <a:prstGeom prst="rect">
                      <a:avLst/>
                    </a:prstGeom>
                  </pic:spPr>
                </pic:pic>
              </a:graphicData>
            </a:graphic>
          </wp:anchor>
        </w:drawing>
      </w:r>
    </w:p>
    <w:p>
      <w:pPr>
        <w:pStyle w:val="5"/>
        <w:rPr>
          <w:sz w:val="22"/>
        </w:rPr>
      </w:pPr>
    </w:p>
    <w:p>
      <w:pPr>
        <w:pStyle w:val="5"/>
        <w:rPr>
          <w:sz w:val="22"/>
        </w:rPr>
      </w:pPr>
    </w:p>
    <w:p>
      <w:pPr>
        <w:pStyle w:val="5"/>
        <w:spacing w:before="11"/>
        <w:rPr>
          <w:sz w:val="25"/>
        </w:rPr>
      </w:pPr>
    </w:p>
    <w:p>
      <w:pPr>
        <w:pStyle w:val="3"/>
        <w:numPr>
          <w:ilvl w:val="1"/>
          <w:numId w:val="11"/>
        </w:numPr>
        <w:tabs>
          <w:tab w:val="left" w:pos="589"/>
        </w:tabs>
        <w:rPr>
          <w:rFonts w:ascii="黑体" w:eastAsia="黑体"/>
        </w:rPr>
      </w:pPr>
      <w:r>
        <w:rPr>
          <w:rFonts w:ascii="Arial" w:eastAsia="Arial"/>
        </w:rPr>
        <w:t>Kettle</w:t>
      </w:r>
      <w:r>
        <w:rPr>
          <w:rFonts w:ascii="Arial" w:eastAsia="Arial"/>
          <w:spacing w:val="-10"/>
        </w:rPr>
        <w:t xml:space="preserve"> </w:t>
      </w:r>
      <w:r>
        <w:rPr>
          <w:rFonts w:hint="eastAsia" w:ascii="黑体" w:eastAsia="黑体"/>
        </w:rPr>
        <w:t>输出控件</w:t>
      </w:r>
    </w:p>
    <w:p>
      <w:pPr>
        <w:pStyle w:val="5"/>
        <w:spacing w:before="233" w:line="410" w:lineRule="auto"/>
        <w:ind w:left="120" w:right="849" w:firstLine="419"/>
      </w:pPr>
      <w:r>
        <w:rPr>
          <w:spacing w:val="-1"/>
        </w:rPr>
        <w:t>输出是</w:t>
      </w:r>
      <w:r>
        <w:rPr>
          <w:b/>
        </w:rPr>
        <w:t>转换</w:t>
      </w:r>
      <w:r>
        <w:rPr>
          <w:spacing w:val="-11"/>
        </w:rPr>
        <w:t>里面的第二个分类，输出控件也是转换中的第二大控件，用来存储数据。输</w:t>
      </w:r>
      <w:r>
        <w:rPr>
          <w:spacing w:val="-1"/>
        </w:rPr>
        <w:t>出是</w:t>
      </w:r>
      <w:r>
        <w:rPr>
          <w:spacing w:val="-55"/>
        </w:rPr>
        <w:t xml:space="preserve"> </w:t>
      </w:r>
      <w:r>
        <w:rPr>
          <w:rFonts w:ascii="Times New Roman" w:eastAsia="Times New Roman"/>
        </w:rPr>
        <w:t>E</w:t>
      </w:r>
      <w:r>
        <w:rPr>
          <w:rFonts w:ascii="Times New Roman" w:eastAsia="Times New Roman"/>
          <w:spacing w:val="-2"/>
        </w:rPr>
        <w:t>T</w:t>
      </w:r>
      <w:r>
        <w:rPr>
          <w:rFonts w:ascii="Times New Roman" w:eastAsia="Times New Roman"/>
        </w:rPr>
        <w:t xml:space="preserve">L </w:t>
      </w:r>
      <w:r>
        <w:rPr>
          <w:spacing w:val="-2"/>
        </w:rPr>
        <w:t>里面的</w:t>
      </w:r>
      <w:r>
        <w:rPr>
          <w:spacing w:val="-55"/>
        </w:rPr>
        <w:t xml:space="preserve"> </w:t>
      </w:r>
      <w:r>
        <w:rPr>
          <w:rFonts w:ascii="Times New Roman" w:eastAsia="Times New Roman"/>
          <w:spacing w:val="-2"/>
        </w:rPr>
        <w:t>L</w:t>
      </w:r>
      <w:r>
        <w:t>（</w:t>
      </w:r>
      <w:r>
        <w:rPr>
          <w:rFonts w:ascii="Times New Roman" w:eastAsia="Times New Roman"/>
          <w:spacing w:val="-1"/>
          <w:sz w:val="24"/>
        </w:rPr>
        <w:t>L</w:t>
      </w:r>
      <w:r>
        <w:rPr>
          <w:rFonts w:ascii="Times New Roman" w:eastAsia="Times New Roman"/>
          <w:sz w:val="24"/>
        </w:rPr>
        <w:t>o</w:t>
      </w:r>
      <w:r>
        <w:rPr>
          <w:rFonts w:ascii="Times New Roman" w:eastAsia="Times New Roman"/>
          <w:spacing w:val="-1"/>
          <w:sz w:val="24"/>
        </w:rPr>
        <w:t>a</w:t>
      </w:r>
      <w:r>
        <w:rPr>
          <w:rFonts w:ascii="Times New Roman" w:eastAsia="Times New Roman"/>
          <w:sz w:val="24"/>
        </w:rPr>
        <w:t>d</w:t>
      </w:r>
      <w:r>
        <w:rPr>
          <w:spacing w:val="-106"/>
        </w:rPr>
        <w:t>）</w:t>
      </w:r>
      <w:r>
        <w:rPr>
          <w:spacing w:val="-3"/>
        </w:rPr>
        <w:t>，主要做</w:t>
      </w:r>
      <w:r>
        <w:rPr>
          <w:b/>
        </w:rPr>
        <w:t>数据加载</w:t>
      </w:r>
      <w:r>
        <w:rPr>
          <w:spacing w:val="-3"/>
        </w:rPr>
        <w:t>的工作。</w:t>
      </w:r>
    </w:p>
    <w:p>
      <w:pPr>
        <w:pStyle w:val="5"/>
        <w:spacing w:line="417" w:lineRule="auto"/>
        <w:ind w:left="120" w:right="811" w:firstLine="419"/>
      </w:pPr>
      <w:r>
        <w:rPr>
          <w:lang w:val="en-US" w:bidi="ar-SA"/>
        </w:rPr>
        <w:drawing>
          <wp:anchor distT="0" distB="0" distL="0" distR="0" simplePos="0" relativeHeight="251796480" behindDoc="1" locked="0" layoutInCell="1" allowOverlap="1">
            <wp:simplePos x="0" y="0"/>
            <wp:positionH relativeFrom="page">
              <wp:posOffset>1409700</wp:posOffset>
            </wp:positionH>
            <wp:positionV relativeFrom="paragraph">
              <wp:posOffset>539115</wp:posOffset>
            </wp:positionV>
            <wp:extent cx="1156970" cy="2943860"/>
            <wp:effectExtent l="0" t="0" r="0" b="0"/>
            <wp:wrapNone/>
            <wp:docPr id="99"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63.jpeg"/>
                    <pic:cNvPicPr>
                      <a:picLocks noChangeAspect="1"/>
                    </pic:cNvPicPr>
                  </pic:nvPicPr>
                  <pic:blipFill>
                    <a:blip r:embed="rId63" cstate="print"/>
                    <a:stretch>
                      <a:fillRect/>
                    </a:stretch>
                  </pic:blipFill>
                  <pic:spPr>
                    <a:xfrm>
                      <a:off x="0" y="0"/>
                      <a:ext cx="1156676" cy="2943860"/>
                    </a:xfrm>
                    <a:prstGeom prst="rect">
                      <a:avLst/>
                    </a:prstGeom>
                  </pic:spPr>
                </pic:pic>
              </a:graphicData>
            </a:graphic>
          </wp:anchor>
        </w:drawing>
      </w:r>
      <w:r>
        <w:rPr>
          <w:spacing w:val="-13"/>
        </w:rPr>
        <w:t xml:space="preserve">由于 </w:t>
      </w:r>
      <w:r>
        <w:rPr>
          <w:rFonts w:ascii="Times New Roman" w:eastAsia="Times New Roman"/>
        </w:rPr>
        <w:t xml:space="preserve">Kettle </w:t>
      </w:r>
      <w:r>
        <w:rPr>
          <w:spacing w:val="-10"/>
        </w:rPr>
        <w:t>中自带的输出控件比较多，本文只挑出开发中经常使用的几个输出控件来进</w:t>
      </w:r>
      <w:r>
        <w:rPr>
          <w:spacing w:val="-5"/>
        </w:rPr>
        <w:t>行讲解，详情如下图。</w:t>
      </w: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8"/>
        <w:rPr>
          <w:sz w:val="27"/>
        </w:rPr>
      </w:pPr>
    </w:p>
    <w:p>
      <w:pPr>
        <w:pStyle w:val="4"/>
        <w:numPr>
          <w:ilvl w:val="2"/>
          <w:numId w:val="11"/>
        </w:numPr>
      </w:pPr>
      <w:r>
        <w:rPr>
          <w:rFonts w:ascii="Times New Roman" w:eastAsia="Times New Roman"/>
        </w:rPr>
        <w:t>Excel</w:t>
      </w:r>
      <w:r>
        <w:rPr>
          <w:rFonts w:ascii="Times New Roman" w:eastAsia="Times New Roman"/>
          <w:spacing w:val="-3"/>
        </w:rPr>
        <w:t xml:space="preserve"> </w:t>
      </w:r>
      <w:r>
        <w:t>输出</w:t>
      </w:r>
    </w:p>
    <w:p>
      <w:pPr>
        <w:pStyle w:val="5"/>
        <w:spacing w:before="232"/>
        <w:ind w:left="540"/>
      </w:pPr>
      <w:r>
        <w:rPr>
          <w:rFonts w:ascii="Times New Roman" w:eastAsia="Times New Roman"/>
        </w:rPr>
        <w:t xml:space="preserve">Kettle </w:t>
      </w:r>
      <w:r>
        <w:t xml:space="preserve">中自带了两个 </w:t>
      </w:r>
      <w:r>
        <w:rPr>
          <w:rFonts w:ascii="Times New Roman" w:eastAsia="Times New Roman"/>
        </w:rPr>
        <w:t xml:space="preserve">Excel </w:t>
      </w:r>
      <w:r>
        <w:t xml:space="preserve">输出，一个 </w:t>
      </w:r>
      <w:r>
        <w:rPr>
          <w:rFonts w:ascii="Times New Roman" w:eastAsia="Times New Roman"/>
        </w:rPr>
        <w:t xml:space="preserve">Excel </w:t>
      </w:r>
      <w:r>
        <w:t xml:space="preserve">输出，另一个是 </w:t>
      </w:r>
      <w:r>
        <w:rPr>
          <w:rFonts w:ascii="Times New Roman" w:eastAsia="Times New Roman"/>
        </w:rPr>
        <w:t xml:space="preserve">Microsoft Excel </w:t>
      </w:r>
      <w:r>
        <w:t>输出。</w:t>
      </w:r>
    </w:p>
    <w:p>
      <w:pPr>
        <w:pStyle w:val="5"/>
        <w:spacing w:before="7"/>
        <w:rPr>
          <w:sz w:val="15"/>
        </w:rPr>
      </w:pPr>
    </w:p>
    <w:p>
      <w:pPr>
        <w:pStyle w:val="5"/>
        <w:spacing w:line="417" w:lineRule="auto"/>
        <w:ind w:left="120" w:right="762"/>
      </w:pPr>
      <w:r>
        <w:rPr>
          <w:rFonts w:ascii="Times New Roman" w:eastAsia="Times New Roman"/>
        </w:rPr>
        <w:t xml:space="preserve">Excel </w:t>
      </w:r>
      <w:r>
        <w:rPr>
          <w:spacing w:val="-3"/>
        </w:rPr>
        <w:t xml:space="preserve">输出只能输出 </w:t>
      </w:r>
      <w:r>
        <w:rPr>
          <w:rFonts w:ascii="Times New Roman" w:eastAsia="Times New Roman"/>
        </w:rPr>
        <w:t>x</w:t>
      </w:r>
      <w:r>
        <w:rPr>
          <w:rFonts w:ascii="Times New Roman" w:eastAsia="Times New Roman"/>
          <w:spacing w:val="-2"/>
        </w:rPr>
        <w:t>l</w:t>
      </w:r>
      <w:r>
        <w:rPr>
          <w:rFonts w:ascii="Times New Roman" w:eastAsia="Times New Roman"/>
        </w:rPr>
        <w:t xml:space="preserve">s </w:t>
      </w:r>
      <w:r>
        <w:rPr>
          <w:spacing w:val="-10"/>
        </w:rPr>
        <w:t>文件</w:t>
      </w:r>
      <w:r>
        <w:t>（</w:t>
      </w:r>
      <w:r>
        <w:rPr>
          <w:spacing w:val="-2"/>
        </w:rPr>
        <w:t>适合</w:t>
      </w:r>
      <w:r>
        <w:rPr>
          <w:spacing w:val="-55"/>
        </w:rPr>
        <w:t xml:space="preserve"> </w:t>
      </w:r>
      <w:r>
        <w:rPr>
          <w:rFonts w:ascii="Times New Roman" w:eastAsia="Times New Roman"/>
        </w:rPr>
        <w:t>Exce</w:t>
      </w:r>
      <w:r>
        <w:rPr>
          <w:rFonts w:ascii="Times New Roman" w:eastAsia="Times New Roman"/>
          <w:spacing w:val="-1"/>
        </w:rPr>
        <w:t>l</w:t>
      </w:r>
      <w:r>
        <w:rPr>
          <w:rFonts w:ascii="Times New Roman" w:eastAsia="Times New Roman"/>
        </w:rPr>
        <w:t>2</w:t>
      </w:r>
      <w:r>
        <w:rPr>
          <w:rFonts w:ascii="Times New Roman" w:eastAsia="Times New Roman"/>
          <w:spacing w:val="-3"/>
        </w:rPr>
        <w:t>0</w:t>
      </w:r>
      <w:r>
        <w:rPr>
          <w:rFonts w:ascii="Times New Roman" w:eastAsia="Times New Roman"/>
        </w:rPr>
        <w:t>0</w:t>
      </w:r>
      <w:r>
        <w:rPr>
          <w:rFonts w:ascii="Times New Roman" w:eastAsia="Times New Roman"/>
          <w:spacing w:val="-1"/>
        </w:rPr>
        <w:t>3</w:t>
      </w:r>
      <w:r>
        <w:rPr>
          <w:spacing w:val="-108"/>
        </w:rPr>
        <w:t>）</w:t>
      </w:r>
      <w:r>
        <w:rPr>
          <w:spacing w:val="-17"/>
        </w:rPr>
        <w:t>，</w:t>
      </w:r>
      <w:r>
        <w:rPr>
          <w:rFonts w:ascii="Times New Roman" w:eastAsia="Times New Roman"/>
          <w:spacing w:val="-1"/>
        </w:rPr>
        <w:t>M</w:t>
      </w:r>
      <w:r>
        <w:rPr>
          <w:rFonts w:ascii="Times New Roman" w:eastAsia="Times New Roman"/>
          <w:spacing w:val="-2"/>
        </w:rPr>
        <w:t>i</w:t>
      </w:r>
      <w:r>
        <w:rPr>
          <w:rFonts w:ascii="Times New Roman" w:eastAsia="Times New Roman"/>
          <w:spacing w:val="-3"/>
        </w:rPr>
        <w:t>c</w:t>
      </w:r>
      <w:r>
        <w:rPr>
          <w:rFonts w:ascii="Times New Roman" w:eastAsia="Times New Roman"/>
          <w:spacing w:val="-1"/>
        </w:rPr>
        <w:t>r</w:t>
      </w:r>
      <w:r>
        <w:rPr>
          <w:rFonts w:ascii="Times New Roman" w:eastAsia="Times New Roman"/>
        </w:rPr>
        <w:t>oso</w:t>
      </w:r>
      <w:r>
        <w:rPr>
          <w:rFonts w:ascii="Times New Roman" w:eastAsia="Times New Roman"/>
          <w:spacing w:val="-2"/>
        </w:rPr>
        <w:t>f</w:t>
      </w:r>
      <w:r>
        <w:rPr>
          <w:rFonts w:ascii="Times New Roman" w:eastAsia="Times New Roman"/>
        </w:rPr>
        <w:t>t Ex</w:t>
      </w:r>
      <w:r>
        <w:rPr>
          <w:rFonts w:ascii="Times New Roman" w:eastAsia="Times New Roman"/>
          <w:spacing w:val="-3"/>
        </w:rPr>
        <w:t>c</w:t>
      </w:r>
      <w:r>
        <w:rPr>
          <w:rFonts w:ascii="Times New Roman" w:eastAsia="Times New Roman"/>
        </w:rPr>
        <w:t xml:space="preserve">el </w:t>
      </w:r>
      <w:r>
        <w:rPr>
          <w:spacing w:val="-3"/>
        </w:rPr>
        <w:t>输出可以输出</w:t>
      </w:r>
      <w:r>
        <w:rPr>
          <w:spacing w:val="-55"/>
        </w:rPr>
        <w:t xml:space="preserve"> </w:t>
      </w:r>
      <w:r>
        <w:rPr>
          <w:rFonts w:ascii="Times New Roman" w:eastAsia="Times New Roman"/>
        </w:rPr>
        <w:t>x</w:t>
      </w:r>
      <w:r>
        <w:rPr>
          <w:rFonts w:ascii="Times New Roman" w:eastAsia="Times New Roman"/>
          <w:spacing w:val="-2"/>
        </w:rPr>
        <w:t>l</w:t>
      </w:r>
      <w:r>
        <w:rPr>
          <w:rFonts w:ascii="Times New Roman" w:eastAsia="Times New Roman"/>
        </w:rPr>
        <w:t xml:space="preserve">s </w:t>
      </w:r>
      <w:r>
        <w:t>和</w:t>
      </w:r>
      <w:r>
        <w:rPr>
          <w:spacing w:val="-53"/>
        </w:rPr>
        <w:t xml:space="preserve"> </w:t>
      </w:r>
      <w:r>
        <w:rPr>
          <w:rFonts w:ascii="Times New Roman" w:eastAsia="Times New Roman"/>
        </w:rPr>
        <w:t>x</w:t>
      </w:r>
      <w:r>
        <w:rPr>
          <w:rFonts w:ascii="Times New Roman" w:eastAsia="Times New Roman"/>
          <w:spacing w:val="-2"/>
        </w:rPr>
        <w:t>l</w:t>
      </w:r>
      <w:r>
        <w:rPr>
          <w:rFonts w:ascii="Times New Roman" w:eastAsia="Times New Roman"/>
          <w:spacing w:val="-1"/>
        </w:rPr>
        <w:t>s</w:t>
      </w:r>
      <w:r>
        <w:rPr>
          <w:rFonts w:ascii="Times New Roman" w:eastAsia="Times New Roman"/>
        </w:rPr>
        <w:t xml:space="preserve">x </w:t>
      </w:r>
      <w:r>
        <w:t>文件（</w:t>
      </w:r>
      <w:r>
        <w:rPr>
          <w:spacing w:val="-20"/>
        </w:rPr>
        <w:t xml:space="preserve">适合 </w:t>
      </w:r>
      <w:r>
        <w:rPr>
          <w:rFonts w:ascii="Times New Roman" w:eastAsia="Times New Roman"/>
        </w:rPr>
        <w:t xml:space="preserve">Excel2007 </w:t>
      </w:r>
      <w:r>
        <w:rPr>
          <w:spacing w:val="-2"/>
        </w:rPr>
        <w:t>及以后</w:t>
      </w:r>
      <w:r>
        <w:t>）</w:t>
      </w:r>
    </w:p>
    <w:p>
      <w:pPr>
        <w:pStyle w:val="5"/>
        <w:spacing w:line="269" w:lineRule="exact"/>
        <w:ind w:left="540"/>
      </w:pPr>
      <w:r>
        <w:rPr>
          <w:rFonts w:ascii="Times New Roman" w:eastAsia="Times New Roman"/>
        </w:rPr>
        <w:t xml:space="preserve">Excel </w:t>
      </w:r>
      <w:r>
        <w:t xml:space="preserve">输出大家已经很熟悉了，本章不再赘述，接下来给大家讲下 </w:t>
      </w:r>
      <w:r>
        <w:rPr>
          <w:rFonts w:ascii="Times New Roman" w:eastAsia="Times New Roman"/>
        </w:rPr>
        <w:t xml:space="preserve">Microsoft Excel </w:t>
      </w:r>
      <w:r>
        <w:t>输出。</w:t>
      </w:r>
    </w:p>
    <w:p>
      <w:pPr>
        <w:pStyle w:val="5"/>
        <w:spacing w:before="7"/>
        <w:rPr>
          <w:sz w:val="15"/>
        </w:rPr>
      </w:pPr>
    </w:p>
    <w:p>
      <w:pPr>
        <w:pStyle w:val="11"/>
        <w:numPr>
          <w:ilvl w:val="3"/>
          <w:numId w:val="11"/>
        </w:numPr>
        <w:tabs>
          <w:tab w:val="left" w:pos="901"/>
        </w:tabs>
        <w:rPr>
          <w:spacing w:val="-3"/>
          <w:sz w:val="21"/>
        </w:rPr>
      </w:pPr>
      <w:r>
        <w:rPr>
          <w:spacing w:val="-3"/>
          <w:sz w:val="21"/>
        </w:rPr>
        <w:t>选择合适的扩展名</w:t>
      </w:r>
    </w:p>
    <w:p>
      <w:pPr>
        <w:pStyle w:val="11"/>
        <w:numPr>
          <w:ilvl w:val="3"/>
          <w:numId w:val="11"/>
        </w:numPr>
        <w:tabs>
          <w:tab w:val="left" w:pos="901"/>
        </w:tabs>
        <w:rPr>
          <w:spacing w:val="-3"/>
          <w:sz w:val="21"/>
        </w:rPr>
      </w:pPr>
      <w:r>
        <w:rPr>
          <w:spacing w:val="-3"/>
          <w:sz w:val="21"/>
        </w:rPr>
        <w:t>点击浏览，补全输出文件的路径</w:t>
      </w:r>
      <w:r>
        <w:rPr>
          <w:rFonts w:hint="eastAsia"/>
          <w:spacing w:val="-3"/>
          <w:sz w:val="21"/>
          <w:lang w:val="en-US" w:eastAsia="zh-CN"/>
        </w:rPr>
        <w:t>以及</w:t>
      </w:r>
      <w:r>
        <w:rPr>
          <w:spacing w:val="-3"/>
          <w:sz w:val="21"/>
        </w:rPr>
        <w:t>文件名</w:t>
      </w:r>
    </w:p>
    <w:p>
      <w:pPr>
        <w:pStyle w:val="5"/>
        <w:ind w:left="120"/>
        <w:rPr>
          <w:sz w:val="20"/>
        </w:rPr>
      </w:pPr>
      <w:r>
        <w:rPr>
          <w:sz w:val="20"/>
          <w:lang w:val="en-US" w:bidi="ar-SA"/>
        </w:rPr>
        <w:drawing>
          <wp:inline distT="0" distB="0" distL="0" distR="0">
            <wp:extent cx="2957830" cy="3277870"/>
            <wp:effectExtent l="0" t="0" r="0" b="0"/>
            <wp:docPr id="101"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64.png"/>
                    <pic:cNvPicPr>
                      <a:picLocks noChangeAspect="1"/>
                    </pic:cNvPicPr>
                  </pic:nvPicPr>
                  <pic:blipFill>
                    <a:blip r:embed="rId64" cstate="print"/>
                    <a:stretch>
                      <a:fillRect/>
                    </a:stretch>
                  </pic:blipFill>
                  <pic:spPr>
                    <a:xfrm>
                      <a:off x="0" y="0"/>
                      <a:ext cx="2957952" cy="3278124"/>
                    </a:xfrm>
                    <a:prstGeom prst="rect">
                      <a:avLst/>
                    </a:prstGeom>
                  </pic:spPr>
                </pic:pic>
              </a:graphicData>
            </a:graphic>
          </wp:inline>
        </w:drawing>
      </w:r>
    </w:p>
    <w:p>
      <w:pPr>
        <w:pStyle w:val="5"/>
        <w:spacing w:before="10"/>
        <w:rPr>
          <w:sz w:val="8"/>
        </w:rPr>
      </w:pPr>
    </w:p>
    <w:p>
      <w:pPr>
        <w:pStyle w:val="5"/>
        <w:spacing w:before="78"/>
        <w:ind w:left="120"/>
      </w:pPr>
      <w:r>
        <w:t xml:space="preserve">本章任务：使用表输入控件，将 </w:t>
      </w:r>
      <w:r>
        <w:rPr>
          <w:rFonts w:ascii="Times New Roman" w:eastAsia="Times New Roman"/>
        </w:rPr>
        <w:t xml:space="preserve">student </w:t>
      </w:r>
      <w:r>
        <w:t xml:space="preserve">表的数据，以复制的方式输出到 </w:t>
      </w:r>
      <w:r>
        <w:rPr>
          <w:rFonts w:ascii="Times New Roman" w:eastAsia="Times New Roman"/>
        </w:rPr>
        <w:t xml:space="preserve">xls </w:t>
      </w:r>
      <w:r>
        <w:t xml:space="preserve">和 </w:t>
      </w:r>
      <w:r>
        <w:rPr>
          <w:rFonts w:ascii="Times New Roman" w:eastAsia="Times New Roman"/>
        </w:rPr>
        <w:t xml:space="preserve">xlsx </w:t>
      </w:r>
      <w:r>
        <w:t>文件中</w:t>
      </w:r>
    </w:p>
    <w:p>
      <w:pPr>
        <w:pStyle w:val="5"/>
        <w:rPr>
          <w:sz w:val="27"/>
        </w:rPr>
      </w:pPr>
      <w:r>
        <w:rPr>
          <w:lang w:val="en-US" w:bidi="ar-SA"/>
        </w:rPr>
        <w:drawing>
          <wp:anchor distT="0" distB="0" distL="0" distR="0" simplePos="0" relativeHeight="251689984" behindDoc="0" locked="0" layoutInCell="1" allowOverlap="1">
            <wp:simplePos x="0" y="0"/>
            <wp:positionH relativeFrom="page">
              <wp:posOffset>1488440</wp:posOffset>
            </wp:positionH>
            <wp:positionV relativeFrom="paragraph">
              <wp:posOffset>244475</wp:posOffset>
            </wp:positionV>
            <wp:extent cx="1498600" cy="1069340"/>
            <wp:effectExtent l="0" t="0" r="0" b="0"/>
            <wp:wrapTopAndBottom/>
            <wp:docPr id="103"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65.png"/>
                    <pic:cNvPicPr>
                      <a:picLocks noChangeAspect="1"/>
                    </pic:cNvPicPr>
                  </pic:nvPicPr>
                  <pic:blipFill>
                    <a:blip r:embed="rId65" cstate="print"/>
                    <a:stretch>
                      <a:fillRect/>
                    </a:stretch>
                  </pic:blipFill>
                  <pic:spPr>
                    <a:xfrm>
                      <a:off x="0" y="0"/>
                      <a:ext cx="1498445" cy="1069562"/>
                    </a:xfrm>
                    <a:prstGeom prst="rect">
                      <a:avLst/>
                    </a:prstGeom>
                  </pic:spPr>
                </pic:pic>
              </a:graphicData>
            </a:graphic>
          </wp:anchor>
        </w:drawing>
      </w:r>
    </w:p>
    <w:p>
      <w:pPr>
        <w:pStyle w:val="5"/>
        <w:spacing w:before="10"/>
        <w:rPr>
          <w:sz w:val="24"/>
        </w:rPr>
      </w:pPr>
    </w:p>
    <w:p>
      <w:pPr>
        <w:pStyle w:val="4"/>
        <w:numPr>
          <w:ilvl w:val="2"/>
          <w:numId w:val="11"/>
        </w:numPr>
      </w:pPr>
      <w:r>
        <w:t>文本文件输出</w:t>
      </w:r>
    </w:p>
    <w:p>
      <w:pPr>
        <w:pStyle w:val="5"/>
        <w:spacing w:before="232" w:line="417" w:lineRule="auto"/>
        <w:ind w:left="120" w:right="811" w:firstLine="419"/>
      </w:pPr>
      <w:r>
        <w:rPr>
          <w:spacing w:val="-10"/>
        </w:rPr>
        <w:t>文本文件输出控件，顾名思义，这是一个能将数据输出成文本的控件，比较简单，在企</w:t>
      </w:r>
      <w:r>
        <w:rPr>
          <w:spacing w:val="-5"/>
        </w:rPr>
        <w:t>业里面也比较常用。</w:t>
      </w:r>
    </w:p>
    <w:p>
      <w:pPr>
        <w:pStyle w:val="5"/>
        <w:ind w:left="120"/>
      </w:pPr>
      <w:r>
        <w:rPr>
          <w:rFonts w:ascii="Times New Roman" w:eastAsia="Times New Roman"/>
        </w:rPr>
        <w:t>1</w:t>
      </w:r>
      <w:r>
        <w:t>． 设置对应的目录和文件名</w:t>
      </w:r>
    </w:p>
    <w:p>
      <w:pPr>
        <w:pStyle w:val="5"/>
        <w:spacing w:before="7"/>
        <w:rPr>
          <w:sz w:val="15"/>
        </w:rPr>
      </w:pPr>
    </w:p>
    <w:p>
      <w:pPr>
        <w:pStyle w:val="5"/>
        <w:ind w:left="120"/>
      </w:pPr>
      <w:r>
        <w:rPr>
          <w:rFonts w:ascii="Times New Roman" w:eastAsia="Times New Roman"/>
        </w:rPr>
        <w:t>2</w:t>
      </w:r>
      <w:r>
        <w:t xml:space="preserve">． 设置合适的扩展名，比如 </w:t>
      </w:r>
      <w:r>
        <w:rPr>
          <w:rFonts w:ascii="Times New Roman" w:eastAsia="Times New Roman"/>
        </w:rPr>
        <w:t>txt</w:t>
      </w:r>
      <w:r>
        <w:t>，</w:t>
      </w:r>
      <w:r>
        <w:rPr>
          <w:rFonts w:ascii="Times New Roman" w:eastAsia="Times New Roman"/>
        </w:rPr>
        <w:t xml:space="preserve">csv </w:t>
      </w:r>
      <w:r>
        <w:t>等</w:t>
      </w:r>
    </w:p>
    <w:p>
      <w:pPr>
        <w:pStyle w:val="5"/>
        <w:spacing w:before="7"/>
        <w:rPr>
          <w:sz w:val="15"/>
        </w:rPr>
      </w:pPr>
    </w:p>
    <w:p>
      <w:pPr>
        <w:pStyle w:val="5"/>
        <w:ind w:left="120"/>
      </w:pPr>
      <w:r>
        <w:rPr>
          <w:rFonts w:ascii="Times New Roman" w:eastAsia="Times New Roman"/>
        </w:rPr>
        <w:t>3</w:t>
      </w:r>
      <w:r>
        <w:t>． 在内容框里设置合适的分隔符，比如分号，逗号，</w:t>
      </w:r>
      <w:r>
        <w:rPr>
          <w:rFonts w:ascii="Times New Roman" w:eastAsia="Times New Roman"/>
        </w:rPr>
        <w:t xml:space="preserve">TAB </w:t>
      </w:r>
      <w:r>
        <w:t>等</w:t>
      </w:r>
    </w:p>
    <w:p>
      <w:pPr>
        <w:pStyle w:val="5"/>
        <w:spacing w:before="6"/>
        <w:rPr>
          <w:sz w:val="15"/>
        </w:rPr>
      </w:pPr>
    </w:p>
    <w:p>
      <w:pPr>
        <w:pStyle w:val="5"/>
        <w:spacing w:before="1"/>
        <w:ind w:left="120"/>
      </w:pPr>
      <w:r>
        <w:rPr>
          <w:rFonts w:ascii="Times New Roman" w:eastAsia="Times New Roman"/>
        </w:rPr>
        <w:t>4</w:t>
      </w:r>
      <w:r>
        <w:t>． 在字段框里获取字段，并且给每个字段设置合适的格式</w:t>
      </w:r>
    </w:p>
    <w:p>
      <w:pPr>
        <w:sectPr>
          <w:pgSz w:w="11910" w:h="16840"/>
          <w:pgMar w:top="1640" w:right="980" w:bottom="1460" w:left="1680" w:header="852" w:footer="1215" w:gutter="0"/>
          <w:cols w:space="720" w:num="1"/>
        </w:sectPr>
      </w:pPr>
    </w:p>
    <w:p>
      <w:pPr>
        <w:pStyle w:val="5"/>
        <w:ind w:left="120"/>
        <w:rPr>
          <w:sz w:val="20"/>
        </w:rPr>
      </w:pPr>
      <w:r>
        <w:drawing>
          <wp:inline distT="0" distB="0" distL="114300" distR="114300">
            <wp:extent cx="5136515" cy="2715895"/>
            <wp:effectExtent l="0" t="0" r="14605" b="1206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66"/>
                    <a:stretch>
                      <a:fillRect/>
                    </a:stretch>
                  </pic:blipFill>
                  <pic:spPr>
                    <a:xfrm>
                      <a:off x="0" y="0"/>
                      <a:ext cx="5136515" cy="2715895"/>
                    </a:xfrm>
                    <a:prstGeom prst="rect">
                      <a:avLst/>
                    </a:prstGeom>
                    <a:noFill/>
                    <a:ln>
                      <a:noFill/>
                    </a:ln>
                  </pic:spPr>
                </pic:pic>
              </a:graphicData>
            </a:graphic>
          </wp:inline>
        </w:drawing>
      </w:r>
      <w:r>
        <w:drawing>
          <wp:inline distT="0" distB="0" distL="114300" distR="114300">
            <wp:extent cx="5137785" cy="2717165"/>
            <wp:effectExtent l="0" t="0" r="13335" b="1079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67"/>
                    <a:stretch>
                      <a:fillRect/>
                    </a:stretch>
                  </pic:blipFill>
                  <pic:spPr>
                    <a:xfrm>
                      <a:off x="0" y="0"/>
                      <a:ext cx="5137785" cy="2717165"/>
                    </a:xfrm>
                    <a:prstGeom prst="rect">
                      <a:avLst/>
                    </a:prstGeom>
                    <a:noFill/>
                    <a:ln>
                      <a:noFill/>
                    </a:ln>
                  </pic:spPr>
                </pic:pic>
              </a:graphicData>
            </a:graphic>
          </wp:inline>
        </w:drawing>
      </w:r>
      <w:r>
        <w:drawing>
          <wp:inline distT="0" distB="0" distL="114300" distR="114300">
            <wp:extent cx="5143500" cy="2719705"/>
            <wp:effectExtent l="0" t="0" r="7620" b="825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68"/>
                    <a:stretch>
                      <a:fillRect/>
                    </a:stretch>
                  </pic:blipFill>
                  <pic:spPr>
                    <a:xfrm>
                      <a:off x="0" y="0"/>
                      <a:ext cx="5143500" cy="2719705"/>
                    </a:xfrm>
                    <a:prstGeom prst="rect">
                      <a:avLst/>
                    </a:prstGeom>
                    <a:noFill/>
                    <a:ln>
                      <a:noFill/>
                    </a:ln>
                  </pic:spPr>
                </pic:pic>
              </a:graphicData>
            </a:graphic>
          </wp:inline>
        </w:drawing>
      </w:r>
    </w:p>
    <w:p>
      <w:pPr>
        <w:pStyle w:val="5"/>
        <w:spacing w:before="108"/>
        <w:ind w:left="120"/>
      </w:pPr>
      <w:r>
        <w:t xml:space="preserve">本章节任务：将 </w:t>
      </w:r>
      <w:r>
        <w:rPr>
          <w:rFonts w:ascii="Times New Roman" w:eastAsia="Times New Roman"/>
        </w:rPr>
        <w:t xml:space="preserve">student </w:t>
      </w:r>
      <w:r>
        <w:t xml:space="preserve">表的数据复制两份，导出成 </w:t>
      </w:r>
      <w:r>
        <w:rPr>
          <w:rFonts w:ascii="Times New Roman" w:eastAsia="Times New Roman"/>
        </w:rPr>
        <w:t xml:space="preserve">txt </w:t>
      </w:r>
      <w:r>
        <w:t xml:space="preserve">和 </w:t>
      </w:r>
      <w:r>
        <w:rPr>
          <w:rFonts w:ascii="Times New Roman" w:eastAsia="Times New Roman"/>
        </w:rPr>
        <w:t xml:space="preserve">csv </w:t>
      </w:r>
      <w:r>
        <w:t>文件</w:t>
      </w:r>
    </w:p>
    <w:p>
      <w:pPr>
        <w:pStyle w:val="5"/>
        <w:rPr>
          <w:sz w:val="20"/>
        </w:rPr>
      </w:pPr>
    </w:p>
    <w:p>
      <w:pPr>
        <w:pStyle w:val="5"/>
        <w:spacing w:before="10"/>
        <w:rPr>
          <w:sz w:val="17"/>
        </w:rPr>
      </w:pPr>
      <w:r>
        <w:rPr>
          <w:lang w:val="en-US" w:bidi="ar-SA"/>
        </w:rPr>
        <w:drawing>
          <wp:anchor distT="0" distB="0" distL="0" distR="0" simplePos="0" relativeHeight="251691008" behindDoc="0" locked="0" layoutInCell="1" allowOverlap="1">
            <wp:simplePos x="0" y="0"/>
            <wp:positionH relativeFrom="page">
              <wp:posOffset>1402080</wp:posOffset>
            </wp:positionH>
            <wp:positionV relativeFrom="paragraph">
              <wp:posOffset>169545</wp:posOffset>
            </wp:positionV>
            <wp:extent cx="1823085" cy="1036955"/>
            <wp:effectExtent l="0" t="0" r="0" b="0"/>
            <wp:wrapTopAndBottom/>
            <wp:docPr id="107"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67.png"/>
                    <pic:cNvPicPr>
                      <a:picLocks noChangeAspect="1"/>
                    </pic:cNvPicPr>
                  </pic:nvPicPr>
                  <pic:blipFill>
                    <a:blip r:embed="rId69" cstate="print"/>
                    <a:stretch>
                      <a:fillRect/>
                    </a:stretch>
                  </pic:blipFill>
                  <pic:spPr>
                    <a:xfrm>
                      <a:off x="0" y="0"/>
                      <a:ext cx="1823041" cy="1037272"/>
                    </a:xfrm>
                    <a:prstGeom prst="rect">
                      <a:avLst/>
                    </a:prstGeom>
                  </pic:spPr>
                </pic:pic>
              </a:graphicData>
            </a:graphic>
          </wp:anchor>
        </w:drawing>
      </w:r>
    </w:p>
    <w:p>
      <w:pPr>
        <w:rPr>
          <w:sz w:val="17"/>
        </w:rPr>
        <w:sectPr>
          <w:pgSz w:w="11910" w:h="16840"/>
          <w:pgMar w:top="1600" w:right="980" w:bottom="1460" w:left="1680" w:header="852" w:footer="1215" w:gutter="0"/>
          <w:cols w:space="720" w:num="1"/>
        </w:sectPr>
      </w:pPr>
    </w:p>
    <w:p>
      <w:pPr>
        <w:pStyle w:val="4"/>
        <w:numPr>
          <w:ilvl w:val="2"/>
          <w:numId w:val="11"/>
        </w:numPr>
      </w:pPr>
      <w:r>
        <w:rPr>
          <w:rFonts w:ascii="Times New Roman" w:eastAsia="Times New Roman"/>
        </w:rPr>
        <w:t>SQL</w:t>
      </w:r>
      <w:r>
        <w:rPr>
          <w:rFonts w:ascii="Times New Roman" w:eastAsia="Times New Roman"/>
          <w:spacing w:val="-4"/>
        </w:rPr>
        <w:t xml:space="preserve"> </w:t>
      </w:r>
      <w:r>
        <w:t>文件输出</w:t>
      </w:r>
    </w:p>
    <w:p>
      <w:pPr>
        <w:pStyle w:val="5"/>
        <w:spacing w:before="232" w:line="417" w:lineRule="auto"/>
        <w:ind w:left="120" w:right="813" w:firstLine="419"/>
      </w:pPr>
      <w:r>
        <w:rPr>
          <w:rFonts w:ascii="Times New Roman" w:eastAsia="Times New Roman"/>
        </w:rPr>
        <w:t xml:space="preserve">SQL </w:t>
      </w:r>
      <w:r>
        <w:rPr>
          <w:spacing w:val="-9"/>
        </w:rPr>
        <w:t xml:space="preserve">文件输出一般跟表输入做连接，然后将数据库表的表结构和数据以 </w:t>
      </w:r>
      <w:r>
        <w:rPr>
          <w:rFonts w:ascii="Times New Roman" w:eastAsia="Times New Roman"/>
        </w:rPr>
        <w:t xml:space="preserve">sql </w:t>
      </w:r>
      <w:r>
        <w:rPr>
          <w:spacing w:val="-3"/>
        </w:rPr>
        <w:t>文件的形式导出，然后做数据库备份的这么一个工作。</w:t>
      </w:r>
    </w:p>
    <w:p>
      <w:pPr>
        <w:pStyle w:val="5"/>
        <w:spacing w:line="269" w:lineRule="exact"/>
        <w:ind w:left="120"/>
      </w:pPr>
      <w:r>
        <w:rPr>
          <w:rFonts w:ascii="Times New Roman" w:eastAsia="Times New Roman"/>
        </w:rPr>
        <w:t>1</w:t>
      </w:r>
      <w:r>
        <w:t>． 选择合适的数据库连接</w:t>
      </w:r>
    </w:p>
    <w:p>
      <w:pPr>
        <w:pStyle w:val="5"/>
        <w:spacing w:before="7"/>
        <w:rPr>
          <w:sz w:val="15"/>
        </w:rPr>
      </w:pPr>
    </w:p>
    <w:p>
      <w:pPr>
        <w:pStyle w:val="5"/>
        <w:ind w:left="120"/>
      </w:pPr>
      <w:r>
        <w:rPr>
          <w:rFonts w:ascii="Times New Roman" w:eastAsia="Times New Roman"/>
        </w:rPr>
        <w:t>2</w:t>
      </w:r>
      <w:r>
        <w:t>． 选择目标表</w:t>
      </w:r>
    </w:p>
    <w:p>
      <w:pPr>
        <w:pStyle w:val="5"/>
        <w:spacing w:before="7"/>
        <w:rPr>
          <w:sz w:val="15"/>
        </w:rPr>
      </w:pPr>
    </w:p>
    <w:p>
      <w:pPr>
        <w:pStyle w:val="5"/>
        <w:ind w:left="120"/>
      </w:pPr>
      <w:r>
        <w:rPr>
          <w:rFonts w:ascii="Times New Roman" w:eastAsia="Times New Roman"/>
        </w:rPr>
        <w:t>3</w:t>
      </w:r>
      <w:r>
        <w:t>． 勾选增加创建表语句和每个语句另起一行</w:t>
      </w:r>
    </w:p>
    <w:p>
      <w:pPr>
        <w:pStyle w:val="5"/>
        <w:spacing w:before="7"/>
        <w:rPr>
          <w:sz w:val="15"/>
        </w:rPr>
      </w:pPr>
    </w:p>
    <w:p>
      <w:pPr>
        <w:pStyle w:val="5"/>
        <w:ind w:left="120"/>
      </w:pPr>
      <w:r>
        <w:rPr>
          <w:rFonts w:ascii="Times New Roman" w:eastAsia="Times New Roman"/>
        </w:rPr>
        <w:t>4</w:t>
      </w:r>
      <w:r>
        <w:t>． 填写输出文件的路径和文件名</w:t>
      </w:r>
    </w:p>
    <w:p>
      <w:pPr>
        <w:pStyle w:val="5"/>
        <w:spacing w:before="7"/>
        <w:rPr>
          <w:sz w:val="15"/>
        </w:rPr>
      </w:pPr>
    </w:p>
    <w:p>
      <w:pPr>
        <w:pStyle w:val="5"/>
        <w:ind w:left="120"/>
      </w:pPr>
      <w:r>
        <w:rPr>
          <w:rFonts w:ascii="Times New Roman" w:eastAsia="Times New Roman"/>
        </w:rPr>
        <w:t>5</w:t>
      </w:r>
      <w:r>
        <w:t xml:space="preserve">． 扩展名默认为 </w:t>
      </w:r>
      <w:r>
        <w:rPr>
          <w:rFonts w:ascii="Times New Roman" w:eastAsia="Times New Roman"/>
        </w:rPr>
        <w:t>sql</w:t>
      </w:r>
      <w:r>
        <w:t>，这个不需要更改</w:t>
      </w:r>
    </w:p>
    <w:p>
      <w:pPr>
        <w:pStyle w:val="5"/>
        <w:spacing w:before="1"/>
        <w:rPr>
          <w:sz w:val="16"/>
        </w:rPr>
      </w:pPr>
      <w:r>
        <w:rPr>
          <w:lang w:val="en-US" w:bidi="ar-SA"/>
        </w:rPr>
        <w:drawing>
          <wp:anchor distT="0" distB="0" distL="0" distR="0" simplePos="0" relativeHeight="251692032" behindDoc="0" locked="0" layoutInCell="1" allowOverlap="1">
            <wp:simplePos x="0" y="0"/>
            <wp:positionH relativeFrom="page">
              <wp:posOffset>1143000</wp:posOffset>
            </wp:positionH>
            <wp:positionV relativeFrom="paragraph">
              <wp:posOffset>155575</wp:posOffset>
            </wp:positionV>
            <wp:extent cx="2825750" cy="3346450"/>
            <wp:effectExtent l="0" t="0" r="0" b="0"/>
            <wp:wrapTopAndBottom/>
            <wp:docPr id="109"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68.png"/>
                    <pic:cNvPicPr>
                      <a:picLocks noChangeAspect="1"/>
                    </pic:cNvPicPr>
                  </pic:nvPicPr>
                  <pic:blipFill>
                    <a:blip r:embed="rId70" cstate="print"/>
                    <a:stretch>
                      <a:fillRect/>
                    </a:stretch>
                  </pic:blipFill>
                  <pic:spPr>
                    <a:xfrm>
                      <a:off x="0" y="0"/>
                      <a:ext cx="2825515" cy="3346704"/>
                    </a:xfrm>
                    <a:prstGeom prst="rect">
                      <a:avLst/>
                    </a:prstGeom>
                  </pic:spPr>
                </pic:pic>
              </a:graphicData>
            </a:graphic>
          </wp:anchor>
        </w:drawing>
      </w:r>
    </w:p>
    <w:p>
      <w:pPr>
        <w:pStyle w:val="5"/>
        <w:spacing w:before="2"/>
      </w:pPr>
    </w:p>
    <w:p>
      <w:pPr>
        <w:pStyle w:val="5"/>
        <w:ind w:left="120"/>
      </w:pPr>
      <w:r>
        <w:t xml:space="preserve">本章节任务：将 </w:t>
      </w:r>
      <w:r>
        <w:rPr>
          <w:rFonts w:ascii="Times New Roman" w:eastAsia="Times New Roman"/>
        </w:rPr>
        <w:t xml:space="preserve">student </w:t>
      </w:r>
      <w:r>
        <w:t xml:space="preserve">表的表结构和数据利用 </w:t>
      </w:r>
      <w:r>
        <w:rPr>
          <w:rFonts w:ascii="Times New Roman" w:eastAsia="Times New Roman"/>
        </w:rPr>
        <w:t xml:space="preserve">kettle </w:t>
      </w:r>
      <w:r>
        <w:t xml:space="preserve">导出成 </w:t>
      </w:r>
      <w:r>
        <w:rPr>
          <w:rFonts w:ascii="Times New Roman" w:eastAsia="Times New Roman"/>
        </w:rPr>
        <w:t xml:space="preserve">sql </w:t>
      </w:r>
      <w:r>
        <w:t>文件备份</w:t>
      </w:r>
    </w:p>
    <w:p>
      <w:pPr>
        <w:pStyle w:val="5"/>
        <w:rPr>
          <w:sz w:val="20"/>
        </w:rPr>
      </w:pPr>
    </w:p>
    <w:p>
      <w:pPr>
        <w:pStyle w:val="5"/>
        <w:spacing w:before="8"/>
        <w:rPr>
          <w:sz w:val="23"/>
        </w:rPr>
      </w:pPr>
      <w:r>
        <w:rPr>
          <w:lang w:val="en-US" w:bidi="ar-SA"/>
        </w:rPr>
        <w:drawing>
          <wp:anchor distT="0" distB="0" distL="0" distR="0" simplePos="0" relativeHeight="251693056" behindDoc="0" locked="0" layoutInCell="1" allowOverlap="1">
            <wp:simplePos x="0" y="0"/>
            <wp:positionH relativeFrom="page">
              <wp:posOffset>1543685</wp:posOffset>
            </wp:positionH>
            <wp:positionV relativeFrom="paragraph">
              <wp:posOffset>217170</wp:posOffset>
            </wp:positionV>
            <wp:extent cx="1986280" cy="578485"/>
            <wp:effectExtent l="0" t="0" r="0" b="0"/>
            <wp:wrapTopAndBottom/>
            <wp:docPr id="111"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69.png"/>
                    <pic:cNvPicPr>
                      <a:picLocks noChangeAspect="1"/>
                    </pic:cNvPicPr>
                  </pic:nvPicPr>
                  <pic:blipFill>
                    <a:blip r:embed="rId71" cstate="print"/>
                    <a:stretch>
                      <a:fillRect/>
                    </a:stretch>
                  </pic:blipFill>
                  <pic:spPr>
                    <a:xfrm>
                      <a:off x="0" y="0"/>
                      <a:ext cx="1986544" cy="578357"/>
                    </a:xfrm>
                    <a:prstGeom prst="rect">
                      <a:avLst/>
                    </a:prstGeom>
                  </pic:spPr>
                </pic:pic>
              </a:graphicData>
            </a:graphic>
          </wp:anchor>
        </w:drawing>
      </w:r>
    </w:p>
    <w:p>
      <w:pPr>
        <w:pStyle w:val="5"/>
        <w:spacing w:before="2"/>
        <w:rPr>
          <w:sz w:val="22"/>
        </w:rPr>
      </w:pPr>
    </w:p>
    <w:p>
      <w:pPr>
        <w:pStyle w:val="4"/>
        <w:numPr>
          <w:ilvl w:val="2"/>
          <w:numId w:val="11"/>
        </w:numPr>
      </w:pPr>
      <w:r>
        <w:t>表输出</w:t>
      </w:r>
    </w:p>
    <w:p>
      <w:pPr>
        <w:pStyle w:val="5"/>
        <w:spacing w:before="49"/>
        <w:ind w:left="540"/>
        <w:rPr>
          <w:spacing w:val="-3"/>
        </w:rPr>
      </w:pPr>
      <w:r>
        <w:rPr>
          <w:spacing w:val="-8"/>
        </w:rPr>
        <w:t xml:space="preserve">表输出控件可以将 </w:t>
      </w:r>
      <w:r>
        <w:rPr>
          <w:rFonts w:ascii="Times New Roman" w:eastAsia="Times New Roman"/>
        </w:rPr>
        <w:t xml:space="preserve">kettle </w:t>
      </w:r>
      <w:r>
        <w:rPr>
          <w:spacing w:val="-11"/>
        </w:rPr>
        <w:t xml:space="preserve">数据行中的数据直接写入到数据库中的表中，企业里做 </w:t>
      </w:r>
      <w:r>
        <w:rPr>
          <w:rFonts w:ascii="Times New Roman" w:eastAsia="Times New Roman"/>
        </w:rPr>
        <w:t xml:space="preserve">ETL </w:t>
      </w:r>
      <w:r>
        <w:t>工</w:t>
      </w:r>
      <w:r>
        <w:rPr>
          <w:spacing w:val="-3"/>
        </w:rPr>
        <w:t>作会经常用到此控件。</w:t>
      </w:r>
    </w:p>
    <w:p>
      <w:pPr>
        <w:pStyle w:val="5"/>
        <w:spacing w:before="49"/>
        <w:ind w:left="540"/>
      </w:pPr>
      <w:r>
        <w:rPr>
          <w:rFonts w:ascii="Times New Roman" w:eastAsia="Times New Roman"/>
        </w:rPr>
        <w:t>1</w:t>
      </w:r>
      <w:r>
        <w:t>． 选择合适的数据库连接</w:t>
      </w:r>
    </w:p>
    <w:p>
      <w:pPr>
        <w:pStyle w:val="5"/>
        <w:spacing w:before="7"/>
        <w:rPr>
          <w:sz w:val="15"/>
        </w:rPr>
      </w:pPr>
    </w:p>
    <w:p>
      <w:pPr>
        <w:pStyle w:val="5"/>
        <w:spacing w:line="417" w:lineRule="auto"/>
        <w:ind w:left="900" w:right="814" w:hanging="360"/>
      </w:pPr>
      <w:r>
        <w:rPr>
          <w:rFonts w:ascii="Times New Roman" w:eastAsia="Times New Roman"/>
        </w:rPr>
        <w:t>2</w:t>
      </w:r>
      <w:r>
        <w:rPr>
          <w:spacing w:val="-9"/>
        </w:rPr>
        <w:t>． 选择目标表，目标表可以提前在数据库中手动创建好，也可以输入一个数据库不存</w:t>
      </w:r>
      <w:r>
        <w:rPr>
          <w:spacing w:val="-10"/>
        </w:rPr>
        <w:t xml:space="preserve">在的表，然后点击下面的 </w:t>
      </w:r>
      <w:r>
        <w:rPr>
          <w:rFonts w:ascii="Times New Roman" w:eastAsia="Times New Roman"/>
        </w:rPr>
        <w:t xml:space="preserve">SQL </w:t>
      </w:r>
      <w:r>
        <w:rPr>
          <w:spacing w:val="-12"/>
        </w:rPr>
        <w:t xml:space="preserve">按钮，利用 </w:t>
      </w:r>
      <w:r>
        <w:rPr>
          <w:rFonts w:ascii="Times New Roman" w:eastAsia="Times New Roman"/>
        </w:rPr>
        <w:t xml:space="preserve">kettle </w:t>
      </w:r>
      <w:r>
        <w:rPr>
          <w:spacing w:val="-2"/>
        </w:rPr>
        <w:t>现场创建</w:t>
      </w:r>
    </w:p>
    <w:p>
      <w:pPr>
        <w:pStyle w:val="5"/>
        <w:spacing w:line="269" w:lineRule="exact"/>
        <w:ind w:left="540"/>
      </w:pPr>
      <w:r>
        <w:rPr>
          <w:rFonts w:ascii="Times New Roman" w:eastAsia="Times New Roman"/>
        </w:rPr>
        <w:t>3</w:t>
      </w:r>
      <w:r>
        <w:t>． 如果目标表的表结构和输入的数据结构不一致，还可以自己指定数据库字段</w:t>
      </w:r>
    </w:p>
    <w:p>
      <w:pPr>
        <w:pStyle w:val="5"/>
        <w:spacing w:before="1"/>
        <w:rPr>
          <w:sz w:val="10"/>
        </w:rPr>
      </w:pPr>
      <w:r>
        <w:rPr>
          <w:lang w:val="en-US" w:bidi="ar-SA"/>
        </w:rPr>
        <w:drawing>
          <wp:anchor distT="0" distB="0" distL="0" distR="0" simplePos="0" relativeHeight="251694080" behindDoc="0" locked="0" layoutInCell="1" allowOverlap="1">
            <wp:simplePos x="0" y="0"/>
            <wp:positionH relativeFrom="page">
              <wp:posOffset>1409700</wp:posOffset>
            </wp:positionH>
            <wp:positionV relativeFrom="paragraph">
              <wp:posOffset>106680</wp:posOffset>
            </wp:positionV>
            <wp:extent cx="2934335" cy="3283585"/>
            <wp:effectExtent l="0" t="0" r="0" b="0"/>
            <wp:wrapTopAndBottom/>
            <wp:docPr id="113"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70.png"/>
                    <pic:cNvPicPr>
                      <a:picLocks noChangeAspect="1"/>
                    </pic:cNvPicPr>
                  </pic:nvPicPr>
                  <pic:blipFill>
                    <a:blip r:embed="rId72" cstate="print"/>
                    <a:stretch>
                      <a:fillRect/>
                    </a:stretch>
                  </pic:blipFill>
                  <pic:spPr>
                    <a:xfrm>
                      <a:off x="0" y="0"/>
                      <a:ext cx="2934134" cy="3283839"/>
                    </a:xfrm>
                    <a:prstGeom prst="rect">
                      <a:avLst/>
                    </a:prstGeom>
                  </pic:spPr>
                </pic:pic>
              </a:graphicData>
            </a:graphic>
          </wp:anchor>
        </w:drawing>
      </w:r>
    </w:p>
    <w:p>
      <w:pPr>
        <w:pStyle w:val="5"/>
        <w:spacing w:before="135" w:line="417" w:lineRule="auto"/>
        <w:ind w:left="120" w:right="753" w:firstLine="419"/>
      </w:pPr>
      <w:r>
        <w:t xml:space="preserve">本章节任务：熟悉表输出控件，然后将 </w:t>
      </w:r>
      <w:r>
        <w:rPr>
          <w:rFonts w:ascii="Times New Roman" w:eastAsia="Times New Roman"/>
        </w:rPr>
        <w:t xml:space="preserve">student </w:t>
      </w:r>
      <w:r>
        <w:t xml:space="preserve">表的数据导入到 </w:t>
      </w:r>
      <w:r>
        <w:rPr>
          <w:rFonts w:ascii="Times New Roman" w:eastAsia="Times New Roman"/>
        </w:rPr>
        <w:t xml:space="preserve">student2 </w:t>
      </w:r>
      <w:r>
        <w:t xml:space="preserve">表中，要求利用 </w:t>
      </w:r>
      <w:r>
        <w:rPr>
          <w:rFonts w:ascii="Times New Roman" w:eastAsia="Times New Roman"/>
        </w:rPr>
        <w:t xml:space="preserve">kettle </w:t>
      </w:r>
      <w:r>
        <w:t xml:space="preserve">现场创建 </w:t>
      </w:r>
      <w:r>
        <w:rPr>
          <w:rFonts w:ascii="Times New Roman" w:eastAsia="Times New Roman"/>
        </w:rPr>
        <w:t xml:space="preserve">student2 </w:t>
      </w:r>
      <w:r>
        <w:t>表</w:t>
      </w:r>
    </w:p>
    <w:p>
      <w:pPr>
        <w:pStyle w:val="5"/>
        <w:spacing w:before="3"/>
      </w:pPr>
      <w:r>
        <w:rPr>
          <w:lang w:val="en-US" w:bidi="ar-SA"/>
        </w:rPr>
        <w:drawing>
          <wp:anchor distT="0" distB="0" distL="0" distR="0" simplePos="0" relativeHeight="251695104" behindDoc="0" locked="0" layoutInCell="1" allowOverlap="1">
            <wp:simplePos x="0" y="0"/>
            <wp:positionH relativeFrom="page">
              <wp:posOffset>1744980</wp:posOffset>
            </wp:positionH>
            <wp:positionV relativeFrom="paragraph">
              <wp:posOffset>197485</wp:posOffset>
            </wp:positionV>
            <wp:extent cx="1680210" cy="473075"/>
            <wp:effectExtent l="0" t="0" r="0" b="0"/>
            <wp:wrapTopAndBottom/>
            <wp:docPr id="115"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71.png"/>
                    <pic:cNvPicPr>
                      <a:picLocks noChangeAspect="1"/>
                    </pic:cNvPicPr>
                  </pic:nvPicPr>
                  <pic:blipFill>
                    <a:blip r:embed="rId73" cstate="print"/>
                    <a:stretch>
                      <a:fillRect/>
                    </a:stretch>
                  </pic:blipFill>
                  <pic:spPr>
                    <a:xfrm>
                      <a:off x="0" y="0"/>
                      <a:ext cx="1680238" cy="473201"/>
                    </a:xfrm>
                    <a:prstGeom prst="rect">
                      <a:avLst/>
                    </a:prstGeom>
                  </pic:spPr>
                </pic:pic>
              </a:graphicData>
            </a:graphic>
          </wp:anchor>
        </w:drawing>
      </w:r>
    </w:p>
    <w:p>
      <w:pPr>
        <w:pStyle w:val="5"/>
        <w:rPr>
          <w:sz w:val="22"/>
        </w:rPr>
      </w:pPr>
    </w:p>
    <w:p>
      <w:pPr>
        <w:pStyle w:val="5"/>
        <w:spacing w:before="8"/>
        <w:rPr>
          <w:sz w:val="17"/>
        </w:rPr>
      </w:pPr>
    </w:p>
    <w:p>
      <w:pPr>
        <w:pStyle w:val="4"/>
        <w:numPr>
          <w:ilvl w:val="2"/>
          <w:numId w:val="11"/>
        </w:numPr>
      </w:pPr>
      <w:r>
        <w:t>更新</w:t>
      </w:r>
      <w:r>
        <w:rPr>
          <w:rFonts w:ascii="Times New Roman" w:eastAsia="Times New Roman"/>
        </w:rPr>
        <w:t>&amp;</w:t>
      </w:r>
      <w:r>
        <w:t>插入</w:t>
      </w:r>
      <w:r>
        <w:rPr>
          <w:rFonts w:ascii="Times New Roman" w:eastAsia="Times New Roman"/>
        </w:rPr>
        <w:t>/</w:t>
      </w:r>
      <w:r>
        <w:t>更新</w:t>
      </w:r>
    </w:p>
    <w:p>
      <w:pPr>
        <w:pStyle w:val="5"/>
        <w:spacing w:before="232" w:line="417" w:lineRule="auto"/>
        <w:ind w:left="120" w:right="811" w:firstLine="419"/>
      </w:pPr>
      <w:r>
        <w:t>更新和插入</w:t>
      </w:r>
      <w:r>
        <w:rPr>
          <w:rFonts w:ascii="Times New Roman" w:eastAsia="Times New Roman"/>
        </w:rPr>
        <w:t>/</w:t>
      </w:r>
      <w:r>
        <w:t xml:space="preserve">更新，这两个控件是 </w:t>
      </w:r>
      <w:r>
        <w:rPr>
          <w:rFonts w:ascii="Times New Roman" w:eastAsia="Times New Roman"/>
        </w:rPr>
        <w:t xml:space="preserve">kettle </w:t>
      </w:r>
      <w:r>
        <w:t>提供的将</w:t>
      </w:r>
      <w:r>
        <w:rPr>
          <w:b/>
        </w:rPr>
        <w:t>数据库</w:t>
      </w:r>
      <w:r>
        <w:t>已经</w:t>
      </w:r>
      <w:r>
        <w:rPr>
          <w:b/>
        </w:rPr>
        <w:t>存在</w:t>
      </w:r>
      <w:r>
        <w:t>的记录与</w:t>
      </w:r>
      <w:r>
        <w:rPr>
          <w:b/>
        </w:rPr>
        <w:t>数据</w:t>
      </w:r>
      <w:r>
        <w:t>流里面的</w:t>
      </w:r>
      <w:r>
        <w:rPr>
          <w:b/>
        </w:rPr>
        <w:t>记录</w:t>
      </w:r>
      <w:r>
        <w:t xml:space="preserve">进行对比的控件。企业级 </w:t>
      </w:r>
      <w:r>
        <w:rPr>
          <w:rFonts w:ascii="Times New Roman" w:eastAsia="Times New Roman"/>
        </w:rPr>
        <w:t xml:space="preserve">ETL </w:t>
      </w:r>
      <w:r>
        <w:t>经常会用到这两个控件来进行数据库更新的操作</w:t>
      </w:r>
    </w:p>
    <w:p>
      <w:pPr>
        <w:pStyle w:val="5"/>
        <w:spacing w:line="269" w:lineRule="exact"/>
        <w:ind w:left="540"/>
      </w:pPr>
      <w:r>
        <w:t>两者区别：</w:t>
      </w:r>
    </w:p>
    <w:p>
      <w:pPr>
        <w:pStyle w:val="5"/>
        <w:spacing w:before="7"/>
        <w:rPr>
          <w:sz w:val="15"/>
        </w:rPr>
      </w:pPr>
    </w:p>
    <w:p>
      <w:pPr>
        <w:pStyle w:val="5"/>
        <w:spacing w:line="417" w:lineRule="auto"/>
        <w:ind w:left="120" w:right="811" w:firstLine="419"/>
      </w:pPr>
      <w:r>
        <w:rPr>
          <w:spacing w:val="-7"/>
        </w:rPr>
        <w:t>更新是将数据库表中的数据和数据流中的数据做对比，如果不同就更新，如果数据流中</w:t>
      </w:r>
      <w:r>
        <w:rPr>
          <w:spacing w:val="-5"/>
        </w:rPr>
        <w:t>的数据比数据库表中的数据多，那么就报错。</w:t>
      </w:r>
    </w:p>
    <w:p>
      <w:pPr>
        <w:pStyle w:val="5"/>
        <w:rPr>
          <w:sz w:val="20"/>
        </w:rPr>
      </w:pPr>
      <w:r>
        <w:t>插入</w:t>
      </w:r>
      <w:r>
        <w:rPr>
          <w:rFonts w:ascii="Times New Roman" w:eastAsia="Times New Roman"/>
        </w:rPr>
        <w:t>/</w:t>
      </w:r>
      <w:r>
        <w:t>更新的功能和更新一样，只不过优化了数据不存在就插入的功能，因此企业里更多的也是使用插入</w:t>
      </w:r>
      <w:r>
        <w:rPr>
          <w:rFonts w:ascii="Times New Roman" w:eastAsia="Times New Roman"/>
        </w:rPr>
        <w:t>/</w:t>
      </w:r>
      <w:r>
        <w:t>更新。</w:t>
      </w:r>
    </w:p>
    <w:p>
      <w:pPr>
        <w:pStyle w:val="5"/>
        <w:spacing w:before="4"/>
      </w:pPr>
    </w:p>
    <w:p>
      <w:pPr>
        <w:ind w:left="120"/>
        <w:rPr>
          <w:sz w:val="20"/>
        </w:rPr>
      </w:pPr>
      <w:r>
        <w:rPr>
          <w:position w:val="2"/>
          <w:sz w:val="20"/>
          <w:lang w:val="en-US" w:bidi="ar-SA"/>
        </w:rPr>
        <w:drawing>
          <wp:inline distT="0" distB="0" distL="0" distR="0">
            <wp:extent cx="2456815" cy="3058160"/>
            <wp:effectExtent l="0" t="0" r="0" b="0"/>
            <wp:docPr id="117"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72.png"/>
                    <pic:cNvPicPr>
                      <a:picLocks noChangeAspect="1"/>
                    </pic:cNvPicPr>
                  </pic:nvPicPr>
                  <pic:blipFill>
                    <a:blip r:embed="rId74" cstate="print"/>
                    <a:stretch>
                      <a:fillRect/>
                    </a:stretch>
                  </pic:blipFill>
                  <pic:spPr>
                    <a:xfrm>
                      <a:off x="0" y="0"/>
                      <a:ext cx="2457259" cy="3058668"/>
                    </a:xfrm>
                    <a:prstGeom prst="rect">
                      <a:avLst/>
                    </a:prstGeom>
                  </pic:spPr>
                </pic:pic>
              </a:graphicData>
            </a:graphic>
          </wp:inline>
        </w:drawing>
      </w:r>
      <w:r>
        <w:rPr>
          <w:rFonts w:ascii="Times New Roman"/>
          <w:spacing w:val="55"/>
          <w:position w:val="2"/>
          <w:sz w:val="20"/>
        </w:rPr>
        <w:t xml:space="preserve"> </w:t>
      </w:r>
      <w:r>
        <w:rPr>
          <w:spacing w:val="55"/>
          <w:sz w:val="20"/>
          <w:lang w:val="en-US" w:bidi="ar-SA"/>
        </w:rPr>
        <w:drawing>
          <wp:inline distT="0" distB="0" distL="0" distR="0">
            <wp:extent cx="2675255" cy="3248025"/>
            <wp:effectExtent l="0" t="0" r="0" b="0"/>
            <wp:docPr id="119"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73.png"/>
                    <pic:cNvPicPr>
                      <a:picLocks noChangeAspect="1"/>
                    </pic:cNvPicPr>
                  </pic:nvPicPr>
                  <pic:blipFill>
                    <a:blip r:embed="rId75" cstate="print"/>
                    <a:stretch>
                      <a:fillRect/>
                    </a:stretch>
                  </pic:blipFill>
                  <pic:spPr>
                    <a:xfrm>
                      <a:off x="0" y="0"/>
                      <a:ext cx="2675814" cy="3248025"/>
                    </a:xfrm>
                    <a:prstGeom prst="rect">
                      <a:avLst/>
                    </a:prstGeom>
                  </pic:spPr>
                </pic:pic>
              </a:graphicData>
            </a:graphic>
          </wp:inline>
        </w:drawing>
      </w:r>
    </w:p>
    <w:p>
      <w:pPr>
        <w:pStyle w:val="5"/>
        <w:spacing w:before="9"/>
        <w:rPr>
          <w:sz w:val="7"/>
        </w:rPr>
      </w:pPr>
    </w:p>
    <w:p>
      <w:pPr>
        <w:pStyle w:val="5"/>
        <w:spacing w:before="79"/>
        <w:ind w:left="120"/>
      </w:pPr>
      <w:r>
        <w:rPr>
          <w:rFonts w:ascii="Times New Roman" w:eastAsia="Times New Roman"/>
        </w:rPr>
        <w:t>1</w:t>
      </w:r>
      <w:r>
        <w:t>． 选择正确的数据库连接</w:t>
      </w:r>
    </w:p>
    <w:p>
      <w:pPr>
        <w:pStyle w:val="5"/>
        <w:spacing w:before="7"/>
        <w:rPr>
          <w:sz w:val="15"/>
        </w:rPr>
      </w:pPr>
    </w:p>
    <w:p>
      <w:pPr>
        <w:pStyle w:val="5"/>
        <w:ind w:left="120"/>
      </w:pPr>
      <w:r>
        <w:rPr>
          <w:rFonts w:ascii="Times New Roman" w:eastAsia="Times New Roman"/>
        </w:rPr>
        <w:t>2</w:t>
      </w:r>
      <w:r>
        <w:t>． 选择目标表</w:t>
      </w:r>
    </w:p>
    <w:p>
      <w:pPr>
        <w:pStyle w:val="5"/>
        <w:spacing w:before="5"/>
        <w:rPr>
          <w:sz w:val="9"/>
        </w:rPr>
      </w:pPr>
    </w:p>
    <w:p>
      <w:pPr>
        <w:pStyle w:val="5"/>
        <w:spacing w:before="78"/>
        <w:ind w:left="120"/>
      </w:pPr>
      <w:r>
        <w:rPr>
          <w:rFonts w:ascii="Times New Roman" w:eastAsia="Times New Roman"/>
        </w:rPr>
        <w:t>3</w:t>
      </w:r>
      <w:r>
        <w:t>． 输入两个表来进行比较的字段，一般来说都是用主键来进行比较</w:t>
      </w:r>
    </w:p>
    <w:p>
      <w:pPr>
        <w:pStyle w:val="5"/>
        <w:spacing w:before="7"/>
        <w:rPr>
          <w:sz w:val="15"/>
        </w:rPr>
      </w:pPr>
    </w:p>
    <w:p>
      <w:pPr>
        <w:pStyle w:val="5"/>
        <w:ind w:left="120"/>
      </w:pPr>
      <w:r>
        <w:rPr>
          <w:rFonts w:ascii="Times New Roman" w:eastAsia="Times New Roman"/>
        </w:rPr>
        <w:t>4</w:t>
      </w:r>
      <w:r>
        <w:t>． 输入要更新的字段</w:t>
      </w:r>
    </w:p>
    <w:p>
      <w:pPr>
        <w:pStyle w:val="5"/>
        <w:spacing w:before="7"/>
        <w:rPr>
          <w:sz w:val="15"/>
        </w:rPr>
      </w:pPr>
    </w:p>
    <w:p>
      <w:pPr>
        <w:pStyle w:val="5"/>
        <w:ind w:left="120"/>
        <w:rPr>
          <w:rFonts w:ascii="Times New Roman" w:eastAsia="Times New Roman"/>
        </w:rPr>
      </w:pPr>
      <w:r>
        <w:rPr>
          <w:spacing w:val="-3"/>
        </w:rPr>
        <w:t>本章节任务：手动修改下</w:t>
      </w:r>
      <w:r>
        <w:rPr>
          <w:spacing w:val="-50"/>
        </w:rPr>
        <w:t xml:space="preserve"> </w:t>
      </w:r>
      <w:r>
        <w:rPr>
          <w:rFonts w:ascii="Times New Roman" w:eastAsia="Times New Roman"/>
          <w:spacing w:val="-3"/>
        </w:rPr>
        <w:t>s</w:t>
      </w:r>
      <w:r>
        <w:rPr>
          <w:rFonts w:ascii="Times New Roman" w:eastAsia="Times New Roman"/>
          <w:spacing w:val="-2"/>
        </w:rPr>
        <w:t>t</w:t>
      </w:r>
      <w:r>
        <w:rPr>
          <w:rFonts w:ascii="Times New Roman" w:eastAsia="Times New Roman"/>
        </w:rPr>
        <w:t xml:space="preserve">udent </w:t>
      </w:r>
      <w:r>
        <w:rPr>
          <w:spacing w:val="-3"/>
        </w:rPr>
        <w:t>表的数据（修改和新增</w:t>
      </w:r>
      <w:r>
        <w:rPr>
          <w:spacing w:val="-108"/>
        </w:rPr>
        <w:t>）</w:t>
      </w:r>
      <w:r>
        <w:rPr>
          <w:spacing w:val="-3"/>
        </w:rPr>
        <w:t>，然后用修改后的数据和</w:t>
      </w:r>
      <w:r>
        <w:rPr>
          <w:spacing w:val="-50"/>
        </w:rPr>
        <w:t xml:space="preserve"> </w:t>
      </w:r>
      <w:r>
        <w:rPr>
          <w:rFonts w:ascii="Times New Roman" w:eastAsia="Times New Roman"/>
          <w:spacing w:val="-1"/>
        </w:rPr>
        <w:t>s</w:t>
      </w:r>
      <w:r>
        <w:rPr>
          <w:rFonts w:ascii="Times New Roman" w:eastAsia="Times New Roman"/>
          <w:spacing w:val="-2"/>
        </w:rPr>
        <w:t>t</w:t>
      </w:r>
      <w:r>
        <w:rPr>
          <w:rFonts w:ascii="Times New Roman" w:eastAsia="Times New Roman"/>
          <w:spacing w:val="-3"/>
        </w:rPr>
        <w:t>u</w:t>
      </w:r>
      <w:r>
        <w:rPr>
          <w:rFonts w:ascii="Times New Roman" w:eastAsia="Times New Roman"/>
        </w:rPr>
        <w:t>den</w:t>
      </w:r>
      <w:r>
        <w:rPr>
          <w:rFonts w:ascii="Times New Roman" w:eastAsia="Times New Roman"/>
          <w:spacing w:val="-2"/>
        </w:rPr>
        <w:t>t</w:t>
      </w:r>
      <w:r>
        <w:rPr>
          <w:rFonts w:ascii="Times New Roman" w:eastAsia="Times New Roman"/>
        </w:rPr>
        <w:t>2</w:t>
      </w:r>
    </w:p>
    <w:p>
      <w:pPr>
        <w:pStyle w:val="5"/>
        <w:spacing w:before="3"/>
        <w:rPr>
          <w:rFonts w:ascii="Times New Roman"/>
          <w:sz w:val="17"/>
        </w:rPr>
      </w:pPr>
    </w:p>
    <w:p>
      <w:pPr>
        <w:pStyle w:val="5"/>
        <w:ind w:left="120"/>
      </w:pPr>
      <w:r>
        <w:t>来进行对比，分别尝试更新和插入</w:t>
      </w:r>
      <w:r>
        <w:rPr>
          <w:rFonts w:ascii="Times New Roman" w:eastAsia="Times New Roman"/>
        </w:rPr>
        <w:t>/</w:t>
      </w:r>
      <w:r>
        <w:t>更新控件的区别</w:t>
      </w:r>
    </w:p>
    <w:p>
      <w:pPr>
        <w:pStyle w:val="5"/>
        <w:spacing w:before="12"/>
        <w:rPr>
          <w:sz w:val="18"/>
        </w:rPr>
      </w:pPr>
      <w:r>
        <w:rPr>
          <w:lang w:val="en-US" w:bidi="ar-SA"/>
        </w:rPr>
        <w:drawing>
          <wp:anchor distT="0" distB="0" distL="0" distR="0" simplePos="0" relativeHeight="251696128" behindDoc="0" locked="0" layoutInCell="1" allowOverlap="1">
            <wp:simplePos x="0" y="0"/>
            <wp:positionH relativeFrom="page">
              <wp:posOffset>1369060</wp:posOffset>
            </wp:positionH>
            <wp:positionV relativeFrom="paragraph">
              <wp:posOffset>192405</wp:posOffset>
            </wp:positionV>
            <wp:extent cx="1664970" cy="476885"/>
            <wp:effectExtent l="0" t="0" r="0" b="0"/>
            <wp:wrapTopAndBottom/>
            <wp:docPr id="121"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74.png"/>
                    <pic:cNvPicPr>
                      <a:picLocks noChangeAspect="1"/>
                    </pic:cNvPicPr>
                  </pic:nvPicPr>
                  <pic:blipFill>
                    <a:blip r:embed="rId76" cstate="print"/>
                    <a:stretch>
                      <a:fillRect/>
                    </a:stretch>
                  </pic:blipFill>
                  <pic:spPr>
                    <a:xfrm>
                      <a:off x="0" y="0"/>
                      <a:ext cx="1664864" cy="476726"/>
                    </a:xfrm>
                    <a:prstGeom prst="rect">
                      <a:avLst/>
                    </a:prstGeom>
                  </pic:spPr>
                </pic:pic>
              </a:graphicData>
            </a:graphic>
          </wp:anchor>
        </w:drawing>
      </w:r>
      <w:r>
        <w:rPr>
          <w:lang w:val="en-US" w:bidi="ar-SA"/>
        </w:rPr>
        <w:drawing>
          <wp:anchor distT="0" distB="0" distL="0" distR="0" simplePos="0" relativeHeight="251697152" behindDoc="0" locked="0" layoutInCell="1" allowOverlap="1">
            <wp:simplePos x="0" y="0"/>
            <wp:positionH relativeFrom="page">
              <wp:posOffset>3716020</wp:posOffset>
            </wp:positionH>
            <wp:positionV relativeFrom="paragraph">
              <wp:posOffset>178435</wp:posOffset>
            </wp:positionV>
            <wp:extent cx="1655445" cy="496570"/>
            <wp:effectExtent l="0" t="0" r="0" b="0"/>
            <wp:wrapTopAndBottom/>
            <wp:docPr id="123"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75.png"/>
                    <pic:cNvPicPr>
                      <a:picLocks noChangeAspect="1"/>
                    </pic:cNvPicPr>
                  </pic:nvPicPr>
                  <pic:blipFill>
                    <a:blip r:embed="rId77" cstate="print"/>
                    <a:stretch>
                      <a:fillRect/>
                    </a:stretch>
                  </pic:blipFill>
                  <pic:spPr>
                    <a:xfrm>
                      <a:off x="0" y="0"/>
                      <a:ext cx="1655452" cy="496633"/>
                    </a:xfrm>
                    <a:prstGeom prst="rect">
                      <a:avLst/>
                    </a:prstGeom>
                  </pic:spPr>
                </pic:pic>
              </a:graphicData>
            </a:graphic>
          </wp:anchor>
        </w:drawing>
      </w:r>
    </w:p>
    <w:p>
      <w:pPr>
        <w:pStyle w:val="5"/>
        <w:spacing w:before="4"/>
        <w:rPr>
          <w:sz w:val="30"/>
        </w:rPr>
      </w:pPr>
    </w:p>
    <w:p>
      <w:pPr>
        <w:pStyle w:val="4"/>
        <w:numPr>
          <w:ilvl w:val="2"/>
          <w:numId w:val="11"/>
        </w:numPr>
      </w:pPr>
      <w:r>
        <w:t>删除</w:t>
      </w:r>
    </w:p>
    <w:p>
      <w:pPr>
        <w:pStyle w:val="5"/>
        <w:spacing w:before="232" w:line="417" w:lineRule="auto"/>
        <w:ind w:left="120" w:right="811" w:firstLine="419"/>
      </w:pPr>
      <w:r>
        <w:rPr>
          <w:spacing w:val="-8"/>
        </w:rPr>
        <w:t>删除控件可以删除数据库表中指定条件的数据，企业里一般用此控件做数据库表数据删</w:t>
      </w:r>
      <w:r>
        <w:rPr>
          <w:spacing w:val="-5"/>
        </w:rPr>
        <w:t>除或者跟另外一个表数据做对比，然后进行去重的操作。</w:t>
      </w:r>
    </w:p>
    <w:p>
      <w:pPr>
        <w:pStyle w:val="5"/>
        <w:spacing w:line="269" w:lineRule="exact"/>
        <w:ind w:left="120"/>
      </w:pPr>
      <w:r>
        <w:rPr>
          <w:rFonts w:ascii="Times New Roman" w:eastAsia="Times New Roman"/>
        </w:rPr>
        <w:t>1</w:t>
      </w:r>
      <w:r>
        <w:t>． 选择数据库连接</w:t>
      </w:r>
    </w:p>
    <w:p>
      <w:pPr>
        <w:pStyle w:val="5"/>
        <w:spacing w:before="7"/>
        <w:rPr>
          <w:sz w:val="15"/>
        </w:rPr>
      </w:pPr>
    </w:p>
    <w:p>
      <w:pPr>
        <w:pStyle w:val="5"/>
        <w:ind w:left="120"/>
      </w:pPr>
      <w:r>
        <w:rPr>
          <w:rFonts w:ascii="Times New Roman" w:eastAsia="Times New Roman"/>
        </w:rPr>
        <w:t>2</w:t>
      </w:r>
      <w:r>
        <w:t>． 选择目标表</w:t>
      </w:r>
    </w:p>
    <w:p>
      <w:pPr>
        <w:pStyle w:val="5"/>
        <w:spacing w:before="6"/>
        <w:rPr>
          <w:sz w:val="15"/>
        </w:rPr>
      </w:pPr>
    </w:p>
    <w:p>
      <w:pPr>
        <w:pStyle w:val="5"/>
        <w:spacing w:before="1"/>
        <w:ind w:left="120"/>
      </w:pPr>
      <w:r>
        <w:rPr>
          <w:rFonts w:ascii="Times New Roman" w:eastAsia="Times New Roman"/>
        </w:rPr>
        <w:t>3</w:t>
      </w:r>
      <w:r>
        <w:t>． 设置数据流跟目标表要删除数据的对应字段</w:t>
      </w:r>
    </w:p>
    <w:p>
      <w:pPr>
        <w:sectPr>
          <w:pgSz w:w="11910" w:h="16840"/>
          <w:pgMar w:top="1640" w:right="980" w:bottom="1460" w:left="1680" w:header="852" w:footer="1215" w:gutter="0"/>
          <w:cols w:space="720" w:num="1"/>
        </w:sectPr>
      </w:pPr>
    </w:p>
    <w:p>
      <w:pPr>
        <w:pStyle w:val="5"/>
        <w:spacing w:before="9"/>
        <w:rPr>
          <w:sz w:val="2"/>
        </w:rPr>
      </w:pPr>
    </w:p>
    <w:p>
      <w:pPr>
        <w:pStyle w:val="5"/>
        <w:ind w:left="120"/>
        <w:rPr>
          <w:sz w:val="20"/>
        </w:rPr>
      </w:pPr>
      <w:r>
        <w:rPr>
          <w:sz w:val="20"/>
          <w:lang w:val="en-US" w:bidi="ar-SA"/>
        </w:rPr>
        <w:drawing>
          <wp:inline distT="0" distB="0" distL="0" distR="0">
            <wp:extent cx="3761740" cy="2249805"/>
            <wp:effectExtent l="0" t="0" r="0" b="0"/>
            <wp:docPr id="125"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76.png"/>
                    <pic:cNvPicPr>
                      <a:picLocks noChangeAspect="1"/>
                    </pic:cNvPicPr>
                  </pic:nvPicPr>
                  <pic:blipFill>
                    <a:blip r:embed="rId78" cstate="print"/>
                    <a:stretch>
                      <a:fillRect/>
                    </a:stretch>
                  </pic:blipFill>
                  <pic:spPr>
                    <a:xfrm>
                      <a:off x="0" y="0"/>
                      <a:ext cx="3762267" cy="2250281"/>
                    </a:xfrm>
                    <a:prstGeom prst="rect">
                      <a:avLst/>
                    </a:prstGeom>
                  </pic:spPr>
                </pic:pic>
              </a:graphicData>
            </a:graphic>
          </wp:inline>
        </w:drawing>
      </w:r>
    </w:p>
    <w:p>
      <w:pPr>
        <w:pStyle w:val="5"/>
        <w:spacing w:before="9"/>
        <w:rPr>
          <w:sz w:val="10"/>
        </w:rPr>
      </w:pPr>
    </w:p>
    <w:p>
      <w:pPr>
        <w:pStyle w:val="5"/>
        <w:spacing w:before="78"/>
        <w:ind w:left="540"/>
        <w:rPr>
          <w:rFonts w:ascii="Times New Roman" w:eastAsia="Times New Roman"/>
        </w:rPr>
      </w:pPr>
      <w:r>
        <w:t xml:space="preserve">本章节任务：删除 </w:t>
      </w:r>
      <w:r>
        <w:rPr>
          <w:rFonts w:ascii="Times New Roman" w:eastAsia="Times New Roman"/>
        </w:rPr>
        <w:t xml:space="preserve">student2 </w:t>
      </w:r>
      <w:r>
        <w:t xml:space="preserve">表格中 </w:t>
      </w:r>
      <w:r>
        <w:rPr>
          <w:rFonts w:ascii="Times New Roman" w:eastAsia="Times New Roman"/>
        </w:rPr>
        <w:t xml:space="preserve">student </w:t>
      </w:r>
      <w:r>
        <w:t xml:space="preserve">表里面已有的数据（按照 </w:t>
      </w:r>
      <w:r>
        <w:rPr>
          <w:rFonts w:ascii="Times New Roman" w:eastAsia="Times New Roman"/>
        </w:rPr>
        <w:t xml:space="preserve">student </w:t>
      </w:r>
      <w:r>
        <w:t xml:space="preserve">表对 </w:t>
      </w:r>
      <w:r>
        <w:rPr>
          <w:rFonts w:ascii="Times New Roman" w:eastAsia="Times New Roman"/>
        </w:rPr>
        <w:t>student2</w:t>
      </w:r>
    </w:p>
    <w:p>
      <w:pPr>
        <w:pStyle w:val="5"/>
        <w:spacing w:before="3"/>
        <w:rPr>
          <w:rFonts w:ascii="Times New Roman"/>
          <w:sz w:val="17"/>
        </w:rPr>
      </w:pPr>
    </w:p>
    <w:p>
      <w:pPr>
        <w:pStyle w:val="5"/>
        <w:ind w:left="120"/>
      </w:pPr>
      <w:r>
        <w:t>表数据进行去重）</w:t>
      </w:r>
    </w:p>
    <w:p>
      <w:pPr>
        <w:pStyle w:val="5"/>
        <w:rPr>
          <w:sz w:val="20"/>
        </w:rPr>
      </w:pPr>
    </w:p>
    <w:p>
      <w:pPr>
        <w:pStyle w:val="5"/>
        <w:spacing w:before="2"/>
        <w:rPr>
          <w:sz w:val="19"/>
        </w:rPr>
      </w:pPr>
      <w:r>
        <w:rPr>
          <w:lang w:val="en-US" w:bidi="ar-SA"/>
        </w:rPr>
        <w:drawing>
          <wp:anchor distT="0" distB="0" distL="0" distR="0" simplePos="0" relativeHeight="251698176" behindDoc="0" locked="0" layoutInCell="1" allowOverlap="1">
            <wp:simplePos x="0" y="0"/>
            <wp:positionH relativeFrom="page">
              <wp:posOffset>1415415</wp:posOffset>
            </wp:positionH>
            <wp:positionV relativeFrom="paragraph">
              <wp:posOffset>180975</wp:posOffset>
            </wp:positionV>
            <wp:extent cx="1831340" cy="483235"/>
            <wp:effectExtent l="0" t="0" r="0" b="0"/>
            <wp:wrapTopAndBottom/>
            <wp:docPr id="127"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77.png"/>
                    <pic:cNvPicPr>
                      <a:picLocks noChangeAspect="1"/>
                    </pic:cNvPicPr>
                  </pic:nvPicPr>
                  <pic:blipFill>
                    <a:blip r:embed="rId79" cstate="print"/>
                    <a:stretch>
                      <a:fillRect/>
                    </a:stretch>
                  </pic:blipFill>
                  <pic:spPr>
                    <a:xfrm>
                      <a:off x="0" y="0"/>
                      <a:ext cx="1831088" cy="483203"/>
                    </a:xfrm>
                    <a:prstGeom prst="rect">
                      <a:avLst/>
                    </a:prstGeom>
                  </pic:spPr>
                </pic:pic>
              </a:graphicData>
            </a:graphic>
          </wp:anchor>
        </w:drawing>
      </w:r>
    </w:p>
    <w:p>
      <w:pPr>
        <w:pStyle w:val="5"/>
        <w:rPr>
          <w:sz w:val="20"/>
        </w:rPr>
      </w:pPr>
    </w:p>
    <w:p>
      <w:pPr>
        <w:pStyle w:val="5"/>
        <w:rPr>
          <w:sz w:val="16"/>
        </w:rPr>
      </w:pPr>
    </w:p>
    <w:p>
      <w:pPr>
        <w:pStyle w:val="3"/>
        <w:numPr>
          <w:ilvl w:val="1"/>
          <w:numId w:val="12"/>
        </w:numPr>
        <w:tabs>
          <w:tab w:val="left" w:pos="589"/>
        </w:tabs>
        <w:rPr>
          <w:rFonts w:ascii="黑体" w:eastAsia="黑体"/>
        </w:rPr>
      </w:pPr>
      <w:r>
        <w:rPr>
          <w:rFonts w:ascii="Arial" w:eastAsia="Arial"/>
        </w:rPr>
        <w:t>Kettle</w:t>
      </w:r>
      <w:r>
        <w:rPr>
          <w:rFonts w:ascii="Arial" w:eastAsia="Arial"/>
          <w:spacing w:val="-10"/>
        </w:rPr>
        <w:t xml:space="preserve"> </w:t>
      </w:r>
      <w:r>
        <w:rPr>
          <w:rFonts w:hint="eastAsia" w:ascii="黑体" w:eastAsia="黑体"/>
        </w:rPr>
        <w:t>转换控件</w:t>
      </w:r>
    </w:p>
    <w:p>
      <w:pPr>
        <w:spacing w:before="232" w:line="410" w:lineRule="auto"/>
        <w:ind w:left="120" w:right="711" w:firstLine="419"/>
        <w:rPr>
          <w:sz w:val="21"/>
        </w:rPr>
      </w:pPr>
      <w:r>
        <w:rPr>
          <w:spacing w:val="-2"/>
          <w:sz w:val="21"/>
        </w:rPr>
        <w:t>转换控件是</w:t>
      </w:r>
      <w:r>
        <w:rPr>
          <w:b/>
          <w:sz w:val="21"/>
        </w:rPr>
        <w:t>转换</w:t>
      </w:r>
      <w:r>
        <w:rPr>
          <w:spacing w:val="-16"/>
          <w:sz w:val="21"/>
        </w:rPr>
        <w:t>里面的第四个分类，转换控件也是转换中的第三大控件，用来转换数据。</w:t>
      </w:r>
      <w:r>
        <w:rPr>
          <w:spacing w:val="-7"/>
          <w:sz w:val="21"/>
        </w:rPr>
        <w:t xml:space="preserve">转换是 </w:t>
      </w:r>
      <w:r>
        <w:rPr>
          <w:rFonts w:ascii="Times New Roman" w:eastAsia="Times New Roman"/>
          <w:spacing w:val="-2"/>
          <w:sz w:val="21"/>
        </w:rPr>
        <w:t>E</w:t>
      </w:r>
      <w:r>
        <w:rPr>
          <w:rFonts w:ascii="Times New Roman" w:eastAsia="Times New Roman"/>
          <w:sz w:val="21"/>
        </w:rPr>
        <w:t xml:space="preserve">TL </w:t>
      </w:r>
      <w:r>
        <w:rPr>
          <w:spacing w:val="-2"/>
          <w:sz w:val="21"/>
        </w:rPr>
        <w:t>里面的</w:t>
      </w:r>
      <w:r>
        <w:rPr>
          <w:spacing w:val="-55"/>
          <w:sz w:val="21"/>
        </w:rPr>
        <w:t xml:space="preserve"> </w:t>
      </w:r>
      <w:r>
        <w:rPr>
          <w:rFonts w:ascii="Times New Roman" w:eastAsia="Times New Roman"/>
          <w:spacing w:val="-58"/>
          <w:sz w:val="21"/>
        </w:rPr>
        <w:t>T</w:t>
      </w:r>
      <w:r>
        <w:rPr>
          <w:sz w:val="21"/>
        </w:rPr>
        <w:t>（</w:t>
      </w:r>
      <w:r>
        <w:rPr>
          <w:rFonts w:ascii="Times New Roman" w:eastAsia="Times New Roman"/>
          <w:spacing w:val="-1"/>
          <w:sz w:val="24"/>
        </w:rPr>
        <w:t>Tra</w:t>
      </w:r>
      <w:r>
        <w:rPr>
          <w:rFonts w:ascii="Times New Roman" w:eastAsia="Times New Roman"/>
          <w:sz w:val="24"/>
        </w:rPr>
        <w:t>nsfo</w:t>
      </w:r>
      <w:r>
        <w:rPr>
          <w:rFonts w:ascii="Times New Roman" w:eastAsia="Times New Roman"/>
          <w:spacing w:val="-2"/>
          <w:sz w:val="24"/>
        </w:rPr>
        <w:t>r</w:t>
      </w:r>
      <w:r>
        <w:rPr>
          <w:rFonts w:ascii="Times New Roman" w:eastAsia="Times New Roman"/>
          <w:sz w:val="24"/>
        </w:rPr>
        <w:t>m</w:t>
      </w:r>
      <w:r>
        <w:rPr>
          <w:spacing w:val="-106"/>
          <w:sz w:val="21"/>
        </w:rPr>
        <w:t>）</w:t>
      </w:r>
      <w:r>
        <w:rPr>
          <w:spacing w:val="-17"/>
          <w:sz w:val="21"/>
        </w:rPr>
        <w:t>，主要做</w:t>
      </w:r>
      <w:r>
        <w:rPr>
          <w:b/>
          <w:spacing w:val="-8"/>
          <w:sz w:val="21"/>
        </w:rPr>
        <w:t>数据转换，数据清洗</w:t>
      </w:r>
      <w:r>
        <w:rPr>
          <w:spacing w:val="-17"/>
          <w:sz w:val="21"/>
        </w:rPr>
        <w:t>的工作。</w:t>
      </w:r>
      <w:r>
        <w:rPr>
          <w:rFonts w:ascii="Times New Roman" w:eastAsia="Times New Roman"/>
          <w:sz w:val="21"/>
        </w:rPr>
        <w:t>E</w:t>
      </w:r>
      <w:r>
        <w:rPr>
          <w:rFonts w:ascii="Times New Roman" w:eastAsia="Times New Roman"/>
          <w:spacing w:val="-2"/>
          <w:sz w:val="21"/>
        </w:rPr>
        <w:t>T</w:t>
      </w:r>
      <w:r>
        <w:rPr>
          <w:rFonts w:ascii="Times New Roman" w:eastAsia="Times New Roman"/>
          <w:sz w:val="21"/>
        </w:rPr>
        <w:t xml:space="preserve">L </w:t>
      </w:r>
      <w:r>
        <w:rPr>
          <w:spacing w:val="-3"/>
          <w:sz w:val="21"/>
        </w:rPr>
        <w:t>整个过程中，</w:t>
      </w:r>
    </w:p>
    <w:p>
      <w:pPr>
        <w:spacing w:line="286" w:lineRule="exact"/>
        <w:ind w:left="120"/>
        <w:rPr>
          <w:sz w:val="21"/>
        </w:rPr>
      </w:pPr>
      <w:r>
        <w:rPr>
          <w:rFonts w:ascii="Times New Roman" w:eastAsia="Times New Roman"/>
          <w:sz w:val="24"/>
        </w:rPr>
        <w:t xml:space="preserve">Transform </w:t>
      </w:r>
      <w:r>
        <w:rPr>
          <w:sz w:val="21"/>
        </w:rPr>
        <w:t>的工作量最大</w:t>
      </w:r>
      <w:r>
        <w:rPr>
          <w:sz w:val="24"/>
        </w:rPr>
        <w:t>，</w:t>
      </w:r>
      <w:r>
        <w:rPr>
          <w:sz w:val="21"/>
        </w:rPr>
        <w:t xml:space="preserve">耗费的时间也比较久，大概可以占到整个 </w:t>
      </w:r>
      <w:r>
        <w:rPr>
          <w:rFonts w:ascii="Times New Roman" w:eastAsia="Times New Roman"/>
          <w:sz w:val="21"/>
        </w:rPr>
        <w:t xml:space="preserve">ETL </w:t>
      </w:r>
      <w:r>
        <w:rPr>
          <w:sz w:val="21"/>
        </w:rPr>
        <w:t>的三分之二。</w:t>
      </w:r>
    </w:p>
    <w:p>
      <w:pPr>
        <w:pStyle w:val="5"/>
        <w:spacing w:before="179" w:line="417" w:lineRule="auto"/>
        <w:ind w:left="120" w:right="811" w:firstLine="419"/>
      </w:pPr>
      <w:r>
        <w:rPr>
          <w:lang w:val="en-US" w:bidi="ar-SA"/>
        </w:rPr>
        <w:drawing>
          <wp:anchor distT="0" distB="0" distL="0" distR="0" simplePos="0" relativeHeight="251699200" behindDoc="0" locked="0" layoutInCell="1" allowOverlap="1">
            <wp:simplePos x="0" y="0"/>
            <wp:positionH relativeFrom="page">
              <wp:posOffset>1281430</wp:posOffset>
            </wp:positionH>
            <wp:positionV relativeFrom="paragraph">
              <wp:posOffset>692150</wp:posOffset>
            </wp:positionV>
            <wp:extent cx="3195320" cy="2593340"/>
            <wp:effectExtent l="0" t="0" r="0" b="0"/>
            <wp:wrapNone/>
            <wp:docPr id="129" name="image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78.jpeg"/>
                    <pic:cNvPicPr>
                      <a:picLocks noChangeAspect="1"/>
                    </pic:cNvPicPr>
                  </pic:nvPicPr>
                  <pic:blipFill>
                    <a:blip r:embed="rId80" cstate="print"/>
                    <a:stretch>
                      <a:fillRect/>
                    </a:stretch>
                  </pic:blipFill>
                  <pic:spPr>
                    <a:xfrm>
                      <a:off x="0" y="0"/>
                      <a:ext cx="3195260" cy="2593447"/>
                    </a:xfrm>
                    <a:prstGeom prst="rect">
                      <a:avLst/>
                    </a:prstGeom>
                  </pic:spPr>
                </pic:pic>
              </a:graphicData>
            </a:graphic>
          </wp:anchor>
        </w:drawing>
      </w:r>
      <w:r>
        <w:rPr>
          <w:spacing w:val="-14"/>
        </w:rPr>
        <w:t xml:space="preserve">由于 </w:t>
      </w:r>
      <w:r>
        <w:rPr>
          <w:rFonts w:ascii="Times New Roman" w:eastAsia="Times New Roman"/>
        </w:rPr>
        <w:t xml:space="preserve">Kettle </w:t>
      </w:r>
      <w:r>
        <w:rPr>
          <w:spacing w:val="-10"/>
        </w:rPr>
        <w:t>中自带的转换控件比较多，本文只挑出开发中经常使用的几个转换控件来进</w:t>
      </w:r>
      <w:r>
        <w:rPr>
          <w:spacing w:val="-5"/>
        </w:rPr>
        <w:t>行讲解，详情如下图。</w:t>
      </w:r>
    </w:p>
    <w:p>
      <w:pPr>
        <w:spacing w:line="417" w:lineRule="auto"/>
        <w:sectPr>
          <w:pgSz w:w="11910" w:h="16840"/>
          <w:pgMar w:top="1640" w:right="980" w:bottom="1460" w:left="1680" w:header="852" w:footer="1215" w:gutter="0"/>
          <w:cols w:space="720" w:num="1"/>
        </w:sectPr>
      </w:pPr>
    </w:p>
    <w:p>
      <w:pPr>
        <w:pStyle w:val="4"/>
        <w:numPr>
          <w:ilvl w:val="2"/>
          <w:numId w:val="12"/>
        </w:numPr>
        <w:rPr>
          <w:rFonts w:ascii="Times New Roman"/>
        </w:rPr>
      </w:pPr>
      <w:r>
        <w:rPr>
          <w:rFonts w:ascii="Times New Roman"/>
        </w:rPr>
        <w:t>Concat</w:t>
      </w:r>
      <w:r>
        <w:rPr>
          <w:rFonts w:ascii="Times New Roman"/>
          <w:spacing w:val="-1"/>
        </w:rPr>
        <w:t xml:space="preserve"> </w:t>
      </w:r>
      <w:r>
        <w:rPr>
          <w:rFonts w:ascii="Times New Roman"/>
        </w:rPr>
        <w:t>fields</w:t>
      </w:r>
    </w:p>
    <w:p>
      <w:pPr>
        <w:spacing w:before="173"/>
        <w:ind w:left="540"/>
        <w:rPr>
          <w:sz w:val="21"/>
        </w:rPr>
      </w:pPr>
      <w:r>
        <w:rPr>
          <w:lang w:val="en-US" w:bidi="ar-SA"/>
        </w:rPr>
        <w:drawing>
          <wp:anchor distT="0" distB="0" distL="0" distR="0" simplePos="0" relativeHeight="251700224" behindDoc="0" locked="0" layoutInCell="1" allowOverlap="1">
            <wp:simplePos x="0" y="0"/>
            <wp:positionH relativeFrom="page">
              <wp:posOffset>1143000</wp:posOffset>
            </wp:positionH>
            <wp:positionV relativeFrom="paragraph">
              <wp:posOffset>347980</wp:posOffset>
            </wp:positionV>
            <wp:extent cx="5104765" cy="2471420"/>
            <wp:effectExtent l="0" t="0" r="0" b="0"/>
            <wp:wrapTopAndBottom/>
            <wp:docPr id="131"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79.png"/>
                    <pic:cNvPicPr>
                      <a:picLocks noChangeAspect="1"/>
                    </pic:cNvPicPr>
                  </pic:nvPicPr>
                  <pic:blipFill>
                    <a:blip r:embed="rId81" cstate="print"/>
                    <a:stretch>
                      <a:fillRect/>
                    </a:stretch>
                  </pic:blipFill>
                  <pic:spPr>
                    <a:xfrm>
                      <a:off x="0" y="0"/>
                      <a:ext cx="5104613" cy="2471166"/>
                    </a:xfrm>
                    <a:prstGeom prst="rect">
                      <a:avLst/>
                    </a:prstGeom>
                  </pic:spPr>
                </pic:pic>
              </a:graphicData>
            </a:graphic>
          </wp:anchor>
        </w:drawing>
      </w:r>
      <w:r>
        <w:rPr>
          <w:sz w:val="21"/>
        </w:rPr>
        <w:t xml:space="preserve">转换控件 </w:t>
      </w:r>
      <w:r>
        <w:rPr>
          <w:rFonts w:ascii="Times New Roman" w:eastAsia="Times New Roman"/>
          <w:sz w:val="21"/>
        </w:rPr>
        <w:t>Concat fields</w:t>
      </w:r>
      <w:r>
        <w:rPr>
          <w:sz w:val="21"/>
        </w:rPr>
        <w:t>，顾名思义，就是将</w:t>
      </w:r>
      <w:r>
        <w:rPr>
          <w:b/>
          <w:sz w:val="21"/>
        </w:rPr>
        <w:t>多个字段连接</w:t>
      </w:r>
      <w:r>
        <w:rPr>
          <w:sz w:val="21"/>
        </w:rPr>
        <w:t>起来形成一个</w:t>
      </w:r>
      <w:r>
        <w:rPr>
          <w:b/>
          <w:sz w:val="21"/>
        </w:rPr>
        <w:t>新的字段</w:t>
      </w:r>
      <w:r>
        <w:rPr>
          <w:sz w:val="21"/>
        </w:rPr>
        <w:t>。</w:t>
      </w:r>
    </w:p>
    <w:p>
      <w:pPr>
        <w:pStyle w:val="5"/>
        <w:spacing w:before="149" w:line="417" w:lineRule="auto"/>
        <w:ind w:left="120" w:right="813" w:firstLine="419"/>
      </w:pPr>
      <w:r>
        <w:rPr>
          <w:spacing w:val="-8"/>
        </w:rPr>
        <w:t xml:space="preserve">本章节任务：将 </w:t>
      </w:r>
      <w:r>
        <w:rPr>
          <w:rFonts w:ascii="Times New Roman" w:eastAsia="Times New Roman"/>
        </w:rPr>
        <w:t xml:space="preserve">staff </w:t>
      </w:r>
      <w:r>
        <w:rPr>
          <w:spacing w:val="-16"/>
        </w:rPr>
        <w:t xml:space="preserve">表的 </w:t>
      </w:r>
      <w:r>
        <w:rPr>
          <w:rFonts w:ascii="Times New Roman" w:eastAsia="Times New Roman"/>
        </w:rPr>
        <w:t xml:space="preserve">firstname </w:t>
      </w:r>
      <w:r>
        <w:rPr>
          <w:spacing w:val="-22"/>
        </w:rPr>
        <w:t xml:space="preserve">和 </w:t>
      </w:r>
      <w:r>
        <w:rPr>
          <w:rFonts w:ascii="Times New Roman" w:eastAsia="Times New Roman"/>
        </w:rPr>
        <w:t xml:space="preserve">lastname </w:t>
      </w:r>
      <w:r>
        <w:rPr>
          <w:spacing w:val="-9"/>
        </w:rPr>
        <w:t xml:space="preserve">拼接起来，形成 </w:t>
      </w:r>
      <w:r>
        <w:rPr>
          <w:rFonts w:ascii="Times New Roman" w:eastAsia="Times New Roman"/>
        </w:rPr>
        <w:t xml:space="preserve">name </w:t>
      </w:r>
      <w:r>
        <w:rPr>
          <w:spacing w:val="-3"/>
        </w:rPr>
        <w:t>字段，然后再将</w:t>
      </w:r>
      <w:r>
        <w:rPr>
          <w:spacing w:val="-10"/>
        </w:rPr>
        <w:t xml:space="preserve">数据插入到新表 </w:t>
      </w:r>
      <w:r>
        <w:rPr>
          <w:rFonts w:ascii="Times New Roman" w:eastAsia="Times New Roman"/>
        </w:rPr>
        <w:t xml:space="preserve">emp </w:t>
      </w:r>
      <w:r>
        <w:t>中</w:t>
      </w:r>
    </w:p>
    <w:p>
      <w:pPr>
        <w:pStyle w:val="5"/>
        <w:spacing w:line="269" w:lineRule="exact"/>
        <w:ind w:left="540"/>
        <w:rPr>
          <w:rFonts w:ascii="Times New Roman" w:eastAsia="Times New Roman"/>
        </w:rPr>
      </w:pPr>
      <w:r>
        <w:rPr>
          <w:color w:val="FF0000"/>
        </w:rPr>
        <w:t>提示：如果涉及到中文乱码问题，请参考资料：</w:t>
      </w:r>
      <w:r>
        <w:rPr>
          <w:rFonts w:ascii="Times New Roman" w:eastAsia="Times New Roman"/>
          <w:color w:val="FF0000"/>
        </w:rPr>
        <w:t xml:space="preserve">Mysql </w:t>
      </w:r>
      <w:r>
        <w:rPr>
          <w:color w:val="FF0000"/>
        </w:rPr>
        <w:t>中文乱码问题</w:t>
      </w:r>
      <w:r>
        <w:rPr>
          <w:rFonts w:ascii="Times New Roman" w:eastAsia="Times New Roman"/>
          <w:color w:val="FF0000"/>
        </w:rPr>
        <w:t>.docx</w:t>
      </w:r>
    </w:p>
    <w:p>
      <w:pPr>
        <w:pStyle w:val="5"/>
        <w:rPr>
          <w:rFonts w:ascii="Times New Roman"/>
          <w:sz w:val="20"/>
        </w:rPr>
      </w:pPr>
    </w:p>
    <w:p>
      <w:pPr>
        <w:pStyle w:val="5"/>
        <w:spacing w:before="2"/>
        <w:rPr>
          <w:rFonts w:ascii="Times New Roman"/>
          <w:sz w:val="19"/>
        </w:rPr>
      </w:pPr>
      <w:r>
        <w:rPr>
          <w:lang w:val="en-US" w:bidi="ar-SA"/>
        </w:rPr>
        <w:drawing>
          <wp:anchor distT="0" distB="0" distL="0" distR="0" simplePos="0" relativeHeight="251701248" behindDoc="0" locked="0" layoutInCell="1" allowOverlap="1">
            <wp:simplePos x="0" y="0"/>
            <wp:positionH relativeFrom="page">
              <wp:posOffset>1478280</wp:posOffset>
            </wp:positionH>
            <wp:positionV relativeFrom="paragraph">
              <wp:posOffset>165100</wp:posOffset>
            </wp:positionV>
            <wp:extent cx="3067685" cy="624205"/>
            <wp:effectExtent l="0" t="0" r="0" b="0"/>
            <wp:wrapTopAndBottom/>
            <wp:docPr id="133"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80.png"/>
                    <pic:cNvPicPr>
                      <a:picLocks noChangeAspect="1"/>
                    </pic:cNvPicPr>
                  </pic:nvPicPr>
                  <pic:blipFill>
                    <a:blip r:embed="rId82" cstate="print"/>
                    <a:stretch>
                      <a:fillRect/>
                    </a:stretch>
                  </pic:blipFill>
                  <pic:spPr>
                    <a:xfrm>
                      <a:off x="0" y="0"/>
                      <a:ext cx="3067522" cy="624363"/>
                    </a:xfrm>
                    <a:prstGeom prst="rect">
                      <a:avLst/>
                    </a:prstGeom>
                  </pic:spPr>
                </pic:pic>
              </a:graphicData>
            </a:graphic>
          </wp:anchor>
        </w:drawing>
      </w:r>
    </w:p>
    <w:p>
      <w:pPr>
        <w:pStyle w:val="5"/>
        <w:rPr>
          <w:rFonts w:ascii="Times New Roman"/>
          <w:sz w:val="22"/>
        </w:rPr>
      </w:pPr>
    </w:p>
    <w:p>
      <w:pPr>
        <w:pStyle w:val="5"/>
        <w:spacing w:before="4"/>
        <w:rPr>
          <w:rFonts w:ascii="Times New Roman"/>
          <w:sz w:val="30"/>
        </w:rPr>
      </w:pPr>
    </w:p>
    <w:p>
      <w:pPr>
        <w:pStyle w:val="4"/>
        <w:numPr>
          <w:ilvl w:val="2"/>
          <w:numId w:val="12"/>
        </w:numPr>
      </w:pPr>
      <w:r>
        <w:t>值映射</w:t>
      </w:r>
    </w:p>
    <w:p>
      <w:pPr>
        <w:pStyle w:val="5"/>
        <w:spacing w:before="232" w:line="417" w:lineRule="auto"/>
        <w:ind w:left="120" w:right="705" w:firstLine="419"/>
      </w:pPr>
      <w:r>
        <w:rPr>
          <w:spacing w:val="-8"/>
        </w:rPr>
        <w:t>值映射就是把字段的一个值映射成其他的值。在数据质量规范上使用非常多，比如很多</w:t>
      </w:r>
      <w:r>
        <w:rPr>
          <w:spacing w:val="-6"/>
        </w:rPr>
        <w:t xml:space="preserve">系统对应性别 </w:t>
      </w:r>
      <w:r>
        <w:rPr>
          <w:rFonts w:ascii="Times New Roman" w:eastAsia="Times New Roman"/>
        </w:rPr>
        <w:t xml:space="preserve">sex </w:t>
      </w:r>
      <w:r>
        <w:rPr>
          <w:spacing w:val="-3"/>
        </w:rPr>
        <w:t>字段的定义不同。所以我们需要利用此控件，将同一个字段的不同的值， 映射转换成我们需要的值。</w:t>
      </w:r>
    </w:p>
    <w:p>
      <w:pPr>
        <w:pStyle w:val="5"/>
        <w:ind w:left="120"/>
      </w:pPr>
      <w:r>
        <w:rPr>
          <w:rFonts w:ascii="Times New Roman" w:eastAsia="Times New Roman"/>
        </w:rPr>
        <w:t>1</w:t>
      </w:r>
      <w:r>
        <w:t>． 选择映射的字段</w:t>
      </w:r>
    </w:p>
    <w:p>
      <w:pPr>
        <w:pStyle w:val="5"/>
        <w:spacing w:before="6"/>
        <w:rPr>
          <w:sz w:val="15"/>
        </w:rPr>
      </w:pPr>
    </w:p>
    <w:p>
      <w:pPr>
        <w:pStyle w:val="5"/>
        <w:spacing w:before="1"/>
        <w:ind w:left="120"/>
      </w:pPr>
      <w:r>
        <w:rPr>
          <w:rFonts w:ascii="Times New Roman" w:eastAsia="Times New Roman"/>
        </w:rPr>
        <w:t>2</w:t>
      </w:r>
      <w:r>
        <w:t>． 还可以自定义映射完以后的新字段名</w:t>
      </w:r>
    </w:p>
    <w:p>
      <w:pPr>
        <w:pStyle w:val="5"/>
        <w:spacing w:before="6"/>
        <w:rPr>
          <w:sz w:val="15"/>
        </w:rPr>
      </w:pPr>
    </w:p>
    <w:p>
      <w:pPr>
        <w:pStyle w:val="5"/>
        <w:ind w:left="120"/>
      </w:pPr>
      <w:r>
        <w:rPr>
          <w:rFonts w:ascii="Times New Roman" w:eastAsia="Times New Roman"/>
        </w:rPr>
        <w:t>3</w:t>
      </w:r>
      <w:r>
        <w:t>． 可以设置不匹配时的默认值</w:t>
      </w:r>
    </w:p>
    <w:p>
      <w:pPr>
        <w:pStyle w:val="5"/>
        <w:spacing w:before="7"/>
        <w:rPr>
          <w:sz w:val="15"/>
        </w:rPr>
      </w:pPr>
    </w:p>
    <w:p>
      <w:pPr>
        <w:pStyle w:val="5"/>
        <w:ind w:left="120"/>
      </w:pPr>
      <w:r>
        <w:rPr>
          <w:rFonts w:ascii="Times New Roman" w:eastAsia="Times New Roman"/>
        </w:rPr>
        <w:t>4</w:t>
      </w:r>
      <w:r>
        <w:t>． 设置映射的值</w:t>
      </w:r>
    </w:p>
    <w:p>
      <w:pPr>
        <w:sectPr>
          <w:pgSz w:w="11910" w:h="16840"/>
          <w:pgMar w:top="1640" w:right="980" w:bottom="1460" w:left="1680" w:header="852" w:footer="1215" w:gutter="0"/>
          <w:cols w:space="720" w:num="1"/>
        </w:sectPr>
      </w:pPr>
    </w:p>
    <w:p>
      <w:pPr>
        <w:pStyle w:val="5"/>
        <w:ind w:left="120"/>
        <w:rPr>
          <w:sz w:val="20"/>
        </w:rPr>
      </w:pPr>
      <w:r>
        <w:rPr>
          <w:sz w:val="20"/>
          <w:lang w:val="en-US" w:bidi="ar-SA"/>
        </w:rPr>
        <w:drawing>
          <wp:inline distT="0" distB="0" distL="0" distR="0">
            <wp:extent cx="3321050" cy="2298065"/>
            <wp:effectExtent l="0" t="0" r="0" b="0"/>
            <wp:docPr id="135"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81.png"/>
                    <pic:cNvPicPr>
                      <a:picLocks noChangeAspect="1"/>
                    </pic:cNvPicPr>
                  </pic:nvPicPr>
                  <pic:blipFill>
                    <a:blip r:embed="rId83" cstate="print"/>
                    <a:stretch>
                      <a:fillRect/>
                    </a:stretch>
                  </pic:blipFill>
                  <pic:spPr>
                    <a:xfrm>
                      <a:off x="0" y="0"/>
                      <a:ext cx="3321300" cy="2298477"/>
                    </a:xfrm>
                    <a:prstGeom prst="rect">
                      <a:avLst/>
                    </a:prstGeom>
                  </pic:spPr>
                </pic:pic>
              </a:graphicData>
            </a:graphic>
          </wp:inline>
        </w:drawing>
      </w:r>
    </w:p>
    <w:p>
      <w:pPr>
        <w:pStyle w:val="5"/>
        <w:spacing w:before="97"/>
        <w:ind w:left="120"/>
      </w:pPr>
      <w:r>
        <w:t xml:space="preserve">本章节任务：将 </w:t>
      </w:r>
      <w:r>
        <w:rPr>
          <w:rFonts w:ascii="Times New Roman" w:eastAsia="Times New Roman"/>
        </w:rPr>
        <w:t xml:space="preserve">staff </w:t>
      </w:r>
      <w:r>
        <w:t xml:space="preserve">表的 </w:t>
      </w:r>
      <w:r>
        <w:rPr>
          <w:rFonts w:ascii="Times New Roman" w:eastAsia="Times New Roman"/>
        </w:rPr>
        <w:t xml:space="preserve">sex </w:t>
      </w:r>
      <w:r>
        <w:t xml:space="preserve">字段，映射成男 </w:t>
      </w:r>
      <w:r>
        <w:rPr>
          <w:rFonts w:ascii="Times New Roman" w:eastAsia="Times New Roman"/>
        </w:rPr>
        <w:t xml:space="preserve">or </w:t>
      </w:r>
      <w:r>
        <w:t xml:space="preserve">女，然后再插入到 </w:t>
      </w:r>
      <w:r>
        <w:rPr>
          <w:rFonts w:ascii="Times New Roman" w:eastAsia="Times New Roman"/>
        </w:rPr>
        <w:t xml:space="preserve">emp </w:t>
      </w:r>
      <w:r>
        <w:t>表中</w:t>
      </w:r>
    </w:p>
    <w:p>
      <w:pPr>
        <w:pStyle w:val="5"/>
        <w:spacing w:before="5"/>
        <w:rPr>
          <w:sz w:val="29"/>
        </w:rPr>
      </w:pPr>
      <w:r>
        <w:rPr>
          <w:lang w:val="en-US" w:bidi="ar-SA"/>
        </w:rPr>
        <w:drawing>
          <wp:anchor distT="0" distB="0" distL="0" distR="0" simplePos="0" relativeHeight="251702272" behindDoc="0" locked="0" layoutInCell="1" allowOverlap="1">
            <wp:simplePos x="0" y="0"/>
            <wp:positionH relativeFrom="page">
              <wp:posOffset>1309370</wp:posOffset>
            </wp:positionH>
            <wp:positionV relativeFrom="paragraph">
              <wp:posOffset>263525</wp:posOffset>
            </wp:positionV>
            <wp:extent cx="2913380" cy="452120"/>
            <wp:effectExtent l="0" t="0" r="0" b="0"/>
            <wp:wrapTopAndBottom/>
            <wp:docPr id="137"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82.png"/>
                    <pic:cNvPicPr>
                      <a:picLocks noChangeAspect="1"/>
                    </pic:cNvPicPr>
                  </pic:nvPicPr>
                  <pic:blipFill>
                    <a:blip r:embed="rId84" cstate="print"/>
                    <a:stretch>
                      <a:fillRect/>
                    </a:stretch>
                  </pic:blipFill>
                  <pic:spPr>
                    <a:xfrm>
                      <a:off x="0" y="0"/>
                      <a:ext cx="2913373" cy="451961"/>
                    </a:xfrm>
                    <a:prstGeom prst="rect">
                      <a:avLst/>
                    </a:prstGeom>
                  </pic:spPr>
                </pic:pic>
              </a:graphicData>
            </a:graphic>
          </wp:anchor>
        </w:drawing>
      </w:r>
    </w:p>
    <w:p>
      <w:pPr>
        <w:pStyle w:val="5"/>
        <w:rPr>
          <w:sz w:val="22"/>
        </w:rPr>
      </w:pPr>
    </w:p>
    <w:p>
      <w:pPr>
        <w:pStyle w:val="5"/>
        <w:spacing w:before="5"/>
      </w:pPr>
    </w:p>
    <w:p>
      <w:pPr>
        <w:pStyle w:val="4"/>
        <w:numPr>
          <w:ilvl w:val="2"/>
          <w:numId w:val="12"/>
        </w:numPr>
      </w:pPr>
      <w:r>
        <w:t>增加常量</w:t>
      </w:r>
      <w:r>
        <w:rPr>
          <w:rFonts w:ascii="Times New Roman" w:eastAsia="Times New Roman"/>
        </w:rPr>
        <w:t>&amp;</w:t>
      </w:r>
      <w:r>
        <w:t>增加序列</w:t>
      </w:r>
    </w:p>
    <w:p>
      <w:pPr>
        <w:pStyle w:val="5"/>
        <w:spacing w:before="233" w:line="417" w:lineRule="auto"/>
        <w:ind w:left="540" w:right="1557"/>
      </w:pPr>
      <w:r>
        <w:pict>
          <v:group id="_x0000_s1059" o:spid="_x0000_s1059" o:spt="203" style="position:absolute;left:0pt;margin-left:90pt;margin-top:54.85pt;height:294.65pt;width:281pt;mso-position-horizontal-relative:page;z-index:-251505664;mso-width-relative:page;mso-height-relative:page;" coordorigin="1800,1097" coordsize="5620,5893">
            <o:lock v:ext="edit"/>
            <v:shape id="_x0000_s1060" o:spid="_x0000_s1060" o:spt="75" type="#_x0000_t75" style="position:absolute;left:1800;top:1097;height:1811;width:5318;" filled="f" o:preferrelative="t" stroked="f" coordsize="21600,21600">
              <v:path/>
              <v:fill on="f" focussize="0,0"/>
              <v:stroke on="f" joinstyle="miter"/>
              <v:imagedata r:id="rId85" o:title=""/>
              <o:lock v:ext="edit" aspectratio="t"/>
            </v:shape>
            <v:shape id="_x0000_s1061" o:spid="_x0000_s1061" o:spt="75" type="#_x0000_t75" style="position:absolute;left:1800;top:2941;height:4048;width:5620;" filled="f" o:preferrelative="t" stroked="f" coordsize="21600,21600">
              <v:path/>
              <v:fill on="f" focussize="0,0"/>
              <v:stroke on="f" joinstyle="miter"/>
              <v:imagedata r:id="rId86" o:title=""/>
              <o:lock v:ext="edit" aspectratio="t"/>
            </v:shape>
          </v:group>
        </w:pict>
      </w:r>
      <w:r>
        <w:t>增加常量就是在本身的数据流里面添加一列数据，该列的数据都是相同的值。增加序列是给数据流添加一个序列字段，可以自定义该序列字段的递增步长。</w:t>
      </w:r>
    </w:p>
    <w:p>
      <w:pPr>
        <w:spacing w:line="417" w:lineRule="auto"/>
        <w:sectPr>
          <w:pgSz w:w="11910" w:h="16840"/>
          <w:pgMar w:top="1640" w:right="980" w:bottom="1460" w:left="1680" w:header="852" w:footer="1215" w:gutter="0"/>
          <w:cols w:space="720" w:num="1"/>
        </w:sectPr>
      </w:pPr>
    </w:p>
    <w:p>
      <w:pPr>
        <w:pStyle w:val="5"/>
        <w:spacing w:before="49" w:line="417" w:lineRule="auto"/>
        <w:ind w:left="120" w:right="811" w:firstLine="419"/>
      </w:pPr>
      <w:r>
        <w:rPr>
          <w:spacing w:val="-7"/>
        </w:rPr>
        <w:t xml:space="preserve">本章节任务：给表 </w:t>
      </w:r>
      <w:r>
        <w:rPr>
          <w:rFonts w:ascii="Times New Roman" w:eastAsia="Times New Roman"/>
        </w:rPr>
        <w:t xml:space="preserve">staff </w:t>
      </w:r>
      <w:r>
        <w:rPr>
          <w:spacing w:val="-7"/>
        </w:rPr>
        <w:t xml:space="preserve">的数据加一列固定值 </w:t>
      </w:r>
      <w:r>
        <w:rPr>
          <w:rFonts w:ascii="Times New Roman" w:eastAsia="Times New Roman"/>
        </w:rPr>
        <w:t xml:space="preserve">slary </w:t>
      </w:r>
      <w:r>
        <w:rPr>
          <w:spacing w:val="-9"/>
        </w:rPr>
        <w:t xml:space="preserve">和一个递增的 </w:t>
      </w:r>
      <w:r>
        <w:rPr>
          <w:rFonts w:ascii="Times New Roman" w:eastAsia="Times New Roman"/>
        </w:rPr>
        <w:t xml:space="preserve">number </w:t>
      </w:r>
      <w:r>
        <w:rPr>
          <w:spacing w:val="-3"/>
        </w:rPr>
        <w:t>序列，在控制台预览下数据即可，不用输出。</w:t>
      </w:r>
    </w:p>
    <w:p>
      <w:pPr>
        <w:pStyle w:val="5"/>
        <w:spacing w:before="9"/>
        <w:rPr>
          <w:sz w:val="11"/>
        </w:rPr>
      </w:pPr>
      <w:r>
        <w:rPr>
          <w:lang w:val="en-US" w:bidi="ar-SA"/>
        </w:rPr>
        <w:drawing>
          <wp:anchor distT="0" distB="0" distL="0" distR="0" simplePos="0" relativeHeight="251703296" behindDoc="0" locked="0" layoutInCell="1" allowOverlap="1">
            <wp:simplePos x="0" y="0"/>
            <wp:positionH relativeFrom="page">
              <wp:posOffset>1374140</wp:posOffset>
            </wp:positionH>
            <wp:positionV relativeFrom="paragraph">
              <wp:posOffset>120015</wp:posOffset>
            </wp:positionV>
            <wp:extent cx="1743075" cy="400685"/>
            <wp:effectExtent l="0" t="0" r="0" b="0"/>
            <wp:wrapTopAndBottom/>
            <wp:docPr id="13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85.png"/>
                    <pic:cNvPicPr>
                      <a:picLocks noChangeAspect="1"/>
                    </pic:cNvPicPr>
                  </pic:nvPicPr>
                  <pic:blipFill>
                    <a:blip r:embed="rId87" cstate="print"/>
                    <a:stretch>
                      <a:fillRect/>
                    </a:stretch>
                  </pic:blipFill>
                  <pic:spPr>
                    <a:xfrm>
                      <a:off x="0" y="0"/>
                      <a:ext cx="1743106" cy="400907"/>
                    </a:xfrm>
                    <a:prstGeom prst="rect">
                      <a:avLst/>
                    </a:prstGeom>
                  </pic:spPr>
                </pic:pic>
              </a:graphicData>
            </a:graphic>
          </wp:anchor>
        </w:drawing>
      </w:r>
    </w:p>
    <w:p>
      <w:pPr>
        <w:pStyle w:val="5"/>
        <w:rPr>
          <w:sz w:val="20"/>
        </w:rPr>
      </w:pPr>
    </w:p>
    <w:p>
      <w:pPr>
        <w:pStyle w:val="4"/>
        <w:numPr>
          <w:ilvl w:val="2"/>
          <w:numId w:val="12"/>
        </w:numPr>
      </w:pPr>
      <w:r>
        <w:t>字段选择</w:t>
      </w:r>
    </w:p>
    <w:p>
      <w:pPr>
        <w:pStyle w:val="5"/>
        <w:spacing w:before="232"/>
        <w:ind w:left="540"/>
      </w:pPr>
      <w:r>
        <w:t>字段选择是从数据流中选择字段、改变名称、修改数据类型。</w:t>
      </w:r>
    </w:p>
    <w:p>
      <w:pPr>
        <w:pStyle w:val="5"/>
        <w:spacing w:before="7"/>
        <w:rPr>
          <w:sz w:val="15"/>
        </w:rPr>
      </w:pPr>
      <w:r>
        <w:rPr>
          <w:lang w:val="en-US" w:bidi="ar-SA"/>
        </w:rPr>
        <w:drawing>
          <wp:anchor distT="0" distB="0" distL="0" distR="0" simplePos="0" relativeHeight="251704320" behindDoc="0" locked="0" layoutInCell="1" allowOverlap="1">
            <wp:simplePos x="0" y="0"/>
            <wp:positionH relativeFrom="page">
              <wp:posOffset>1143000</wp:posOffset>
            </wp:positionH>
            <wp:positionV relativeFrom="paragraph">
              <wp:posOffset>151130</wp:posOffset>
            </wp:positionV>
            <wp:extent cx="3190240" cy="2019300"/>
            <wp:effectExtent l="0" t="0" r="0" b="0"/>
            <wp:wrapTopAndBottom/>
            <wp:docPr id="141"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86.png"/>
                    <pic:cNvPicPr>
                      <a:picLocks noChangeAspect="1"/>
                    </pic:cNvPicPr>
                  </pic:nvPicPr>
                  <pic:blipFill>
                    <a:blip r:embed="rId88" cstate="print"/>
                    <a:stretch>
                      <a:fillRect/>
                    </a:stretch>
                  </pic:blipFill>
                  <pic:spPr>
                    <a:xfrm>
                      <a:off x="0" y="0"/>
                      <a:ext cx="3190266" cy="2019204"/>
                    </a:xfrm>
                    <a:prstGeom prst="rect">
                      <a:avLst/>
                    </a:prstGeom>
                  </pic:spPr>
                </pic:pic>
              </a:graphicData>
            </a:graphic>
          </wp:anchor>
        </w:drawing>
      </w:r>
      <w:r>
        <w:rPr>
          <w:lang w:val="en-US" w:bidi="ar-SA"/>
        </w:rPr>
        <w:drawing>
          <wp:anchor distT="0" distB="0" distL="0" distR="0" simplePos="0" relativeHeight="251705344" behindDoc="0" locked="0" layoutInCell="1" allowOverlap="1">
            <wp:simplePos x="0" y="0"/>
            <wp:positionH relativeFrom="page">
              <wp:posOffset>1143000</wp:posOffset>
            </wp:positionH>
            <wp:positionV relativeFrom="paragraph">
              <wp:posOffset>2327910</wp:posOffset>
            </wp:positionV>
            <wp:extent cx="3190240" cy="2019300"/>
            <wp:effectExtent l="0" t="0" r="0" b="0"/>
            <wp:wrapTopAndBottom/>
            <wp:docPr id="143"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87.png"/>
                    <pic:cNvPicPr>
                      <a:picLocks noChangeAspect="1"/>
                    </pic:cNvPicPr>
                  </pic:nvPicPr>
                  <pic:blipFill>
                    <a:blip r:embed="rId89" cstate="print"/>
                    <a:stretch>
                      <a:fillRect/>
                    </a:stretch>
                  </pic:blipFill>
                  <pic:spPr>
                    <a:xfrm>
                      <a:off x="0" y="0"/>
                      <a:ext cx="3190330" cy="2019204"/>
                    </a:xfrm>
                    <a:prstGeom prst="rect">
                      <a:avLst/>
                    </a:prstGeom>
                  </pic:spPr>
                </pic:pic>
              </a:graphicData>
            </a:graphic>
          </wp:anchor>
        </w:drawing>
      </w:r>
      <w:r>
        <w:rPr>
          <w:lang w:val="en-US" w:bidi="ar-SA"/>
        </w:rPr>
        <w:drawing>
          <wp:anchor distT="0" distB="0" distL="0" distR="0" simplePos="0" relativeHeight="251706368" behindDoc="0" locked="0" layoutInCell="1" allowOverlap="1">
            <wp:simplePos x="0" y="0"/>
            <wp:positionH relativeFrom="page">
              <wp:posOffset>1143000</wp:posOffset>
            </wp:positionH>
            <wp:positionV relativeFrom="paragraph">
              <wp:posOffset>4509135</wp:posOffset>
            </wp:positionV>
            <wp:extent cx="3115945" cy="1972310"/>
            <wp:effectExtent l="0" t="0" r="0" b="0"/>
            <wp:wrapTopAndBottom/>
            <wp:docPr id="145"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88.png"/>
                    <pic:cNvPicPr>
                      <a:picLocks noChangeAspect="1"/>
                    </pic:cNvPicPr>
                  </pic:nvPicPr>
                  <pic:blipFill>
                    <a:blip r:embed="rId90" cstate="print"/>
                    <a:stretch>
                      <a:fillRect/>
                    </a:stretch>
                  </pic:blipFill>
                  <pic:spPr>
                    <a:xfrm>
                      <a:off x="0" y="0"/>
                      <a:ext cx="3116049" cy="1972246"/>
                    </a:xfrm>
                    <a:prstGeom prst="rect">
                      <a:avLst/>
                    </a:prstGeom>
                  </pic:spPr>
                </pic:pic>
              </a:graphicData>
            </a:graphic>
          </wp:anchor>
        </w:drawing>
      </w:r>
    </w:p>
    <w:p>
      <w:pPr>
        <w:pStyle w:val="5"/>
        <w:rPr>
          <w:sz w:val="14"/>
        </w:rPr>
      </w:pPr>
    </w:p>
    <w:p>
      <w:pPr>
        <w:pStyle w:val="5"/>
        <w:spacing w:before="8"/>
        <w:rPr>
          <w:sz w:val="14"/>
        </w:rPr>
      </w:pPr>
    </w:p>
    <w:p>
      <w:pPr>
        <w:rPr>
          <w:sz w:val="14"/>
        </w:rPr>
        <w:sectPr>
          <w:pgSz w:w="11910" w:h="16840"/>
          <w:pgMar w:top="1640" w:right="980" w:bottom="1460" w:left="1680" w:header="852" w:footer="1215" w:gutter="0"/>
          <w:cols w:space="720" w:num="1"/>
        </w:sectPr>
      </w:pPr>
    </w:p>
    <w:p>
      <w:pPr>
        <w:pStyle w:val="5"/>
        <w:spacing w:before="49" w:line="417" w:lineRule="auto"/>
        <w:ind w:left="120" w:right="811" w:firstLine="419"/>
        <w:jc w:val="both"/>
      </w:pPr>
      <w:r>
        <w:rPr>
          <w:spacing w:val="-4"/>
        </w:rPr>
        <w:t xml:space="preserve">本章节任务：在上一章节的转换之后，添加字段选择控件，移除掉 </w:t>
      </w:r>
      <w:r>
        <w:rPr>
          <w:rFonts w:ascii="Times New Roman" w:eastAsia="Times New Roman"/>
        </w:rPr>
        <w:t xml:space="preserve">firstname </w:t>
      </w:r>
      <w:r>
        <w:rPr>
          <w:spacing w:val="-1"/>
        </w:rPr>
        <w:t>字段，并</w:t>
      </w:r>
      <w:r>
        <w:rPr>
          <w:spacing w:val="-17"/>
        </w:rPr>
        <w:t xml:space="preserve">且将 </w:t>
      </w:r>
      <w:r>
        <w:rPr>
          <w:rFonts w:ascii="Times New Roman" w:eastAsia="Times New Roman"/>
        </w:rPr>
        <w:t xml:space="preserve">lastname </w:t>
      </w:r>
      <w:r>
        <w:rPr>
          <w:spacing w:val="-12"/>
        </w:rPr>
        <w:t xml:space="preserve">重命名为 </w:t>
      </w:r>
      <w:r>
        <w:rPr>
          <w:rFonts w:ascii="Times New Roman" w:eastAsia="Times New Roman"/>
          <w:spacing w:val="-6"/>
        </w:rPr>
        <w:t>name</w:t>
      </w:r>
      <w:r>
        <w:rPr>
          <w:spacing w:val="-18"/>
        </w:rPr>
        <w:t xml:space="preserve">，将 </w:t>
      </w:r>
      <w:r>
        <w:rPr>
          <w:rFonts w:ascii="Times New Roman" w:eastAsia="Times New Roman"/>
        </w:rPr>
        <w:t xml:space="preserve">slary </w:t>
      </w:r>
      <w:r>
        <w:rPr>
          <w:spacing w:val="-12"/>
        </w:rPr>
        <w:t xml:space="preserve">重命名为 </w:t>
      </w:r>
      <w:r>
        <w:rPr>
          <w:rFonts w:ascii="Times New Roman" w:eastAsia="Times New Roman"/>
          <w:spacing w:val="-5"/>
        </w:rPr>
        <w:t>money</w:t>
      </w:r>
      <w:r>
        <w:rPr>
          <w:spacing w:val="-6"/>
        </w:rPr>
        <w:t>，然后再次预览数据，查看数据的变化</w:t>
      </w:r>
    </w:p>
    <w:p>
      <w:pPr>
        <w:pStyle w:val="5"/>
        <w:spacing w:before="6"/>
        <w:rPr>
          <w:sz w:val="9"/>
        </w:rPr>
      </w:pPr>
      <w:r>
        <w:rPr>
          <w:lang w:val="en-US" w:bidi="ar-SA"/>
        </w:rPr>
        <w:drawing>
          <wp:anchor distT="0" distB="0" distL="0" distR="0" simplePos="0" relativeHeight="251707392" behindDoc="0" locked="0" layoutInCell="1" allowOverlap="1">
            <wp:simplePos x="0" y="0"/>
            <wp:positionH relativeFrom="page">
              <wp:posOffset>1537335</wp:posOffset>
            </wp:positionH>
            <wp:positionV relativeFrom="paragraph">
              <wp:posOffset>101600</wp:posOffset>
            </wp:positionV>
            <wp:extent cx="2511425" cy="420370"/>
            <wp:effectExtent l="0" t="0" r="0" b="0"/>
            <wp:wrapTopAndBottom/>
            <wp:docPr id="147"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89.png"/>
                    <pic:cNvPicPr>
                      <a:picLocks noChangeAspect="1"/>
                    </pic:cNvPicPr>
                  </pic:nvPicPr>
                  <pic:blipFill>
                    <a:blip r:embed="rId91" cstate="print"/>
                    <a:stretch>
                      <a:fillRect/>
                    </a:stretch>
                  </pic:blipFill>
                  <pic:spPr>
                    <a:xfrm>
                      <a:off x="0" y="0"/>
                      <a:ext cx="2511504" cy="420624"/>
                    </a:xfrm>
                    <a:prstGeom prst="rect">
                      <a:avLst/>
                    </a:prstGeom>
                  </pic:spPr>
                </pic:pic>
              </a:graphicData>
            </a:graphic>
          </wp:anchor>
        </w:drawing>
      </w:r>
    </w:p>
    <w:p>
      <w:pPr>
        <w:pStyle w:val="5"/>
        <w:rPr>
          <w:sz w:val="20"/>
        </w:rPr>
      </w:pPr>
    </w:p>
    <w:p>
      <w:pPr>
        <w:pStyle w:val="4"/>
        <w:numPr>
          <w:ilvl w:val="2"/>
          <w:numId w:val="12"/>
        </w:numPr>
      </w:pPr>
      <w:r>
        <w:t>计算器</w:t>
      </w:r>
    </w:p>
    <w:p>
      <w:pPr>
        <w:pStyle w:val="5"/>
        <w:spacing w:before="233" w:line="417" w:lineRule="auto"/>
        <w:ind w:left="120" w:right="816" w:firstLine="419"/>
        <w:jc w:val="both"/>
      </w:pPr>
      <w:r>
        <w:rPr>
          <w:lang w:val="en-US" w:bidi="ar-SA"/>
        </w:rPr>
        <w:drawing>
          <wp:anchor distT="0" distB="0" distL="0" distR="0" simplePos="0" relativeHeight="251708416" behindDoc="0" locked="0" layoutInCell="1" allowOverlap="1">
            <wp:simplePos x="0" y="0"/>
            <wp:positionH relativeFrom="page">
              <wp:posOffset>1143000</wp:posOffset>
            </wp:positionH>
            <wp:positionV relativeFrom="paragraph">
              <wp:posOffset>760095</wp:posOffset>
            </wp:positionV>
            <wp:extent cx="3701415" cy="1824990"/>
            <wp:effectExtent l="0" t="0" r="0" b="0"/>
            <wp:wrapTopAndBottom/>
            <wp:docPr id="149"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90.png"/>
                    <pic:cNvPicPr>
                      <a:picLocks noChangeAspect="1"/>
                    </pic:cNvPicPr>
                  </pic:nvPicPr>
                  <pic:blipFill>
                    <a:blip r:embed="rId92" cstate="print"/>
                    <a:stretch>
                      <a:fillRect/>
                    </a:stretch>
                  </pic:blipFill>
                  <pic:spPr>
                    <a:xfrm>
                      <a:off x="0" y="0"/>
                      <a:ext cx="3701491" cy="1824894"/>
                    </a:xfrm>
                    <a:prstGeom prst="rect">
                      <a:avLst/>
                    </a:prstGeom>
                  </pic:spPr>
                </pic:pic>
              </a:graphicData>
            </a:graphic>
          </wp:anchor>
        </w:drawing>
      </w:r>
      <w:r>
        <w:rPr>
          <w:lang w:val="en-US" w:bidi="ar-SA"/>
        </w:rPr>
        <w:drawing>
          <wp:anchor distT="0" distB="0" distL="0" distR="0" simplePos="0" relativeHeight="251709440" behindDoc="0" locked="0" layoutInCell="1" allowOverlap="1">
            <wp:simplePos x="0" y="0"/>
            <wp:positionH relativeFrom="page">
              <wp:posOffset>1143000</wp:posOffset>
            </wp:positionH>
            <wp:positionV relativeFrom="paragraph">
              <wp:posOffset>2748280</wp:posOffset>
            </wp:positionV>
            <wp:extent cx="3701415" cy="1978660"/>
            <wp:effectExtent l="0" t="0" r="0" b="0"/>
            <wp:wrapTopAndBottom/>
            <wp:docPr id="151"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91.png"/>
                    <pic:cNvPicPr>
                      <a:picLocks noChangeAspect="1"/>
                    </pic:cNvPicPr>
                  </pic:nvPicPr>
                  <pic:blipFill>
                    <a:blip r:embed="rId93" cstate="print"/>
                    <a:stretch>
                      <a:fillRect/>
                    </a:stretch>
                  </pic:blipFill>
                  <pic:spPr>
                    <a:xfrm>
                      <a:off x="0" y="0"/>
                      <a:ext cx="3701117" cy="1978914"/>
                    </a:xfrm>
                    <a:prstGeom prst="rect">
                      <a:avLst/>
                    </a:prstGeom>
                  </pic:spPr>
                </pic:pic>
              </a:graphicData>
            </a:graphic>
          </wp:anchor>
        </w:drawing>
      </w:r>
      <w:r>
        <w:rPr>
          <w:spacing w:val="-3"/>
        </w:rPr>
        <w:t>计算器是一个</w:t>
      </w:r>
      <w:r>
        <w:rPr>
          <w:b/>
        </w:rPr>
        <w:t>函数集合</w:t>
      </w:r>
      <w:r>
        <w:rPr>
          <w:spacing w:val="-3"/>
        </w:rPr>
        <w:t>来</w:t>
      </w:r>
      <w:r>
        <w:rPr>
          <w:b/>
        </w:rPr>
        <w:t>创建</w:t>
      </w:r>
      <w:r>
        <w:rPr>
          <w:spacing w:val="-3"/>
        </w:rPr>
        <w:t>新的字段，还可以设置字段</w:t>
      </w:r>
      <w:r>
        <w:rPr>
          <w:b/>
        </w:rPr>
        <w:t>是否移除</w:t>
      </w:r>
      <w:r>
        <w:rPr>
          <w:spacing w:val="-3"/>
        </w:rPr>
        <w:t>（</w:t>
      </w:r>
      <w:r>
        <w:rPr>
          <w:b/>
          <w:spacing w:val="-1"/>
        </w:rPr>
        <w:t>临时字段</w:t>
      </w:r>
      <w:r>
        <w:rPr>
          <w:spacing w:val="-108"/>
        </w:rPr>
        <w:t>）</w:t>
      </w:r>
      <w:r>
        <w:rPr>
          <w:spacing w:val="-3"/>
        </w:rPr>
        <w:t>。我们可以通过计算器里面的多个计算函数对已有字段进行计算，得出新字段。</w:t>
      </w:r>
    </w:p>
    <w:p>
      <w:pPr>
        <w:pStyle w:val="5"/>
        <w:spacing w:before="9"/>
        <w:rPr>
          <w:sz w:val="14"/>
        </w:rPr>
      </w:pPr>
    </w:p>
    <w:p>
      <w:pPr>
        <w:pStyle w:val="5"/>
        <w:spacing w:before="4"/>
        <w:rPr>
          <w:sz w:val="19"/>
        </w:rPr>
      </w:pPr>
    </w:p>
    <w:p>
      <w:pPr>
        <w:pStyle w:val="5"/>
        <w:spacing w:line="417" w:lineRule="auto"/>
        <w:ind w:left="120" w:right="813" w:firstLine="419"/>
        <w:jc w:val="both"/>
      </w:pPr>
      <w:r>
        <w:rPr>
          <w:spacing w:val="-10"/>
        </w:rPr>
        <w:t xml:space="preserve">本章节任务：在上一节的任务基础之上，添加计算器控件对 </w:t>
      </w:r>
      <w:r>
        <w:rPr>
          <w:rFonts w:ascii="Times New Roman" w:eastAsia="Times New Roman"/>
        </w:rPr>
        <w:t xml:space="preserve">money </w:t>
      </w:r>
      <w:r>
        <w:rPr>
          <w:spacing w:val="-23"/>
        </w:rPr>
        <w:t xml:space="preserve">和 </w:t>
      </w:r>
      <w:r>
        <w:rPr>
          <w:rFonts w:ascii="Times New Roman" w:eastAsia="Times New Roman"/>
        </w:rPr>
        <w:t xml:space="preserve">number </w:t>
      </w:r>
      <w:r>
        <w:rPr>
          <w:spacing w:val="-1"/>
        </w:rPr>
        <w:t>字段进行</w:t>
      </w:r>
      <w:r>
        <w:rPr>
          <w:spacing w:val="-9"/>
        </w:rPr>
        <w:t xml:space="preserve">相乘，得出新字段 </w:t>
      </w:r>
      <w:r>
        <w:rPr>
          <w:rFonts w:ascii="Times New Roman" w:eastAsia="Times New Roman"/>
        </w:rPr>
        <w:t>acount</w:t>
      </w:r>
      <w:r>
        <w:rPr>
          <w:spacing w:val="-3"/>
        </w:rPr>
        <w:t>，然后预览数据。</w:t>
      </w:r>
    </w:p>
    <w:p>
      <w:pPr>
        <w:pStyle w:val="5"/>
        <w:spacing w:before="5"/>
        <w:rPr>
          <w:sz w:val="10"/>
        </w:rPr>
      </w:pPr>
      <w:r>
        <w:rPr>
          <w:lang w:val="en-US" w:bidi="ar-SA"/>
        </w:rPr>
        <w:drawing>
          <wp:anchor distT="0" distB="0" distL="0" distR="0" simplePos="0" relativeHeight="251710464" behindDoc="0" locked="0" layoutInCell="1" allowOverlap="1">
            <wp:simplePos x="0" y="0"/>
            <wp:positionH relativeFrom="page">
              <wp:posOffset>1586230</wp:posOffset>
            </wp:positionH>
            <wp:positionV relativeFrom="paragraph">
              <wp:posOffset>109220</wp:posOffset>
            </wp:positionV>
            <wp:extent cx="3237230" cy="408305"/>
            <wp:effectExtent l="0" t="0" r="0" b="0"/>
            <wp:wrapTopAndBottom/>
            <wp:docPr id="153"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92.png"/>
                    <pic:cNvPicPr>
                      <a:picLocks noChangeAspect="1"/>
                    </pic:cNvPicPr>
                  </pic:nvPicPr>
                  <pic:blipFill>
                    <a:blip r:embed="rId94" cstate="print"/>
                    <a:stretch>
                      <a:fillRect/>
                    </a:stretch>
                  </pic:blipFill>
                  <pic:spPr>
                    <a:xfrm>
                      <a:off x="0" y="0"/>
                      <a:ext cx="3236945" cy="408622"/>
                    </a:xfrm>
                    <a:prstGeom prst="rect">
                      <a:avLst/>
                    </a:prstGeom>
                  </pic:spPr>
                </pic:pic>
              </a:graphicData>
            </a:graphic>
          </wp:anchor>
        </w:drawing>
      </w:r>
    </w:p>
    <w:p>
      <w:pPr>
        <w:rPr>
          <w:sz w:val="10"/>
        </w:rPr>
        <w:sectPr>
          <w:pgSz w:w="11910" w:h="16840"/>
          <w:pgMar w:top="1640" w:right="980" w:bottom="1460" w:left="1680" w:header="852" w:footer="1215" w:gutter="0"/>
          <w:cols w:space="720" w:num="1"/>
        </w:sectPr>
      </w:pPr>
    </w:p>
    <w:p>
      <w:pPr>
        <w:pStyle w:val="5"/>
        <w:spacing w:before="3"/>
        <w:rPr>
          <w:sz w:val="5"/>
        </w:rPr>
      </w:pPr>
    </w:p>
    <w:p>
      <w:pPr>
        <w:pStyle w:val="5"/>
        <w:ind w:left="551"/>
        <w:rPr>
          <w:sz w:val="20"/>
        </w:rPr>
      </w:pPr>
      <w:r>
        <w:rPr>
          <w:sz w:val="20"/>
          <w:lang w:val="en-US" w:bidi="ar-SA"/>
        </w:rPr>
        <w:drawing>
          <wp:inline distT="0" distB="0" distL="0" distR="0">
            <wp:extent cx="3834130" cy="1423670"/>
            <wp:effectExtent l="0" t="0" r="0" b="0"/>
            <wp:docPr id="155"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93.png"/>
                    <pic:cNvPicPr>
                      <a:picLocks noChangeAspect="1"/>
                    </pic:cNvPicPr>
                  </pic:nvPicPr>
                  <pic:blipFill>
                    <a:blip r:embed="rId95" cstate="print"/>
                    <a:stretch>
                      <a:fillRect/>
                    </a:stretch>
                  </pic:blipFill>
                  <pic:spPr>
                    <a:xfrm>
                      <a:off x="0" y="0"/>
                      <a:ext cx="3834364" cy="1423797"/>
                    </a:xfrm>
                    <a:prstGeom prst="rect">
                      <a:avLst/>
                    </a:prstGeom>
                  </pic:spPr>
                </pic:pic>
              </a:graphicData>
            </a:graphic>
          </wp:inline>
        </w:drawing>
      </w:r>
    </w:p>
    <w:p>
      <w:pPr>
        <w:pStyle w:val="5"/>
        <w:spacing w:before="6"/>
        <w:rPr>
          <w:sz w:val="15"/>
        </w:rPr>
      </w:pPr>
    </w:p>
    <w:p>
      <w:pPr>
        <w:pStyle w:val="4"/>
        <w:numPr>
          <w:ilvl w:val="2"/>
          <w:numId w:val="12"/>
        </w:numPr>
      </w:pPr>
      <w:r>
        <w:t>字符串剪切</w:t>
      </w:r>
      <w:r>
        <w:rPr>
          <w:rFonts w:ascii="Times New Roman" w:eastAsia="Times New Roman"/>
        </w:rPr>
        <w:t>&amp;</w:t>
      </w:r>
      <w:r>
        <w:t>替换</w:t>
      </w:r>
      <w:r>
        <w:rPr>
          <w:rFonts w:ascii="Times New Roman" w:eastAsia="Times New Roman"/>
        </w:rPr>
        <w:t>&amp;</w:t>
      </w:r>
      <w:r>
        <w:t>操作</w:t>
      </w:r>
    </w:p>
    <w:p>
      <w:pPr>
        <w:pStyle w:val="5"/>
        <w:spacing w:before="233" w:line="417" w:lineRule="auto"/>
        <w:ind w:left="540" w:right="926"/>
      </w:pPr>
      <w:r>
        <w:t>转换控件中有三个关于字符串的控件，分别是剪切字符串，字符串操作，字符串替换剪切字符串是指定输入流字段裁剪的位置剪切出新的字段。</w:t>
      </w:r>
    </w:p>
    <w:p>
      <w:pPr>
        <w:pStyle w:val="5"/>
        <w:ind w:left="540"/>
        <w:rPr>
          <w:sz w:val="20"/>
        </w:rPr>
      </w:pPr>
      <w:r>
        <w:rPr>
          <w:sz w:val="20"/>
          <w:lang w:val="en-US" w:bidi="ar-SA"/>
        </w:rPr>
        <w:drawing>
          <wp:inline distT="0" distB="0" distL="0" distR="0">
            <wp:extent cx="3347085" cy="1656715"/>
            <wp:effectExtent l="0" t="0" r="0" b="0"/>
            <wp:docPr id="157"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94.png"/>
                    <pic:cNvPicPr>
                      <a:picLocks noChangeAspect="1"/>
                    </pic:cNvPicPr>
                  </pic:nvPicPr>
                  <pic:blipFill>
                    <a:blip r:embed="rId96" cstate="print"/>
                    <a:stretch>
                      <a:fillRect/>
                    </a:stretch>
                  </pic:blipFill>
                  <pic:spPr>
                    <a:xfrm>
                      <a:off x="0" y="0"/>
                      <a:ext cx="3347587" cy="1656873"/>
                    </a:xfrm>
                    <a:prstGeom prst="rect">
                      <a:avLst/>
                    </a:prstGeom>
                  </pic:spPr>
                </pic:pic>
              </a:graphicData>
            </a:graphic>
          </wp:inline>
        </w:drawing>
      </w:r>
    </w:p>
    <w:p>
      <w:pPr>
        <w:pStyle w:val="5"/>
        <w:spacing w:before="5"/>
        <w:rPr>
          <w:sz w:val="15"/>
        </w:rPr>
      </w:pPr>
    </w:p>
    <w:p>
      <w:pPr>
        <w:pStyle w:val="5"/>
        <w:spacing w:before="1" w:line="417" w:lineRule="auto"/>
        <w:ind w:left="120" w:right="811" w:firstLine="419"/>
      </w:pPr>
      <w:r>
        <w:rPr>
          <w:lang w:val="en-US" w:bidi="ar-SA"/>
        </w:rPr>
        <w:drawing>
          <wp:anchor distT="0" distB="0" distL="0" distR="0" simplePos="0" relativeHeight="251711488" behindDoc="0" locked="0" layoutInCell="1" allowOverlap="1">
            <wp:simplePos x="0" y="0"/>
            <wp:positionH relativeFrom="page">
              <wp:posOffset>1409700</wp:posOffset>
            </wp:positionH>
            <wp:positionV relativeFrom="paragraph">
              <wp:posOffset>614045</wp:posOffset>
            </wp:positionV>
            <wp:extent cx="5262880" cy="1207135"/>
            <wp:effectExtent l="0" t="0" r="0" b="0"/>
            <wp:wrapTopAndBottom/>
            <wp:docPr id="159"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95.png"/>
                    <pic:cNvPicPr>
                      <a:picLocks noChangeAspect="1"/>
                    </pic:cNvPicPr>
                  </pic:nvPicPr>
                  <pic:blipFill>
                    <a:blip r:embed="rId97" cstate="print"/>
                    <a:stretch>
                      <a:fillRect/>
                    </a:stretch>
                  </pic:blipFill>
                  <pic:spPr>
                    <a:xfrm>
                      <a:off x="0" y="0"/>
                      <a:ext cx="5262681" cy="1207008"/>
                    </a:xfrm>
                    <a:prstGeom prst="rect">
                      <a:avLst/>
                    </a:prstGeom>
                  </pic:spPr>
                </pic:pic>
              </a:graphicData>
            </a:graphic>
          </wp:anchor>
        </w:drawing>
      </w:r>
      <w:r>
        <w:rPr>
          <w:spacing w:val="-9"/>
        </w:rPr>
        <w:t>字符串替换是指定搜索内容和替换内容，如果输入流的字段匹配上搜索内容就进行替换</w:t>
      </w:r>
      <w:r>
        <w:rPr>
          <w:spacing w:val="-5"/>
        </w:rPr>
        <w:t>生成新字段。</w:t>
      </w:r>
    </w:p>
    <w:p>
      <w:pPr>
        <w:pStyle w:val="5"/>
        <w:spacing w:before="6"/>
        <w:rPr>
          <w:sz w:val="17"/>
        </w:rPr>
      </w:pPr>
    </w:p>
    <w:p>
      <w:pPr>
        <w:pStyle w:val="5"/>
        <w:spacing w:before="1"/>
        <w:ind w:left="540"/>
      </w:pPr>
      <w:r>
        <w:t>字符串操作是去除字符串两端的空格和大小写切换，并生成新的字段。</w:t>
      </w:r>
    </w:p>
    <w:p>
      <w:pPr>
        <w:pStyle w:val="5"/>
        <w:spacing w:before="3"/>
        <w:rPr>
          <w:sz w:val="11"/>
        </w:rPr>
      </w:pPr>
      <w:r>
        <w:rPr>
          <w:lang w:val="en-US" w:bidi="ar-SA"/>
        </w:rPr>
        <w:drawing>
          <wp:anchor distT="0" distB="0" distL="0" distR="0" simplePos="0" relativeHeight="251712512" behindDoc="0" locked="0" layoutInCell="1" allowOverlap="1">
            <wp:simplePos x="0" y="0"/>
            <wp:positionH relativeFrom="page">
              <wp:posOffset>1409700</wp:posOffset>
            </wp:positionH>
            <wp:positionV relativeFrom="paragraph">
              <wp:posOffset>116205</wp:posOffset>
            </wp:positionV>
            <wp:extent cx="5235575" cy="873125"/>
            <wp:effectExtent l="0" t="0" r="0" b="0"/>
            <wp:wrapTopAndBottom/>
            <wp:docPr id="161"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96.png"/>
                    <pic:cNvPicPr>
                      <a:picLocks noChangeAspect="1"/>
                    </pic:cNvPicPr>
                  </pic:nvPicPr>
                  <pic:blipFill>
                    <a:blip r:embed="rId98" cstate="print"/>
                    <a:stretch>
                      <a:fillRect/>
                    </a:stretch>
                  </pic:blipFill>
                  <pic:spPr>
                    <a:xfrm>
                      <a:off x="0" y="0"/>
                      <a:ext cx="5235276" cy="872966"/>
                    </a:xfrm>
                    <a:prstGeom prst="rect">
                      <a:avLst/>
                    </a:prstGeom>
                  </pic:spPr>
                </pic:pic>
              </a:graphicData>
            </a:graphic>
          </wp:anchor>
        </w:drawing>
      </w:r>
    </w:p>
    <w:p>
      <w:pPr>
        <w:pStyle w:val="5"/>
        <w:spacing w:before="171" w:line="417" w:lineRule="auto"/>
        <w:ind w:left="120" w:right="814" w:firstLine="419"/>
      </w:pPr>
      <w:r>
        <w:rPr>
          <w:spacing w:val="-21"/>
        </w:rPr>
        <w:t xml:space="preserve">本章节任务：在上一节任务之后，添加剪切字符串，字符串替换，字符串操作三个控件， </w:t>
      </w:r>
      <w:r>
        <w:rPr>
          <w:spacing w:val="-12"/>
        </w:rPr>
        <w:t xml:space="preserve">利用这三个控件分别对 </w:t>
      </w:r>
      <w:r>
        <w:rPr>
          <w:rFonts w:ascii="Times New Roman" w:eastAsia="Times New Roman"/>
        </w:rPr>
        <w:t xml:space="preserve">sex </w:t>
      </w:r>
      <w:r>
        <w:rPr>
          <w:spacing w:val="-3"/>
        </w:rPr>
        <w:t>字段进行剪切，替换，操作（去空格，转大小写</w:t>
      </w:r>
      <w:r>
        <w:t>）</w:t>
      </w:r>
    </w:p>
    <w:p>
      <w:pPr>
        <w:spacing w:line="417" w:lineRule="auto"/>
        <w:sectPr>
          <w:pgSz w:w="11910" w:h="16840"/>
          <w:pgMar w:top="1640" w:right="980" w:bottom="1460" w:left="1680" w:header="852" w:footer="1215" w:gutter="0"/>
          <w:cols w:space="720" w:num="1"/>
        </w:sectPr>
      </w:pPr>
    </w:p>
    <w:p>
      <w:pPr>
        <w:pStyle w:val="5"/>
        <w:spacing w:before="9" w:after="1"/>
        <w:rPr>
          <w:sz w:val="13"/>
        </w:rPr>
      </w:pPr>
    </w:p>
    <w:p>
      <w:pPr>
        <w:pStyle w:val="5"/>
        <w:ind w:left="272"/>
        <w:rPr>
          <w:sz w:val="20"/>
        </w:rPr>
      </w:pPr>
      <w:r>
        <w:rPr>
          <w:sz w:val="20"/>
          <w:lang w:val="en-US" w:bidi="ar-SA"/>
        </w:rPr>
        <w:drawing>
          <wp:inline distT="0" distB="0" distL="0" distR="0">
            <wp:extent cx="5018405" cy="414020"/>
            <wp:effectExtent l="0" t="0" r="0" b="0"/>
            <wp:docPr id="163"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97.png"/>
                    <pic:cNvPicPr>
                      <a:picLocks noChangeAspect="1"/>
                    </pic:cNvPicPr>
                  </pic:nvPicPr>
                  <pic:blipFill>
                    <a:blip r:embed="rId99" cstate="print"/>
                    <a:stretch>
                      <a:fillRect/>
                    </a:stretch>
                  </pic:blipFill>
                  <pic:spPr>
                    <a:xfrm>
                      <a:off x="0" y="0"/>
                      <a:ext cx="5018439" cy="414051"/>
                    </a:xfrm>
                    <a:prstGeom prst="rect">
                      <a:avLst/>
                    </a:prstGeom>
                  </pic:spPr>
                </pic:pic>
              </a:graphicData>
            </a:graphic>
          </wp:inline>
        </w:drawing>
      </w:r>
    </w:p>
    <w:p>
      <w:pPr>
        <w:pStyle w:val="5"/>
        <w:spacing w:before="10"/>
        <w:rPr>
          <w:sz w:val="29"/>
        </w:rPr>
      </w:pPr>
      <w:r>
        <w:rPr>
          <w:lang w:val="en-US" w:bidi="ar-SA"/>
        </w:rPr>
        <w:drawing>
          <wp:anchor distT="0" distB="0" distL="0" distR="0" simplePos="0" relativeHeight="251713536" behindDoc="0" locked="0" layoutInCell="1" allowOverlap="1">
            <wp:simplePos x="0" y="0"/>
            <wp:positionH relativeFrom="page">
              <wp:posOffset>1143000</wp:posOffset>
            </wp:positionH>
            <wp:positionV relativeFrom="paragraph">
              <wp:posOffset>266700</wp:posOffset>
            </wp:positionV>
            <wp:extent cx="5191760" cy="1326515"/>
            <wp:effectExtent l="0" t="0" r="0" b="0"/>
            <wp:wrapTopAndBottom/>
            <wp:docPr id="165"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98.png"/>
                    <pic:cNvPicPr>
                      <a:picLocks noChangeAspect="1"/>
                    </pic:cNvPicPr>
                  </pic:nvPicPr>
                  <pic:blipFill>
                    <a:blip r:embed="rId100" cstate="print"/>
                    <a:stretch>
                      <a:fillRect/>
                    </a:stretch>
                  </pic:blipFill>
                  <pic:spPr>
                    <a:xfrm>
                      <a:off x="0" y="0"/>
                      <a:ext cx="5192073" cy="1326451"/>
                    </a:xfrm>
                    <a:prstGeom prst="rect">
                      <a:avLst/>
                    </a:prstGeom>
                  </pic:spPr>
                </pic:pic>
              </a:graphicData>
            </a:graphic>
          </wp:anchor>
        </w:drawing>
      </w:r>
    </w:p>
    <w:p>
      <w:pPr>
        <w:pStyle w:val="5"/>
        <w:spacing w:before="12"/>
        <w:rPr>
          <w:sz w:val="5"/>
        </w:rPr>
      </w:pPr>
    </w:p>
    <w:p>
      <w:pPr>
        <w:pStyle w:val="4"/>
        <w:numPr>
          <w:ilvl w:val="2"/>
          <w:numId w:val="12"/>
        </w:numPr>
      </w:pPr>
      <w:r>
        <w:t>排序记录</w:t>
      </w:r>
      <w:r>
        <w:rPr>
          <w:rFonts w:ascii="Times New Roman" w:eastAsia="Times New Roman"/>
        </w:rPr>
        <w:t>&amp;</w:t>
      </w:r>
      <w:r>
        <w:t>去除重复记录</w:t>
      </w:r>
    </w:p>
    <w:p>
      <w:pPr>
        <w:pStyle w:val="5"/>
        <w:spacing w:before="232" w:line="417" w:lineRule="auto"/>
        <w:ind w:left="120" w:right="811" w:firstLine="419"/>
        <w:jc w:val="both"/>
      </w:pPr>
      <w:r>
        <w:rPr>
          <w:lang w:val="en-US" w:bidi="ar-SA"/>
        </w:rPr>
        <w:drawing>
          <wp:anchor distT="0" distB="0" distL="0" distR="0" simplePos="0" relativeHeight="251714560" behindDoc="0" locked="0" layoutInCell="1" allowOverlap="1">
            <wp:simplePos x="0" y="0"/>
            <wp:positionH relativeFrom="page">
              <wp:posOffset>1143000</wp:posOffset>
            </wp:positionH>
            <wp:positionV relativeFrom="paragraph">
              <wp:posOffset>1024890</wp:posOffset>
            </wp:positionV>
            <wp:extent cx="2865120" cy="2671445"/>
            <wp:effectExtent l="0" t="0" r="0" b="0"/>
            <wp:wrapNone/>
            <wp:docPr id="167"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99.png"/>
                    <pic:cNvPicPr>
                      <a:picLocks noChangeAspect="1"/>
                    </pic:cNvPicPr>
                  </pic:nvPicPr>
                  <pic:blipFill>
                    <a:blip r:embed="rId101" cstate="print"/>
                    <a:stretch>
                      <a:fillRect/>
                    </a:stretch>
                  </pic:blipFill>
                  <pic:spPr>
                    <a:xfrm>
                      <a:off x="0" y="0"/>
                      <a:ext cx="2864866" cy="2671444"/>
                    </a:xfrm>
                    <a:prstGeom prst="rect">
                      <a:avLst/>
                    </a:prstGeom>
                  </pic:spPr>
                </pic:pic>
              </a:graphicData>
            </a:graphic>
          </wp:anchor>
        </w:drawing>
      </w:r>
      <w:r>
        <w:t>去除重复记录是</w:t>
      </w:r>
      <w:r>
        <w:rPr>
          <w:b/>
        </w:rPr>
        <w:t>去除</w:t>
      </w:r>
      <w:r>
        <w:t>数据流里面</w:t>
      </w:r>
      <w:r>
        <w:rPr>
          <w:b/>
        </w:rPr>
        <w:t>相同的数据行</w:t>
      </w:r>
      <w:r>
        <w:t>。但是此控件使用之前要求必须先对数</w:t>
      </w:r>
      <w:r>
        <w:rPr>
          <w:spacing w:val="-10"/>
        </w:rPr>
        <w:t>据进行排序，对数据排序用的控件是排序记录，排序记录控件可以按照指定字段的升序或者</w:t>
      </w:r>
      <w:r>
        <w:rPr>
          <w:spacing w:val="-5"/>
        </w:rPr>
        <w:t>降序对数据流进行排序。因此排序记录</w:t>
      </w:r>
      <w:r>
        <w:rPr>
          <w:rFonts w:ascii="Times New Roman" w:eastAsia="Times New Roman"/>
        </w:rPr>
        <w:t>+</w:t>
      </w:r>
      <w:r>
        <w:rPr>
          <w:spacing w:val="-3"/>
        </w:rPr>
        <w:t>去除重复记录控件常常配合组队使用。</w:t>
      </w: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2"/>
        <w:rPr>
          <w:sz w:val="15"/>
        </w:rPr>
      </w:pPr>
      <w:r>
        <w:rPr>
          <w:lang w:val="en-US" w:bidi="ar-SA"/>
        </w:rPr>
        <w:drawing>
          <wp:anchor distT="0" distB="0" distL="0" distR="0" simplePos="0" relativeHeight="251715584" behindDoc="0" locked="0" layoutInCell="1" allowOverlap="1">
            <wp:simplePos x="0" y="0"/>
            <wp:positionH relativeFrom="page">
              <wp:posOffset>4074795</wp:posOffset>
            </wp:positionH>
            <wp:positionV relativeFrom="paragraph">
              <wp:posOffset>147955</wp:posOffset>
            </wp:positionV>
            <wp:extent cx="2106295" cy="1682115"/>
            <wp:effectExtent l="0" t="0" r="0" b="0"/>
            <wp:wrapTopAndBottom/>
            <wp:docPr id="169"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100.png"/>
                    <pic:cNvPicPr>
                      <a:picLocks noChangeAspect="1"/>
                    </pic:cNvPicPr>
                  </pic:nvPicPr>
                  <pic:blipFill>
                    <a:blip r:embed="rId102" cstate="print"/>
                    <a:stretch>
                      <a:fillRect/>
                    </a:stretch>
                  </pic:blipFill>
                  <pic:spPr>
                    <a:xfrm>
                      <a:off x="0" y="0"/>
                      <a:ext cx="2106500" cy="1681924"/>
                    </a:xfrm>
                    <a:prstGeom prst="rect">
                      <a:avLst/>
                    </a:prstGeom>
                  </pic:spPr>
                </pic:pic>
              </a:graphicData>
            </a:graphic>
          </wp:anchor>
        </w:drawing>
      </w:r>
    </w:p>
    <w:p>
      <w:pPr>
        <w:pStyle w:val="5"/>
        <w:spacing w:before="175" w:line="417" w:lineRule="auto"/>
        <w:ind w:left="120" w:right="811" w:firstLine="419"/>
        <w:jc w:val="both"/>
      </w:pPr>
      <w:r>
        <w:rPr>
          <w:spacing w:val="-11"/>
        </w:rPr>
        <w:t xml:space="preserve">本章节任务：利用 </w:t>
      </w:r>
      <w:r>
        <w:rPr>
          <w:rFonts w:ascii="Times New Roman" w:eastAsia="Times New Roman"/>
        </w:rPr>
        <w:t xml:space="preserve">excel </w:t>
      </w:r>
      <w:r>
        <w:rPr>
          <w:spacing w:val="-10"/>
        </w:rPr>
        <w:t xml:space="preserve">输入控件读取 </w:t>
      </w:r>
      <w:r>
        <w:rPr>
          <w:rFonts w:ascii="Times New Roman" w:eastAsia="Times New Roman"/>
        </w:rPr>
        <w:t xml:space="preserve">input </w:t>
      </w:r>
      <w:r>
        <w:rPr>
          <w:spacing w:val="-12"/>
        </w:rPr>
        <w:t xml:space="preserve">目录下的 </w:t>
      </w:r>
      <w:r>
        <w:rPr>
          <w:rFonts w:ascii="Times New Roman" w:eastAsia="Times New Roman"/>
        </w:rPr>
        <w:t>06_</w:t>
      </w:r>
      <w:r>
        <w:rPr>
          <w:spacing w:val="-3"/>
        </w:rPr>
        <w:t>去除重复记录</w:t>
      </w:r>
      <w:r>
        <w:rPr>
          <w:rFonts w:ascii="Times New Roman" w:eastAsia="Times New Roman"/>
          <w:spacing w:val="-7"/>
        </w:rPr>
        <w:t>.xlsx</w:t>
      </w:r>
      <w:r>
        <w:rPr>
          <w:spacing w:val="-3"/>
        </w:rPr>
        <w:t>，然后对里</w:t>
      </w:r>
      <w:r>
        <w:rPr>
          <w:spacing w:val="-8"/>
        </w:rPr>
        <w:t xml:space="preserve">面重复的数据进行按照 </w:t>
      </w:r>
      <w:r>
        <w:rPr>
          <w:rFonts w:ascii="Times New Roman" w:eastAsia="Times New Roman"/>
        </w:rPr>
        <w:t xml:space="preserve">id </w:t>
      </w:r>
      <w:r>
        <w:rPr>
          <w:spacing w:val="-1"/>
        </w:rPr>
        <w:t>排序并去重</w:t>
      </w:r>
    </w:p>
    <w:p>
      <w:pPr>
        <w:pStyle w:val="5"/>
        <w:spacing w:before="3"/>
        <w:rPr>
          <w:sz w:val="17"/>
        </w:rPr>
      </w:pPr>
      <w:r>
        <w:rPr>
          <w:lang w:val="en-US" w:bidi="ar-SA"/>
        </w:rPr>
        <w:drawing>
          <wp:anchor distT="0" distB="0" distL="0" distR="0" simplePos="0" relativeHeight="251716608" behindDoc="0" locked="0" layoutInCell="1" allowOverlap="1">
            <wp:simplePos x="0" y="0"/>
            <wp:positionH relativeFrom="page">
              <wp:posOffset>1327150</wp:posOffset>
            </wp:positionH>
            <wp:positionV relativeFrom="paragraph">
              <wp:posOffset>165100</wp:posOffset>
            </wp:positionV>
            <wp:extent cx="2823845" cy="501650"/>
            <wp:effectExtent l="0" t="0" r="0" b="0"/>
            <wp:wrapTopAndBottom/>
            <wp:docPr id="171"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101.png"/>
                    <pic:cNvPicPr>
                      <a:picLocks noChangeAspect="1"/>
                    </pic:cNvPicPr>
                  </pic:nvPicPr>
                  <pic:blipFill>
                    <a:blip r:embed="rId103" cstate="print"/>
                    <a:stretch>
                      <a:fillRect/>
                    </a:stretch>
                  </pic:blipFill>
                  <pic:spPr>
                    <a:xfrm>
                      <a:off x="0" y="0"/>
                      <a:ext cx="2823728" cy="501491"/>
                    </a:xfrm>
                    <a:prstGeom prst="rect">
                      <a:avLst/>
                    </a:prstGeom>
                  </pic:spPr>
                </pic:pic>
              </a:graphicData>
            </a:graphic>
          </wp:anchor>
        </w:drawing>
      </w:r>
    </w:p>
    <w:p>
      <w:pPr>
        <w:pStyle w:val="5"/>
        <w:rPr>
          <w:sz w:val="22"/>
        </w:rPr>
      </w:pPr>
    </w:p>
    <w:p>
      <w:pPr>
        <w:pStyle w:val="5"/>
        <w:spacing w:before="1"/>
        <w:rPr>
          <w:sz w:val="18"/>
        </w:rPr>
      </w:pPr>
    </w:p>
    <w:p>
      <w:pPr>
        <w:pStyle w:val="4"/>
        <w:numPr>
          <w:ilvl w:val="2"/>
          <w:numId w:val="12"/>
        </w:numPr>
      </w:pPr>
      <w:r>
        <w:t>唯一行（哈希值）</w:t>
      </w:r>
    </w:p>
    <w:p>
      <w:pPr>
        <w:pStyle w:val="5"/>
        <w:spacing w:before="233"/>
        <w:ind w:left="540"/>
      </w:pPr>
      <w:r>
        <w:t>唯一行（哈希值）就是删除数据流重复的行。此控件的效果和（排序记录</w:t>
      </w:r>
      <w:r>
        <w:rPr>
          <w:rFonts w:ascii="Times New Roman" w:eastAsia="Times New Roman"/>
        </w:rPr>
        <w:t>+</w:t>
      </w:r>
      <w:r>
        <w:t>去除重复记录</w:t>
      </w:r>
      <w:r>
        <w:rPr>
          <w:spacing w:val="-3"/>
        </w:rPr>
        <w:t>）的效果是一样的，但是实现的原理不同。排序记录</w:t>
      </w:r>
      <w:r>
        <w:rPr>
          <w:rFonts w:ascii="Times New Roman" w:eastAsia="Times New Roman"/>
        </w:rPr>
        <w:t>+</w:t>
      </w:r>
      <w:r>
        <w:rPr>
          <w:spacing w:val="-3"/>
        </w:rPr>
        <w:t>去除重复记录对比的是每两行之间</w:t>
      </w:r>
      <w:r>
        <w:rPr>
          <w:spacing w:val="-10"/>
        </w:rPr>
        <w:t>的数据，而唯一行</w:t>
      </w:r>
      <w:r>
        <w:rPr>
          <w:spacing w:val="-3"/>
        </w:rPr>
        <w:t>（</w:t>
      </w:r>
      <w:r>
        <w:rPr>
          <w:spacing w:val="-2"/>
        </w:rPr>
        <w:t>哈希值</w:t>
      </w:r>
      <w:r>
        <w:rPr>
          <w:spacing w:val="-25"/>
        </w:rPr>
        <w:t>）</w:t>
      </w:r>
      <w:r>
        <w:rPr>
          <w:spacing w:val="-5"/>
        </w:rPr>
        <w:t>是给每一行的数据建立哈希值，通过哈希值来比较数据是否重</w:t>
      </w:r>
      <w:r>
        <w:rPr>
          <w:spacing w:val="-4"/>
        </w:rPr>
        <w:t>复，因此唯一行</w:t>
      </w:r>
      <w:r>
        <w:t>（</w:t>
      </w:r>
      <w:r>
        <w:rPr>
          <w:spacing w:val="-3"/>
        </w:rPr>
        <w:t>哈希值</w:t>
      </w:r>
      <w:r>
        <w:t>）</w:t>
      </w:r>
      <w:r>
        <w:rPr>
          <w:spacing w:val="-3"/>
        </w:rPr>
        <w:t>去重效率比较高，也更建议大家使用。</w:t>
      </w:r>
    </w:p>
    <w:p>
      <w:pPr>
        <w:pStyle w:val="5"/>
        <w:rPr>
          <w:sz w:val="20"/>
        </w:rPr>
      </w:pPr>
      <w:r>
        <w:rPr>
          <w:lang w:val="en-US" w:bidi="ar-SA"/>
        </w:rPr>
        <w:drawing>
          <wp:anchor distT="0" distB="0" distL="0" distR="0" simplePos="0" relativeHeight="251717632" behindDoc="0" locked="0" layoutInCell="1" allowOverlap="1">
            <wp:simplePos x="0" y="0"/>
            <wp:positionH relativeFrom="page">
              <wp:posOffset>1409700</wp:posOffset>
            </wp:positionH>
            <wp:positionV relativeFrom="paragraph">
              <wp:posOffset>42545</wp:posOffset>
            </wp:positionV>
            <wp:extent cx="3488690" cy="1894840"/>
            <wp:effectExtent l="0" t="0" r="0" b="0"/>
            <wp:wrapNone/>
            <wp:docPr id="173"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102.png"/>
                    <pic:cNvPicPr>
                      <a:picLocks noChangeAspect="1"/>
                    </pic:cNvPicPr>
                  </pic:nvPicPr>
                  <pic:blipFill>
                    <a:blip r:embed="rId104" cstate="print"/>
                    <a:stretch>
                      <a:fillRect/>
                    </a:stretch>
                  </pic:blipFill>
                  <pic:spPr>
                    <a:xfrm>
                      <a:off x="0" y="0"/>
                      <a:ext cx="3488944" cy="1894839"/>
                    </a:xfrm>
                    <a:prstGeom prst="rect">
                      <a:avLst/>
                    </a:prstGeom>
                  </pic:spPr>
                </pic:pic>
              </a:graphicData>
            </a:graphic>
          </wp:anchor>
        </w:drawing>
      </w: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7"/>
        <w:rPr>
          <w:sz w:val="23"/>
        </w:rPr>
      </w:pPr>
    </w:p>
    <w:p>
      <w:pPr>
        <w:pStyle w:val="5"/>
        <w:spacing w:line="417" w:lineRule="auto"/>
        <w:ind w:left="120" w:right="813" w:firstLine="419"/>
      </w:pPr>
      <w:r>
        <w:rPr>
          <w:spacing w:val="-7"/>
        </w:rPr>
        <w:t>本章节任务：利用唯一行</w:t>
      </w:r>
      <w:r>
        <w:t>（</w:t>
      </w:r>
      <w:r>
        <w:rPr>
          <w:spacing w:val="-2"/>
        </w:rPr>
        <w:t>哈希值</w:t>
      </w:r>
      <w:r>
        <w:rPr>
          <w:spacing w:val="-22"/>
        </w:rPr>
        <w:t>）</w:t>
      </w:r>
      <w:r>
        <w:rPr>
          <w:spacing w:val="-11"/>
        </w:rPr>
        <w:t xml:space="preserve">控件对 </w:t>
      </w:r>
      <w:r>
        <w:rPr>
          <w:rFonts w:ascii="Times New Roman" w:eastAsia="Times New Roman"/>
        </w:rPr>
        <w:t>06_</w:t>
      </w:r>
      <w:r>
        <w:rPr>
          <w:spacing w:val="-3"/>
        </w:rPr>
        <w:t>去除重复记录</w:t>
      </w:r>
      <w:r>
        <w:rPr>
          <w:rFonts w:ascii="Times New Roman" w:eastAsia="Times New Roman"/>
        </w:rPr>
        <w:t xml:space="preserve">.xlsx </w:t>
      </w:r>
      <w:r>
        <w:rPr>
          <w:spacing w:val="-6"/>
        </w:rPr>
        <w:t>去重，并且查看最后</w:t>
      </w:r>
      <w:r>
        <w:rPr>
          <w:spacing w:val="-4"/>
        </w:rPr>
        <w:t>输出的数据跟上个任务有何区别</w:t>
      </w:r>
    </w:p>
    <w:p>
      <w:pPr>
        <w:pStyle w:val="5"/>
        <w:rPr>
          <w:sz w:val="19"/>
        </w:rPr>
      </w:pPr>
      <w:r>
        <w:rPr>
          <w:lang w:val="en-US" w:bidi="ar-SA"/>
        </w:rPr>
        <w:drawing>
          <wp:anchor distT="0" distB="0" distL="0" distR="0" simplePos="0" relativeHeight="251718656" behindDoc="0" locked="0" layoutInCell="1" allowOverlap="1">
            <wp:simplePos x="0" y="0"/>
            <wp:positionH relativeFrom="page">
              <wp:posOffset>1704975</wp:posOffset>
            </wp:positionH>
            <wp:positionV relativeFrom="paragraph">
              <wp:posOffset>179070</wp:posOffset>
            </wp:positionV>
            <wp:extent cx="2408555" cy="551815"/>
            <wp:effectExtent l="0" t="0" r="0" b="0"/>
            <wp:wrapTopAndBottom/>
            <wp:docPr id="175"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03.png"/>
                    <pic:cNvPicPr>
                      <a:picLocks noChangeAspect="1"/>
                    </pic:cNvPicPr>
                  </pic:nvPicPr>
                  <pic:blipFill>
                    <a:blip r:embed="rId105" cstate="print"/>
                    <a:stretch>
                      <a:fillRect/>
                    </a:stretch>
                  </pic:blipFill>
                  <pic:spPr>
                    <a:xfrm>
                      <a:off x="0" y="0"/>
                      <a:ext cx="2408270" cy="552069"/>
                    </a:xfrm>
                    <a:prstGeom prst="rect">
                      <a:avLst/>
                    </a:prstGeom>
                  </pic:spPr>
                </pic:pic>
              </a:graphicData>
            </a:graphic>
          </wp:anchor>
        </w:drawing>
      </w:r>
    </w:p>
    <w:p>
      <w:pPr>
        <w:pStyle w:val="5"/>
        <w:rPr>
          <w:sz w:val="20"/>
        </w:rPr>
      </w:pPr>
    </w:p>
    <w:p>
      <w:pPr>
        <w:pStyle w:val="4"/>
        <w:numPr>
          <w:ilvl w:val="2"/>
          <w:numId w:val="12"/>
        </w:numPr>
      </w:pPr>
      <w:r>
        <w:t>拆分字段</w:t>
      </w:r>
    </w:p>
    <w:p>
      <w:pPr>
        <w:pStyle w:val="5"/>
        <w:spacing w:before="232" w:line="417" w:lineRule="auto"/>
        <w:ind w:left="120" w:right="708" w:firstLine="419"/>
      </w:pPr>
      <w:r>
        <w:t>拆分字段是把字段按照分隔符拆分成两个或多个字段。需要注意的是，字段拆分以后， 原字段就会从数据流中消失。</w:t>
      </w:r>
    </w:p>
    <w:p>
      <w:pPr>
        <w:pStyle w:val="5"/>
        <w:ind w:left="540"/>
        <w:rPr>
          <w:sz w:val="20"/>
        </w:rPr>
      </w:pPr>
      <w:r>
        <w:rPr>
          <w:sz w:val="20"/>
          <w:lang w:val="en-US" w:bidi="ar-SA"/>
        </w:rPr>
        <w:drawing>
          <wp:inline distT="0" distB="0" distL="0" distR="0">
            <wp:extent cx="4883150" cy="1470660"/>
            <wp:effectExtent l="0" t="0" r="0" b="0"/>
            <wp:docPr id="177"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104.png"/>
                    <pic:cNvPicPr>
                      <a:picLocks noChangeAspect="1"/>
                    </pic:cNvPicPr>
                  </pic:nvPicPr>
                  <pic:blipFill>
                    <a:blip r:embed="rId106" cstate="print"/>
                    <a:stretch>
                      <a:fillRect/>
                    </a:stretch>
                  </pic:blipFill>
                  <pic:spPr>
                    <a:xfrm>
                      <a:off x="0" y="0"/>
                      <a:ext cx="4883501" cy="1471040"/>
                    </a:xfrm>
                    <a:prstGeom prst="rect">
                      <a:avLst/>
                    </a:prstGeom>
                  </pic:spPr>
                </pic:pic>
              </a:graphicData>
            </a:graphic>
          </wp:inline>
        </w:drawing>
      </w:r>
    </w:p>
    <w:p>
      <w:pPr>
        <w:pStyle w:val="5"/>
        <w:rPr>
          <w:sz w:val="14"/>
        </w:rPr>
      </w:pPr>
    </w:p>
    <w:p>
      <w:pPr>
        <w:pStyle w:val="5"/>
        <w:ind w:left="540"/>
      </w:pPr>
      <w:r>
        <w:t xml:space="preserve">本章节任务：将 </w:t>
      </w:r>
      <w:r>
        <w:rPr>
          <w:rFonts w:ascii="Times New Roman" w:eastAsia="Times New Roman"/>
        </w:rPr>
        <w:t>07_</w:t>
      </w:r>
      <w:r>
        <w:t>拆分字段</w:t>
      </w:r>
      <w:r>
        <w:rPr>
          <w:rFonts w:ascii="Times New Roman" w:eastAsia="Times New Roman"/>
        </w:rPr>
        <w:t xml:space="preserve">.xlsx </w:t>
      </w:r>
      <w:r>
        <w:t xml:space="preserve">里面的 </w:t>
      </w:r>
      <w:r>
        <w:rPr>
          <w:rFonts w:ascii="Times New Roman" w:eastAsia="Times New Roman"/>
        </w:rPr>
        <w:t xml:space="preserve">NBA </w:t>
      </w:r>
      <w:r>
        <w:t>球星的姓名，拆分成姓跟名。</w:t>
      </w:r>
    </w:p>
    <w:p>
      <w:pPr>
        <w:pStyle w:val="5"/>
        <w:rPr>
          <w:sz w:val="20"/>
        </w:rPr>
      </w:pPr>
    </w:p>
    <w:p>
      <w:pPr>
        <w:pStyle w:val="5"/>
        <w:spacing w:before="1"/>
        <w:rPr>
          <w:sz w:val="11"/>
        </w:rPr>
      </w:pPr>
      <w:r>
        <w:rPr>
          <w:lang w:val="en-US" w:bidi="ar-SA"/>
        </w:rPr>
        <w:drawing>
          <wp:anchor distT="0" distB="0" distL="0" distR="0" simplePos="0" relativeHeight="251719680" behindDoc="0" locked="0" layoutInCell="1" allowOverlap="1">
            <wp:simplePos x="0" y="0"/>
            <wp:positionH relativeFrom="page">
              <wp:posOffset>1708785</wp:posOffset>
            </wp:positionH>
            <wp:positionV relativeFrom="paragraph">
              <wp:posOffset>114935</wp:posOffset>
            </wp:positionV>
            <wp:extent cx="1847850" cy="538480"/>
            <wp:effectExtent l="0" t="0" r="0" b="0"/>
            <wp:wrapTopAndBottom/>
            <wp:docPr id="179"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05.png"/>
                    <pic:cNvPicPr>
                      <a:picLocks noChangeAspect="1"/>
                    </pic:cNvPicPr>
                  </pic:nvPicPr>
                  <pic:blipFill>
                    <a:blip r:embed="rId107" cstate="print"/>
                    <a:stretch>
                      <a:fillRect/>
                    </a:stretch>
                  </pic:blipFill>
                  <pic:spPr>
                    <a:xfrm>
                      <a:off x="0" y="0"/>
                      <a:ext cx="1847950" cy="538638"/>
                    </a:xfrm>
                    <a:prstGeom prst="rect">
                      <a:avLst/>
                    </a:prstGeom>
                  </pic:spPr>
                </pic:pic>
              </a:graphicData>
            </a:graphic>
          </wp:anchor>
        </w:drawing>
      </w:r>
    </w:p>
    <w:p>
      <w:pPr>
        <w:rPr>
          <w:sz w:val="11"/>
        </w:rPr>
        <w:sectPr>
          <w:pgSz w:w="11910" w:h="16840"/>
          <w:pgMar w:top="1640" w:right="980" w:bottom="1460" w:left="1680" w:header="852" w:footer="1215" w:gutter="0"/>
          <w:cols w:space="720" w:num="1"/>
        </w:sectPr>
      </w:pPr>
    </w:p>
    <w:p>
      <w:pPr>
        <w:pStyle w:val="4"/>
        <w:numPr>
          <w:ilvl w:val="2"/>
          <w:numId w:val="12"/>
        </w:numPr>
      </w:pPr>
      <w:r>
        <w:t>列拆分为多行</w:t>
      </w:r>
    </w:p>
    <w:p>
      <w:pPr>
        <w:pStyle w:val="5"/>
        <w:spacing w:before="232" w:line="417" w:lineRule="auto"/>
        <w:ind w:left="120" w:right="705" w:firstLine="419"/>
      </w:pPr>
      <w:r>
        <w:rPr>
          <w:lang w:val="en-US" w:bidi="ar-SA"/>
        </w:rPr>
        <w:drawing>
          <wp:anchor distT="0" distB="0" distL="0" distR="0" simplePos="0" relativeHeight="251720704" behindDoc="0" locked="0" layoutInCell="1" allowOverlap="1">
            <wp:simplePos x="0" y="0"/>
            <wp:positionH relativeFrom="page">
              <wp:posOffset>1409700</wp:posOffset>
            </wp:positionH>
            <wp:positionV relativeFrom="paragraph">
              <wp:posOffset>758825</wp:posOffset>
            </wp:positionV>
            <wp:extent cx="3241040" cy="624205"/>
            <wp:effectExtent l="0" t="0" r="0" b="0"/>
            <wp:wrapTopAndBottom/>
            <wp:docPr id="181"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106.png"/>
                    <pic:cNvPicPr>
                      <a:picLocks noChangeAspect="1"/>
                    </pic:cNvPicPr>
                  </pic:nvPicPr>
                  <pic:blipFill>
                    <a:blip r:embed="rId108" cstate="print"/>
                    <a:stretch>
                      <a:fillRect/>
                    </a:stretch>
                  </pic:blipFill>
                  <pic:spPr>
                    <a:xfrm>
                      <a:off x="0" y="0"/>
                      <a:ext cx="3241212" cy="624363"/>
                    </a:xfrm>
                    <a:prstGeom prst="rect">
                      <a:avLst/>
                    </a:prstGeom>
                  </pic:spPr>
                </pic:pic>
              </a:graphicData>
            </a:graphic>
          </wp:anchor>
        </w:drawing>
      </w:r>
      <w:r>
        <w:rPr>
          <w:lang w:val="en-US" w:bidi="ar-SA"/>
        </w:rPr>
        <w:drawing>
          <wp:anchor distT="0" distB="0" distL="0" distR="0" simplePos="0" relativeHeight="251721728" behindDoc="0" locked="0" layoutInCell="1" allowOverlap="1">
            <wp:simplePos x="0" y="0"/>
            <wp:positionH relativeFrom="page">
              <wp:posOffset>1409700</wp:posOffset>
            </wp:positionH>
            <wp:positionV relativeFrom="paragraph">
              <wp:posOffset>1491615</wp:posOffset>
            </wp:positionV>
            <wp:extent cx="3228975" cy="1143000"/>
            <wp:effectExtent l="0" t="0" r="0" b="0"/>
            <wp:wrapTopAndBottom/>
            <wp:docPr id="183"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107.png"/>
                    <pic:cNvPicPr>
                      <a:picLocks noChangeAspect="1"/>
                    </pic:cNvPicPr>
                  </pic:nvPicPr>
                  <pic:blipFill>
                    <a:blip r:embed="rId109" cstate="print"/>
                    <a:stretch>
                      <a:fillRect/>
                    </a:stretch>
                  </pic:blipFill>
                  <pic:spPr>
                    <a:xfrm>
                      <a:off x="0" y="0"/>
                      <a:ext cx="3229181" cy="1143000"/>
                    </a:xfrm>
                    <a:prstGeom prst="rect">
                      <a:avLst/>
                    </a:prstGeom>
                  </pic:spPr>
                </pic:pic>
              </a:graphicData>
            </a:graphic>
          </wp:anchor>
        </w:drawing>
      </w:r>
      <w:r>
        <w:t>列拆分为多行就是把</w:t>
      </w:r>
      <w:r>
        <w:rPr>
          <w:b/>
        </w:rPr>
        <w:t>指定字段</w:t>
      </w:r>
      <w:r>
        <w:t>按指定</w:t>
      </w:r>
      <w:r>
        <w:rPr>
          <w:b/>
        </w:rPr>
        <w:t>分隔符</w:t>
      </w:r>
      <w:r>
        <w:t>进行拆分为</w:t>
      </w:r>
      <w:r>
        <w:rPr>
          <w:b/>
        </w:rPr>
        <w:t>多行</w:t>
      </w:r>
      <w:r>
        <w:t>，然后其他字段直接复制。具体效果如下图：</w:t>
      </w:r>
    </w:p>
    <w:p>
      <w:pPr>
        <w:pStyle w:val="5"/>
        <w:spacing w:before="12"/>
        <w:rPr>
          <w:sz w:val="7"/>
        </w:rPr>
      </w:pPr>
    </w:p>
    <w:p>
      <w:pPr>
        <w:pStyle w:val="5"/>
        <w:spacing w:before="110"/>
        <w:ind w:left="540"/>
      </w:pPr>
      <w:r>
        <w:rPr>
          <w:rFonts w:ascii="Times New Roman" w:eastAsia="Times New Roman"/>
        </w:rPr>
        <w:t>1</w:t>
      </w:r>
      <w:r>
        <w:t>． 选择要拆分的字段</w:t>
      </w:r>
    </w:p>
    <w:p>
      <w:pPr>
        <w:pStyle w:val="5"/>
        <w:spacing w:before="6"/>
        <w:rPr>
          <w:sz w:val="15"/>
        </w:rPr>
      </w:pPr>
    </w:p>
    <w:p>
      <w:pPr>
        <w:pStyle w:val="5"/>
        <w:spacing w:before="1"/>
        <w:ind w:left="540"/>
      </w:pPr>
      <w:r>
        <w:rPr>
          <w:rFonts w:ascii="Times New Roman" w:eastAsia="Times New Roman"/>
        </w:rPr>
        <w:t>2</w:t>
      </w:r>
      <w:r>
        <w:t>． 设置合适的分割符</w:t>
      </w:r>
    </w:p>
    <w:p>
      <w:pPr>
        <w:pStyle w:val="5"/>
        <w:spacing w:before="6"/>
        <w:rPr>
          <w:sz w:val="15"/>
        </w:rPr>
      </w:pPr>
    </w:p>
    <w:p>
      <w:pPr>
        <w:pStyle w:val="5"/>
        <w:ind w:left="540"/>
      </w:pPr>
      <w:r>
        <w:rPr>
          <w:rFonts w:ascii="Times New Roman" w:eastAsia="Times New Roman"/>
        </w:rPr>
        <w:t>3</w:t>
      </w:r>
      <w:r>
        <w:t>． 设置分割以后的新字段名</w:t>
      </w:r>
    </w:p>
    <w:p>
      <w:pPr>
        <w:pStyle w:val="5"/>
        <w:spacing w:before="7"/>
        <w:rPr>
          <w:sz w:val="15"/>
        </w:rPr>
      </w:pPr>
    </w:p>
    <w:p>
      <w:pPr>
        <w:pStyle w:val="5"/>
        <w:ind w:left="540"/>
      </w:pPr>
      <w:r>
        <w:rPr>
          <w:rFonts w:ascii="Times New Roman" w:eastAsia="Times New Roman"/>
        </w:rPr>
        <w:t>4</w:t>
      </w:r>
      <w:r>
        <w:t>． 选择是否输出新数据的排列行号，行号是否重置</w:t>
      </w:r>
    </w:p>
    <w:p>
      <w:pPr>
        <w:pStyle w:val="5"/>
        <w:spacing w:before="2"/>
        <w:rPr>
          <w:sz w:val="10"/>
        </w:rPr>
      </w:pPr>
      <w:r>
        <w:rPr>
          <w:lang w:val="en-US" w:bidi="ar-SA"/>
        </w:rPr>
        <w:drawing>
          <wp:anchor distT="0" distB="0" distL="0" distR="0" simplePos="0" relativeHeight="251722752" behindDoc="0" locked="0" layoutInCell="1" allowOverlap="1">
            <wp:simplePos x="0" y="0"/>
            <wp:positionH relativeFrom="page">
              <wp:posOffset>1409700</wp:posOffset>
            </wp:positionH>
            <wp:positionV relativeFrom="paragraph">
              <wp:posOffset>107315</wp:posOffset>
            </wp:positionV>
            <wp:extent cx="3387725" cy="2270125"/>
            <wp:effectExtent l="0" t="0" r="0" b="0"/>
            <wp:wrapTopAndBottom/>
            <wp:docPr id="185"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08.png"/>
                    <pic:cNvPicPr>
                      <a:picLocks noChangeAspect="1"/>
                    </pic:cNvPicPr>
                  </pic:nvPicPr>
                  <pic:blipFill>
                    <a:blip r:embed="rId110" cstate="print"/>
                    <a:stretch>
                      <a:fillRect/>
                    </a:stretch>
                  </pic:blipFill>
                  <pic:spPr>
                    <a:xfrm>
                      <a:off x="0" y="0"/>
                      <a:ext cx="3387906" cy="2269998"/>
                    </a:xfrm>
                    <a:prstGeom prst="rect">
                      <a:avLst/>
                    </a:prstGeom>
                  </pic:spPr>
                </pic:pic>
              </a:graphicData>
            </a:graphic>
          </wp:anchor>
        </w:drawing>
      </w:r>
    </w:p>
    <w:p>
      <w:pPr>
        <w:pStyle w:val="5"/>
        <w:spacing w:before="171" w:line="417" w:lineRule="auto"/>
        <w:ind w:left="120" w:right="813" w:firstLine="419"/>
      </w:pPr>
      <w:r>
        <w:rPr>
          <w:spacing w:val="-13"/>
        </w:rPr>
        <w:t xml:space="preserve">本章节任务：对 </w:t>
      </w:r>
      <w:r>
        <w:rPr>
          <w:rFonts w:ascii="Times New Roman" w:eastAsia="Times New Roman"/>
        </w:rPr>
        <w:t>08_</w:t>
      </w:r>
      <w:r>
        <w:rPr>
          <w:spacing w:val="-3"/>
        </w:rPr>
        <w:t>列拆分为多行</w:t>
      </w:r>
      <w:r>
        <w:rPr>
          <w:rFonts w:ascii="Times New Roman" w:eastAsia="Times New Roman"/>
        </w:rPr>
        <w:t xml:space="preserve">.xlsx </w:t>
      </w:r>
      <w:r>
        <w:rPr>
          <w:spacing w:val="-11"/>
        </w:rPr>
        <w:t xml:space="preserve">的数据按照 </w:t>
      </w:r>
      <w:r>
        <w:rPr>
          <w:rFonts w:ascii="Times New Roman" w:eastAsia="Times New Roman"/>
        </w:rPr>
        <w:t xml:space="preserve">hobby </w:t>
      </w:r>
      <w:r>
        <w:rPr>
          <w:spacing w:val="-7"/>
        </w:rPr>
        <w:t>字段进行拆分为多行，然后将</w:t>
      </w:r>
      <w:r>
        <w:rPr>
          <w:spacing w:val="-12"/>
        </w:rPr>
        <w:t xml:space="preserve">新数据输出到 </w:t>
      </w:r>
      <w:r>
        <w:rPr>
          <w:rFonts w:ascii="Times New Roman" w:eastAsia="Times New Roman"/>
        </w:rPr>
        <w:t xml:space="preserve">excel </w:t>
      </w:r>
      <w:r>
        <w:rPr>
          <w:spacing w:val="-3"/>
        </w:rPr>
        <w:t>文件中，查看数据。</w:t>
      </w:r>
    </w:p>
    <w:p>
      <w:pPr>
        <w:pStyle w:val="5"/>
        <w:spacing w:before="5"/>
        <w:rPr>
          <w:sz w:val="15"/>
        </w:rPr>
      </w:pPr>
      <w:r>
        <w:rPr>
          <w:lang w:val="en-US" w:bidi="ar-SA"/>
        </w:rPr>
        <w:drawing>
          <wp:anchor distT="0" distB="0" distL="0" distR="0" simplePos="0" relativeHeight="251723776" behindDoc="0" locked="0" layoutInCell="1" allowOverlap="1">
            <wp:simplePos x="0" y="0"/>
            <wp:positionH relativeFrom="page">
              <wp:posOffset>1610995</wp:posOffset>
            </wp:positionH>
            <wp:positionV relativeFrom="paragraph">
              <wp:posOffset>149860</wp:posOffset>
            </wp:positionV>
            <wp:extent cx="2854960" cy="501650"/>
            <wp:effectExtent l="0" t="0" r="0" b="0"/>
            <wp:wrapTopAndBottom/>
            <wp:docPr id="187"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09.png"/>
                    <pic:cNvPicPr>
                      <a:picLocks noChangeAspect="1"/>
                    </pic:cNvPicPr>
                  </pic:nvPicPr>
                  <pic:blipFill>
                    <a:blip r:embed="rId111" cstate="print"/>
                    <a:stretch>
                      <a:fillRect/>
                    </a:stretch>
                  </pic:blipFill>
                  <pic:spPr>
                    <a:xfrm>
                      <a:off x="0" y="0"/>
                      <a:ext cx="2854666" cy="501491"/>
                    </a:xfrm>
                    <a:prstGeom prst="rect">
                      <a:avLst/>
                    </a:prstGeom>
                  </pic:spPr>
                </pic:pic>
              </a:graphicData>
            </a:graphic>
          </wp:anchor>
        </w:drawing>
      </w:r>
    </w:p>
    <w:p>
      <w:pPr>
        <w:rPr>
          <w:sz w:val="15"/>
        </w:rPr>
        <w:sectPr>
          <w:pgSz w:w="11910" w:h="16840"/>
          <w:pgMar w:top="1640" w:right="980" w:bottom="1460" w:left="1680" w:header="852" w:footer="1215" w:gutter="0"/>
          <w:cols w:space="720" w:num="1"/>
        </w:sectPr>
      </w:pPr>
    </w:p>
    <w:p>
      <w:pPr>
        <w:pStyle w:val="4"/>
        <w:numPr>
          <w:ilvl w:val="2"/>
          <w:numId w:val="12"/>
        </w:numPr>
      </w:pPr>
      <w:r>
        <w:t>行扁平化</w:t>
      </w:r>
    </w:p>
    <w:p>
      <w:pPr>
        <w:pStyle w:val="5"/>
        <w:spacing w:before="232" w:line="417" w:lineRule="auto"/>
        <w:ind w:left="120" w:right="602" w:firstLine="419"/>
      </w:pPr>
      <w:r>
        <w:rPr>
          <w:spacing w:val="-8"/>
        </w:rPr>
        <w:t>行扁平化就是把同一组的多行数据合并成为一行，可以理解为列拆分为多行的逆向操作。</w:t>
      </w:r>
      <w:r>
        <w:rPr>
          <w:spacing w:val="-5"/>
        </w:rPr>
        <w:t>但是需要注意的是行扁平化控件使用有两个条件：</w:t>
      </w:r>
    </w:p>
    <w:p>
      <w:pPr>
        <w:pStyle w:val="11"/>
        <w:numPr>
          <w:ilvl w:val="3"/>
          <w:numId w:val="12"/>
        </w:numPr>
        <w:tabs>
          <w:tab w:val="left" w:pos="901"/>
        </w:tabs>
        <w:spacing w:line="269" w:lineRule="exact"/>
        <w:rPr>
          <w:sz w:val="21"/>
        </w:rPr>
      </w:pPr>
      <w:r>
        <w:rPr>
          <w:spacing w:val="-3"/>
          <w:sz w:val="21"/>
        </w:rPr>
        <w:t>使用之前需要对数据进行排序</w:t>
      </w:r>
    </w:p>
    <w:p>
      <w:pPr>
        <w:pStyle w:val="5"/>
        <w:spacing w:before="7"/>
        <w:rPr>
          <w:sz w:val="15"/>
        </w:rPr>
      </w:pPr>
    </w:p>
    <w:p>
      <w:pPr>
        <w:pStyle w:val="11"/>
        <w:numPr>
          <w:ilvl w:val="3"/>
          <w:numId w:val="12"/>
        </w:numPr>
        <w:tabs>
          <w:tab w:val="left" w:pos="901"/>
        </w:tabs>
        <w:rPr>
          <w:sz w:val="21"/>
        </w:rPr>
      </w:pPr>
      <w:r>
        <w:rPr>
          <w:spacing w:val="-3"/>
          <w:sz w:val="21"/>
        </w:rPr>
        <w:t>每个分组的数据条数要保证一致，否则数据会有错乱</w:t>
      </w:r>
    </w:p>
    <w:p>
      <w:pPr>
        <w:pStyle w:val="5"/>
        <w:spacing w:before="1"/>
        <w:rPr>
          <w:sz w:val="16"/>
        </w:rPr>
      </w:pPr>
      <w:r>
        <w:rPr>
          <w:lang w:val="en-US" w:bidi="ar-SA"/>
        </w:rPr>
        <w:drawing>
          <wp:anchor distT="0" distB="0" distL="0" distR="0" simplePos="0" relativeHeight="251724800" behindDoc="0" locked="0" layoutInCell="1" allowOverlap="1">
            <wp:simplePos x="0" y="0"/>
            <wp:positionH relativeFrom="page">
              <wp:posOffset>1143000</wp:posOffset>
            </wp:positionH>
            <wp:positionV relativeFrom="paragraph">
              <wp:posOffset>155575</wp:posOffset>
            </wp:positionV>
            <wp:extent cx="2846070" cy="2188845"/>
            <wp:effectExtent l="0" t="0" r="0" b="0"/>
            <wp:wrapTopAndBottom/>
            <wp:docPr id="189"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10.png"/>
                    <pic:cNvPicPr>
                      <a:picLocks noChangeAspect="1"/>
                    </pic:cNvPicPr>
                  </pic:nvPicPr>
                  <pic:blipFill>
                    <a:blip r:embed="rId112" cstate="print"/>
                    <a:stretch>
                      <a:fillRect/>
                    </a:stretch>
                  </pic:blipFill>
                  <pic:spPr>
                    <a:xfrm>
                      <a:off x="0" y="0"/>
                      <a:ext cx="2846322" cy="2188940"/>
                    </a:xfrm>
                    <a:prstGeom prst="rect">
                      <a:avLst/>
                    </a:prstGeom>
                  </pic:spPr>
                </pic:pic>
              </a:graphicData>
            </a:graphic>
          </wp:anchor>
        </w:drawing>
      </w:r>
    </w:p>
    <w:p>
      <w:pPr>
        <w:pStyle w:val="5"/>
        <w:spacing w:before="5"/>
        <w:rPr>
          <w:sz w:val="17"/>
        </w:rPr>
      </w:pPr>
    </w:p>
    <w:p>
      <w:pPr>
        <w:pStyle w:val="5"/>
        <w:ind w:left="540"/>
      </w:pPr>
      <w:r>
        <w:rPr>
          <w:rFonts w:ascii="Times New Roman" w:eastAsia="Times New Roman"/>
        </w:rPr>
        <w:t>1</w:t>
      </w:r>
      <w:r>
        <w:t>． 选择扁平化的字段</w:t>
      </w:r>
    </w:p>
    <w:p>
      <w:pPr>
        <w:pStyle w:val="5"/>
        <w:spacing w:before="6"/>
        <w:rPr>
          <w:sz w:val="15"/>
        </w:rPr>
      </w:pPr>
    </w:p>
    <w:p>
      <w:pPr>
        <w:pStyle w:val="5"/>
        <w:ind w:left="540"/>
      </w:pPr>
      <w:r>
        <w:rPr>
          <w:rFonts w:ascii="Times New Roman" w:eastAsia="Times New Roman"/>
        </w:rPr>
        <w:t>2</w:t>
      </w:r>
      <w:r>
        <w:t>． 填写目标字段，字段个数跟每个分组的数据一致</w:t>
      </w:r>
    </w:p>
    <w:p>
      <w:pPr>
        <w:pStyle w:val="5"/>
        <w:spacing w:before="7"/>
        <w:rPr>
          <w:sz w:val="15"/>
        </w:rPr>
      </w:pPr>
    </w:p>
    <w:p>
      <w:pPr>
        <w:pStyle w:val="5"/>
        <w:ind w:left="120"/>
      </w:pPr>
      <w:r>
        <w:t xml:space="preserve">本章节任务：将 </w:t>
      </w:r>
      <w:r>
        <w:rPr>
          <w:rFonts w:ascii="Times New Roman" w:eastAsia="Times New Roman"/>
        </w:rPr>
        <w:t>09_</w:t>
      </w:r>
      <w:r>
        <w:t>行扁平化</w:t>
      </w:r>
      <w:r>
        <w:rPr>
          <w:rFonts w:ascii="Times New Roman" w:eastAsia="Times New Roman"/>
        </w:rPr>
        <w:t xml:space="preserve">.xlsx </w:t>
      </w:r>
      <w:r>
        <w:t xml:space="preserve">的数据按照 </w:t>
      </w:r>
      <w:r>
        <w:rPr>
          <w:rFonts w:ascii="Times New Roman" w:eastAsia="Times New Roman"/>
        </w:rPr>
        <w:t xml:space="preserve">hobby </w:t>
      </w:r>
      <w:r>
        <w:t>字段进行扁平化</w:t>
      </w:r>
    </w:p>
    <w:p>
      <w:pPr>
        <w:pStyle w:val="5"/>
        <w:spacing w:before="12"/>
        <w:rPr>
          <w:sz w:val="22"/>
        </w:rPr>
      </w:pPr>
      <w:r>
        <w:rPr>
          <w:lang w:val="en-US" w:bidi="ar-SA"/>
        </w:rPr>
        <w:drawing>
          <wp:anchor distT="0" distB="0" distL="0" distR="0" simplePos="0" relativeHeight="251725824" behindDoc="0" locked="0" layoutInCell="1" allowOverlap="1">
            <wp:simplePos x="0" y="0"/>
            <wp:positionH relativeFrom="page">
              <wp:posOffset>1283335</wp:posOffset>
            </wp:positionH>
            <wp:positionV relativeFrom="paragraph">
              <wp:posOffset>211455</wp:posOffset>
            </wp:positionV>
            <wp:extent cx="2410460" cy="486410"/>
            <wp:effectExtent l="0" t="0" r="0" b="0"/>
            <wp:wrapTopAndBottom/>
            <wp:docPr id="191" nam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111.png"/>
                    <pic:cNvPicPr>
                      <a:picLocks noChangeAspect="1"/>
                    </pic:cNvPicPr>
                  </pic:nvPicPr>
                  <pic:blipFill>
                    <a:blip r:embed="rId113" cstate="print"/>
                    <a:stretch>
                      <a:fillRect/>
                    </a:stretch>
                  </pic:blipFill>
                  <pic:spPr>
                    <a:xfrm>
                      <a:off x="0" y="0"/>
                      <a:ext cx="2410610" cy="486346"/>
                    </a:xfrm>
                    <a:prstGeom prst="rect">
                      <a:avLst/>
                    </a:prstGeom>
                  </pic:spPr>
                </pic:pic>
              </a:graphicData>
            </a:graphic>
          </wp:anchor>
        </w:drawing>
      </w:r>
    </w:p>
    <w:p>
      <w:pPr>
        <w:pStyle w:val="5"/>
        <w:spacing w:before="6"/>
        <w:rPr>
          <w:sz w:val="27"/>
        </w:rPr>
      </w:pPr>
    </w:p>
    <w:p>
      <w:pPr>
        <w:pStyle w:val="4"/>
        <w:numPr>
          <w:ilvl w:val="2"/>
          <w:numId w:val="12"/>
        </w:numPr>
      </w:pPr>
      <w:r>
        <w:t>列转行</w:t>
      </w:r>
    </w:p>
    <w:p>
      <w:pPr>
        <w:pStyle w:val="5"/>
        <w:spacing w:before="233" w:line="417" w:lineRule="auto"/>
        <w:ind w:left="120" w:right="705" w:firstLine="419"/>
      </w:pPr>
      <w:r>
        <w:rPr>
          <w:lang w:val="en-US" w:bidi="ar-SA"/>
        </w:rPr>
        <w:drawing>
          <wp:anchor distT="0" distB="0" distL="0" distR="0" simplePos="0" relativeHeight="251726848" behindDoc="0" locked="0" layoutInCell="1" allowOverlap="1">
            <wp:simplePos x="0" y="0"/>
            <wp:positionH relativeFrom="page">
              <wp:posOffset>1409700</wp:posOffset>
            </wp:positionH>
            <wp:positionV relativeFrom="paragraph">
              <wp:posOffset>760730</wp:posOffset>
            </wp:positionV>
            <wp:extent cx="1563370" cy="1209040"/>
            <wp:effectExtent l="0" t="0" r="0" b="0"/>
            <wp:wrapTopAndBottom/>
            <wp:docPr id="193" name="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112.png"/>
                    <pic:cNvPicPr>
                      <a:picLocks noChangeAspect="1"/>
                    </pic:cNvPicPr>
                  </pic:nvPicPr>
                  <pic:blipFill>
                    <a:blip r:embed="rId114" cstate="print"/>
                    <a:stretch>
                      <a:fillRect/>
                    </a:stretch>
                  </pic:blipFill>
                  <pic:spPr>
                    <a:xfrm>
                      <a:off x="0" y="0"/>
                      <a:ext cx="1563633" cy="1209294"/>
                    </a:xfrm>
                    <a:prstGeom prst="rect">
                      <a:avLst/>
                    </a:prstGeom>
                  </pic:spPr>
                </pic:pic>
              </a:graphicData>
            </a:graphic>
          </wp:anchor>
        </w:drawing>
      </w:r>
      <w:r>
        <w:rPr>
          <w:lang w:val="en-US" w:bidi="ar-SA"/>
        </w:rPr>
        <w:drawing>
          <wp:anchor distT="0" distB="0" distL="0" distR="0" simplePos="0" relativeHeight="251727872" behindDoc="0" locked="0" layoutInCell="1" allowOverlap="1">
            <wp:simplePos x="0" y="0"/>
            <wp:positionH relativeFrom="page">
              <wp:posOffset>1143000</wp:posOffset>
            </wp:positionH>
            <wp:positionV relativeFrom="paragraph">
              <wp:posOffset>2071370</wp:posOffset>
            </wp:positionV>
            <wp:extent cx="4888865" cy="373380"/>
            <wp:effectExtent l="0" t="0" r="0" b="0"/>
            <wp:wrapTopAndBottom/>
            <wp:docPr id="195" name="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113.png"/>
                    <pic:cNvPicPr>
                      <a:picLocks noChangeAspect="1"/>
                    </pic:cNvPicPr>
                  </pic:nvPicPr>
                  <pic:blipFill>
                    <a:blip r:embed="rId115" cstate="print"/>
                    <a:stretch>
                      <a:fillRect/>
                    </a:stretch>
                  </pic:blipFill>
                  <pic:spPr>
                    <a:xfrm>
                      <a:off x="0" y="0"/>
                      <a:ext cx="4888924" cy="373380"/>
                    </a:xfrm>
                    <a:prstGeom prst="rect">
                      <a:avLst/>
                    </a:prstGeom>
                  </pic:spPr>
                </pic:pic>
              </a:graphicData>
            </a:graphic>
          </wp:anchor>
        </w:drawing>
      </w:r>
      <w:r>
        <w:rPr>
          <w:spacing w:val="-10"/>
        </w:rPr>
        <w:t>列转行，顾名思义多列转一行，就是如果数据一列有相同的值，按照指定的字段，将其</w:t>
      </w:r>
      <w:r>
        <w:rPr>
          <w:spacing w:val="-15"/>
        </w:rPr>
        <w:t>中一列的字段内容变成不同的列，然后把多行数据转换为一行数据的过程。具体效果如下图：</w:t>
      </w:r>
    </w:p>
    <w:p>
      <w:pPr>
        <w:pStyle w:val="5"/>
        <w:spacing w:before="1"/>
        <w:rPr>
          <w:sz w:val="7"/>
        </w:rPr>
      </w:pPr>
    </w:p>
    <w:p>
      <w:pPr>
        <w:pStyle w:val="5"/>
        <w:spacing w:before="1"/>
        <w:rPr>
          <w:sz w:val="3"/>
        </w:rPr>
      </w:pPr>
      <w:r>
        <w:t>注意：列转行之前数据流必须按照分组字段进行排序，否则数据会错乱！</w:t>
      </w:r>
    </w:p>
    <w:p>
      <w:pPr>
        <w:pStyle w:val="5"/>
        <w:ind w:left="120"/>
        <w:rPr>
          <w:sz w:val="20"/>
        </w:rPr>
      </w:pPr>
      <w:r>
        <w:rPr>
          <w:sz w:val="20"/>
          <w:lang w:val="en-US" w:bidi="ar-SA"/>
        </w:rPr>
        <w:drawing>
          <wp:inline distT="0" distB="0" distL="0" distR="0">
            <wp:extent cx="2917825" cy="2449195"/>
            <wp:effectExtent l="0" t="0" r="0" b="0"/>
            <wp:docPr id="197" name="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114.png"/>
                    <pic:cNvPicPr>
                      <a:picLocks noChangeAspect="1"/>
                    </pic:cNvPicPr>
                  </pic:nvPicPr>
                  <pic:blipFill>
                    <a:blip r:embed="rId116" cstate="print"/>
                    <a:stretch>
                      <a:fillRect/>
                    </a:stretch>
                  </pic:blipFill>
                  <pic:spPr>
                    <a:xfrm>
                      <a:off x="0" y="0"/>
                      <a:ext cx="2918066" cy="2449353"/>
                    </a:xfrm>
                    <a:prstGeom prst="rect">
                      <a:avLst/>
                    </a:prstGeom>
                  </pic:spPr>
                </pic:pic>
              </a:graphicData>
            </a:graphic>
          </wp:inline>
        </w:drawing>
      </w:r>
    </w:p>
    <w:p>
      <w:pPr>
        <w:pStyle w:val="5"/>
        <w:spacing w:before="2"/>
        <w:rPr>
          <w:sz w:val="10"/>
        </w:rPr>
      </w:pPr>
    </w:p>
    <w:p>
      <w:pPr>
        <w:pStyle w:val="5"/>
        <w:spacing w:before="78"/>
        <w:ind w:left="480"/>
      </w:pPr>
      <w:r>
        <w:rPr>
          <w:rFonts w:ascii="Times New Roman" w:eastAsia="Times New Roman"/>
        </w:rPr>
        <w:t>1</w:t>
      </w:r>
      <w:r>
        <w:t>． 关键字段：从数据内容变成列名的字段</w:t>
      </w:r>
    </w:p>
    <w:p>
      <w:pPr>
        <w:pStyle w:val="5"/>
        <w:spacing w:before="7"/>
        <w:rPr>
          <w:sz w:val="15"/>
        </w:rPr>
      </w:pPr>
    </w:p>
    <w:p>
      <w:pPr>
        <w:pStyle w:val="5"/>
        <w:ind w:left="480"/>
      </w:pPr>
      <w:r>
        <w:rPr>
          <w:rFonts w:ascii="Times New Roman" w:eastAsia="Times New Roman"/>
        </w:rPr>
        <w:t>2</w:t>
      </w:r>
      <w:r>
        <w:t>． 分组字段：列转行，转变以后的分组字段</w:t>
      </w:r>
    </w:p>
    <w:p>
      <w:pPr>
        <w:pStyle w:val="5"/>
        <w:spacing w:before="6"/>
        <w:rPr>
          <w:sz w:val="15"/>
        </w:rPr>
      </w:pPr>
    </w:p>
    <w:p>
      <w:pPr>
        <w:pStyle w:val="5"/>
        <w:spacing w:before="1"/>
        <w:ind w:left="480"/>
      </w:pPr>
      <w:r>
        <w:rPr>
          <w:rFonts w:ascii="Times New Roman" w:eastAsia="Times New Roman"/>
        </w:rPr>
        <w:t>3</w:t>
      </w:r>
      <w:r>
        <w:t>． 目标字段：增加的列的列名字段</w:t>
      </w:r>
    </w:p>
    <w:p>
      <w:pPr>
        <w:pStyle w:val="5"/>
        <w:spacing w:before="6"/>
        <w:rPr>
          <w:sz w:val="15"/>
        </w:rPr>
      </w:pPr>
    </w:p>
    <w:p>
      <w:pPr>
        <w:pStyle w:val="5"/>
        <w:ind w:left="480"/>
      </w:pPr>
      <w:r>
        <w:rPr>
          <w:rFonts w:ascii="Times New Roman" w:eastAsia="Times New Roman"/>
        </w:rPr>
        <w:t>4</w:t>
      </w:r>
      <w:r>
        <w:t>． 数据字段：目标字段的数据字段</w:t>
      </w:r>
    </w:p>
    <w:p>
      <w:pPr>
        <w:pStyle w:val="5"/>
        <w:spacing w:before="7"/>
        <w:rPr>
          <w:sz w:val="15"/>
        </w:rPr>
      </w:pPr>
    </w:p>
    <w:p>
      <w:pPr>
        <w:pStyle w:val="5"/>
        <w:ind w:left="480"/>
        <w:rPr>
          <w:rFonts w:ascii="Times New Roman" w:eastAsia="Times New Roman"/>
        </w:rPr>
      </w:pPr>
      <w:r>
        <w:rPr>
          <w:rFonts w:ascii="Times New Roman" w:eastAsia="Times New Roman"/>
        </w:rPr>
        <w:t>5</w:t>
      </w:r>
      <w:r>
        <w:t xml:space="preserve">． 关键字值：数据字段查询时的关键字，也可以理解为 </w:t>
      </w:r>
      <w:r>
        <w:rPr>
          <w:rFonts w:ascii="Times New Roman" w:eastAsia="Times New Roman"/>
        </w:rPr>
        <w:t>key</w:t>
      </w:r>
    </w:p>
    <w:p>
      <w:pPr>
        <w:pStyle w:val="5"/>
        <w:spacing w:before="4"/>
        <w:rPr>
          <w:rFonts w:ascii="Times New Roman"/>
          <w:sz w:val="17"/>
        </w:rPr>
      </w:pPr>
    </w:p>
    <w:p>
      <w:pPr>
        <w:pStyle w:val="5"/>
        <w:ind w:left="480"/>
      </w:pPr>
      <w:r>
        <w:rPr>
          <w:rFonts w:ascii="Times New Roman" w:eastAsia="Times New Roman"/>
        </w:rPr>
        <w:t>6</w:t>
      </w:r>
      <w:r>
        <w:t>． 类型：要给目标字段设置合适的类型，否则会报错</w:t>
      </w:r>
    </w:p>
    <w:p>
      <w:pPr>
        <w:pStyle w:val="5"/>
        <w:spacing w:before="7"/>
        <w:rPr>
          <w:sz w:val="15"/>
        </w:rPr>
      </w:pPr>
    </w:p>
    <w:p>
      <w:pPr>
        <w:pStyle w:val="5"/>
        <w:spacing w:line="417" w:lineRule="auto"/>
        <w:ind w:left="120" w:right="762" w:firstLine="359"/>
      </w:pPr>
      <w:r>
        <w:t xml:space="preserve">本章节任务：将 </w:t>
      </w:r>
      <w:r>
        <w:rPr>
          <w:rFonts w:ascii="Times New Roman" w:eastAsia="Times New Roman"/>
        </w:rPr>
        <w:t xml:space="preserve">input </w:t>
      </w:r>
      <w:r>
        <w:t xml:space="preserve">目录下的 </w:t>
      </w:r>
      <w:r>
        <w:rPr>
          <w:rFonts w:ascii="Times New Roman" w:eastAsia="Times New Roman"/>
        </w:rPr>
        <w:t>10_</w:t>
      </w:r>
      <w:r>
        <w:t>列转行</w:t>
      </w:r>
      <w:r>
        <w:rPr>
          <w:rFonts w:ascii="Times New Roman" w:eastAsia="Times New Roman"/>
        </w:rPr>
        <w:t xml:space="preserve">.xlsx </w:t>
      </w:r>
      <w:r>
        <w:t>的数据进行列转行，熟悉列转行控件的使用</w:t>
      </w:r>
    </w:p>
    <w:p>
      <w:pPr>
        <w:pStyle w:val="5"/>
        <w:spacing w:before="12"/>
        <w:rPr>
          <w:sz w:val="8"/>
        </w:rPr>
      </w:pPr>
      <w:r>
        <w:rPr>
          <w:lang w:val="en-US" w:bidi="ar-SA"/>
        </w:rPr>
        <w:drawing>
          <wp:anchor distT="0" distB="0" distL="0" distR="0" simplePos="0" relativeHeight="251728896" behindDoc="0" locked="0" layoutInCell="1" allowOverlap="1">
            <wp:simplePos x="0" y="0"/>
            <wp:positionH relativeFrom="page">
              <wp:posOffset>1563370</wp:posOffset>
            </wp:positionH>
            <wp:positionV relativeFrom="paragraph">
              <wp:posOffset>97790</wp:posOffset>
            </wp:positionV>
            <wp:extent cx="2174240" cy="445770"/>
            <wp:effectExtent l="0" t="0" r="0" b="0"/>
            <wp:wrapTopAndBottom/>
            <wp:docPr id="199" name="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115.png"/>
                    <pic:cNvPicPr>
                      <a:picLocks noChangeAspect="1"/>
                    </pic:cNvPicPr>
                  </pic:nvPicPr>
                  <pic:blipFill>
                    <a:blip r:embed="rId117" cstate="print"/>
                    <a:stretch>
                      <a:fillRect/>
                    </a:stretch>
                  </pic:blipFill>
                  <pic:spPr>
                    <a:xfrm>
                      <a:off x="0" y="0"/>
                      <a:ext cx="2173978" cy="445770"/>
                    </a:xfrm>
                    <a:prstGeom prst="rect">
                      <a:avLst/>
                    </a:prstGeom>
                  </pic:spPr>
                </pic:pic>
              </a:graphicData>
            </a:graphic>
          </wp:anchor>
        </w:drawing>
      </w:r>
    </w:p>
    <w:p>
      <w:pPr>
        <w:pStyle w:val="5"/>
        <w:rPr>
          <w:sz w:val="20"/>
        </w:rPr>
      </w:pPr>
    </w:p>
    <w:p>
      <w:pPr>
        <w:pStyle w:val="4"/>
        <w:numPr>
          <w:ilvl w:val="2"/>
          <w:numId w:val="12"/>
        </w:numPr>
      </w:pPr>
      <w:r>
        <w:t>行转列</w:t>
      </w:r>
    </w:p>
    <w:p>
      <w:pPr>
        <w:spacing w:before="233" w:line="417" w:lineRule="auto"/>
        <w:ind w:left="120" w:right="811" w:firstLine="419"/>
        <w:rPr>
          <w:sz w:val="21"/>
        </w:rPr>
      </w:pPr>
      <w:r>
        <w:rPr>
          <w:lang w:val="en-US" w:bidi="ar-SA"/>
        </w:rPr>
        <w:drawing>
          <wp:anchor distT="0" distB="0" distL="0" distR="0" simplePos="0" relativeHeight="251729920" behindDoc="0" locked="0" layoutInCell="1" allowOverlap="1">
            <wp:simplePos x="0" y="0"/>
            <wp:positionH relativeFrom="page">
              <wp:posOffset>1249680</wp:posOffset>
            </wp:positionH>
            <wp:positionV relativeFrom="paragraph">
              <wp:posOffset>656590</wp:posOffset>
            </wp:positionV>
            <wp:extent cx="1563370" cy="1209040"/>
            <wp:effectExtent l="0" t="0" r="0" b="0"/>
            <wp:wrapTopAndBottom/>
            <wp:docPr id="203" name="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12.png"/>
                    <pic:cNvPicPr>
                      <a:picLocks noChangeAspect="1"/>
                    </pic:cNvPicPr>
                  </pic:nvPicPr>
                  <pic:blipFill>
                    <a:blip r:embed="rId114" cstate="print"/>
                    <a:stretch>
                      <a:fillRect/>
                    </a:stretch>
                  </pic:blipFill>
                  <pic:spPr>
                    <a:xfrm>
                      <a:off x="0" y="0"/>
                      <a:ext cx="1563633" cy="1209294"/>
                    </a:xfrm>
                    <a:prstGeom prst="rect">
                      <a:avLst/>
                    </a:prstGeom>
                  </pic:spPr>
                </pic:pic>
              </a:graphicData>
            </a:graphic>
          </wp:anchor>
        </w:drawing>
      </w:r>
      <w:r>
        <w:rPr>
          <w:spacing w:val="-9"/>
          <w:sz w:val="21"/>
        </w:rPr>
        <w:t>行转列，一行转多列，就是把数据字段的</w:t>
      </w:r>
      <w:r>
        <w:rPr>
          <w:b/>
          <w:sz w:val="21"/>
        </w:rPr>
        <w:t>字段名</w:t>
      </w:r>
      <w:r>
        <w:rPr>
          <w:spacing w:val="-3"/>
          <w:sz w:val="21"/>
        </w:rPr>
        <w:t>转换为</w:t>
      </w:r>
      <w:r>
        <w:rPr>
          <w:b/>
          <w:sz w:val="21"/>
        </w:rPr>
        <w:t>一列</w:t>
      </w:r>
      <w:r>
        <w:rPr>
          <w:spacing w:val="-15"/>
          <w:sz w:val="21"/>
        </w:rPr>
        <w:t>，把</w:t>
      </w:r>
      <w:r>
        <w:rPr>
          <w:b/>
          <w:sz w:val="21"/>
        </w:rPr>
        <w:t>数据行</w:t>
      </w:r>
      <w:r>
        <w:rPr>
          <w:sz w:val="21"/>
        </w:rPr>
        <w:t>变为</w:t>
      </w:r>
      <w:r>
        <w:rPr>
          <w:b/>
          <w:sz w:val="21"/>
        </w:rPr>
        <w:t>数据列</w:t>
      </w:r>
      <w:r>
        <w:rPr>
          <w:spacing w:val="-14"/>
          <w:sz w:val="21"/>
        </w:rPr>
        <w:t>。我</w:t>
      </w:r>
      <w:r>
        <w:rPr>
          <w:spacing w:val="-7"/>
          <w:sz w:val="21"/>
        </w:rPr>
        <w:t>们也可以简单理解为</w:t>
      </w:r>
      <w:r>
        <w:rPr>
          <w:b/>
          <w:spacing w:val="-2"/>
          <w:sz w:val="21"/>
        </w:rPr>
        <w:t>行转列</w:t>
      </w:r>
      <w:r>
        <w:rPr>
          <w:spacing w:val="-3"/>
          <w:sz w:val="21"/>
        </w:rPr>
        <w:t>控件是</w:t>
      </w:r>
      <w:r>
        <w:rPr>
          <w:b/>
          <w:sz w:val="21"/>
        </w:rPr>
        <w:t>列转行</w:t>
      </w:r>
      <w:r>
        <w:rPr>
          <w:spacing w:val="-3"/>
          <w:sz w:val="21"/>
        </w:rPr>
        <w:t>控件的逆向操作。具体如下图：</w:t>
      </w:r>
    </w:p>
    <w:p>
      <w:pPr>
        <w:pStyle w:val="5"/>
        <w:rPr>
          <w:sz w:val="20"/>
        </w:rPr>
      </w:pPr>
      <w:r>
        <w:rPr>
          <w:lang w:val="en-US"/>
        </w:rPr>
        <w:drawing>
          <wp:anchor distT="0" distB="0" distL="0" distR="0" simplePos="0" relativeHeight="251797504" behindDoc="1" locked="0" layoutInCell="1" allowOverlap="1">
            <wp:simplePos x="0" y="0"/>
            <wp:positionH relativeFrom="page">
              <wp:posOffset>1239520</wp:posOffset>
            </wp:positionH>
            <wp:positionV relativeFrom="paragraph">
              <wp:posOffset>1310640</wp:posOffset>
            </wp:positionV>
            <wp:extent cx="4880610" cy="372745"/>
            <wp:effectExtent l="0" t="0" r="0" b="0"/>
            <wp:wrapNone/>
            <wp:docPr id="201" name="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13.png"/>
                    <pic:cNvPicPr>
                      <a:picLocks noChangeAspect="1"/>
                    </pic:cNvPicPr>
                  </pic:nvPicPr>
                  <pic:blipFill>
                    <a:blip r:embed="rId115" cstate="print"/>
                    <a:stretch>
                      <a:fillRect/>
                    </a:stretch>
                  </pic:blipFill>
                  <pic:spPr>
                    <a:xfrm>
                      <a:off x="0" y="0"/>
                      <a:ext cx="4880610" cy="372744"/>
                    </a:xfrm>
                    <a:prstGeom prst="rect">
                      <a:avLst/>
                    </a:prstGeom>
                  </pic:spPr>
                </pic:pic>
              </a:graphicData>
            </a:graphic>
          </wp:anchor>
        </w:drawing>
      </w:r>
    </w:p>
    <w:p>
      <w:pPr>
        <w:pStyle w:val="5"/>
        <w:spacing w:before="11"/>
        <w:rPr>
          <w:sz w:val="27"/>
        </w:rPr>
      </w:pPr>
    </w:p>
    <w:p>
      <w:pPr>
        <w:rPr>
          <w:sz w:val="27"/>
        </w:rPr>
        <w:sectPr>
          <w:pgSz w:w="11910" w:h="16840"/>
          <w:pgMar w:top="1640" w:right="980" w:bottom="1460" w:left="1680" w:header="852" w:footer="1215" w:gutter="0"/>
          <w:cols w:space="720" w:num="1"/>
        </w:sectPr>
      </w:pPr>
    </w:p>
    <w:p>
      <w:pPr>
        <w:pStyle w:val="5"/>
        <w:rPr>
          <w:sz w:val="6"/>
        </w:rPr>
      </w:pPr>
    </w:p>
    <w:p>
      <w:pPr>
        <w:pStyle w:val="5"/>
        <w:ind w:left="480"/>
        <w:rPr>
          <w:sz w:val="20"/>
        </w:rPr>
      </w:pPr>
      <w:r>
        <w:rPr>
          <w:sz w:val="20"/>
          <w:lang w:val="en-US" w:bidi="ar-SA"/>
        </w:rPr>
        <w:drawing>
          <wp:inline distT="0" distB="0" distL="0" distR="0">
            <wp:extent cx="2870200" cy="2590800"/>
            <wp:effectExtent l="0" t="0" r="0" b="0"/>
            <wp:docPr id="205" name="image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16.png"/>
                    <pic:cNvPicPr>
                      <a:picLocks noChangeAspect="1"/>
                    </pic:cNvPicPr>
                  </pic:nvPicPr>
                  <pic:blipFill>
                    <a:blip r:embed="rId118" cstate="print"/>
                    <a:stretch>
                      <a:fillRect/>
                    </a:stretch>
                  </pic:blipFill>
                  <pic:spPr>
                    <a:xfrm>
                      <a:off x="0" y="0"/>
                      <a:ext cx="2870247" cy="2591371"/>
                    </a:xfrm>
                    <a:prstGeom prst="rect">
                      <a:avLst/>
                    </a:prstGeom>
                  </pic:spPr>
                </pic:pic>
              </a:graphicData>
            </a:graphic>
          </wp:inline>
        </w:drawing>
      </w:r>
    </w:p>
    <w:p>
      <w:pPr>
        <w:pStyle w:val="5"/>
        <w:spacing w:before="2"/>
        <w:rPr>
          <w:sz w:val="14"/>
        </w:rPr>
      </w:pPr>
    </w:p>
    <w:p>
      <w:pPr>
        <w:pStyle w:val="5"/>
        <w:spacing w:before="78"/>
        <w:ind w:left="480"/>
      </w:pPr>
      <w:r>
        <w:rPr>
          <w:rFonts w:ascii="Times New Roman" w:eastAsia="Times New Roman"/>
        </w:rPr>
        <w:t>1</w:t>
      </w:r>
      <w:r>
        <w:t xml:space="preserve">． </w:t>
      </w:r>
      <w:r>
        <w:rPr>
          <w:rFonts w:ascii="Times New Roman" w:eastAsia="Times New Roman"/>
        </w:rPr>
        <w:t xml:space="preserve">Key </w:t>
      </w:r>
      <w:r>
        <w:t>字段：行转列，生成的列名字段名</w:t>
      </w:r>
    </w:p>
    <w:p>
      <w:pPr>
        <w:pStyle w:val="5"/>
        <w:spacing w:before="7"/>
        <w:rPr>
          <w:sz w:val="15"/>
        </w:rPr>
      </w:pPr>
    </w:p>
    <w:p>
      <w:pPr>
        <w:pStyle w:val="5"/>
        <w:ind w:left="480"/>
      </w:pPr>
      <w:r>
        <w:rPr>
          <w:rFonts w:ascii="Times New Roman" w:eastAsia="Times New Roman"/>
        </w:rPr>
        <w:t>2</w:t>
      </w:r>
      <w:r>
        <w:t>． 字段名称：原本数据流中的字段名</w:t>
      </w:r>
    </w:p>
    <w:p>
      <w:pPr>
        <w:pStyle w:val="5"/>
        <w:spacing w:before="7"/>
        <w:rPr>
          <w:sz w:val="15"/>
        </w:rPr>
      </w:pPr>
    </w:p>
    <w:p>
      <w:pPr>
        <w:pStyle w:val="5"/>
        <w:ind w:left="480"/>
      </w:pPr>
      <w:r>
        <w:rPr>
          <w:rFonts w:ascii="Times New Roman" w:eastAsia="Times New Roman"/>
        </w:rPr>
        <w:t>3</w:t>
      </w:r>
      <w:r>
        <w:t xml:space="preserve">． </w:t>
      </w:r>
      <w:r>
        <w:rPr>
          <w:rFonts w:ascii="Times New Roman" w:eastAsia="Times New Roman"/>
        </w:rPr>
        <w:t xml:space="preserve">Key </w:t>
      </w:r>
      <w:r>
        <w:t>值：</w:t>
      </w:r>
      <w:r>
        <w:rPr>
          <w:rFonts w:ascii="Times New Roman" w:eastAsia="Times New Roman"/>
        </w:rPr>
        <w:t xml:space="preserve">Key </w:t>
      </w:r>
      <w:r>
        <w:t>字段的值，这个是自己自定义的，一般都跟前面的字段名称一样</w:t>
      </w:r>
    </w:p>
    <w:p>
      <w:pPr>
        <w:pStyle w:val="5"/>
        <w:spacing w:before="6"/>
        <w:rPr>
          <w:sz w:val="15"/>
        </w:rPr>
      </w:pPr>
    </w:p>
    <w:p>
      <w:pPr>
        <w:pStyle w:val="5"/>
        <w:spacing w:before="1"/>
        <w:ind w:left="480"/>
      </w:pPr>
      <w:r>
        <w:rPr>
          <w:rFonts w:ascii="Times New Roman" w:eastAsia="Times New Roman"/>
        </w:rPr>
        <w:t>4</w:t>
      </w:r>
      <w:r>
        <w:t xml:space="preserve">． </w:t>
      </w:r>
      <w:r>
        <w:rPr>
          <w:rFonts w:ascii="Times New Roman" w:eastAsia="Times New Roman"/>
        </w:rPr>
        <w:t xml:space="preserve">Value </w:t>
      </w:r>
      <w:r>
        <w:t xml:space="preserve">字段：对应的 </w:t>
      </w:r>
      <w:r>
        <w:rPr>
          <w:rFonts w:ascii="Times New Roman" w:eastAsia="Times New Roman"/>
        </w:rPr>
        <w:t xml:space="preserve">Key </w:t>
      </w:r>
      <w:r>
        <w:t>值的数据列的列名</w:t>
      </w:r>
    </w:p>
    <w:p>
      <w:pPr>
        <w:pStyle w:val="5"/>
        <w:spacing w:before="7"/>
        <w:rPr>
          <w:sz w:val="15"/>
        </w:rPr>
      </w:pPr>
    </w:p>
    <w:p>
      <w:pPr>
        <w:pStyle w:val="5"/>
        <w:spacing w:line="417" w:lineRule="auto"/>
        <w:ind w:left="120" w:right="813" w:firstLine="359"/>
      </w:pPr>
      <w:r>
        <w:rPr>
          <w:spacing w:val="-11"/>
        </w:rPr>
        <w:t xml:space="preserve">本章节任务：将 </w:t>
      </w:r>
      <w:r>
        <w:rPr>
          <w:rFonts w:ascii="Times New Roman" w:eastAsia="Times New Roman"/>
        </w:rPr>
        <w:t xml:space="preserve">input </w:t>
      </w:r>
      <w:r>
        <w:rPr>
          <w:spacing w:val="-12"/>
        </w:rPr>
        <w:t xml:space="preserve">目录下的 </w:t>
      </w:r>
      <w:r>
        <w:rPr>
          <w:rFonts w:ascii="Times New Roman" w:eastAsia="Times New Roman"/>
          <w:spacing w:val="-4"/>
        </w:rPr>
        <w:t>11_</w:t>
      </w:r>
      <w:r>
        <w:rPr>
          <w:spacing w:val="-2"/>
        </w:rPr>
        <w:t>行转列</w:t>
      </w:r>
      <w:r>
        <w:rPr>
          <w:rFonts w:ascii="Times New Roman" w:eastAsia="Times New Roman"/>
        </w:rPr>
        <w:t xml:space="preserve">.xlsx </w:t>
      </w:r>
      <w:r>
        <w:rPr>
          <w:spacing w:val="-24"/>
        </w:rPr>
        <w:t xml:space="preserve">用 </w:t>
      </w:r>
      <w:r>
        <w:rPr>
          <w:rFonts w:ascii="Times New Roman" w:eastAsia="Times New Roman"/>
        </w:rPr>
        <w:t xml:space="preserve">excel </w:t>
      </w:r>
      <w:r>
        <w:rPr>
          <w:spacing w:val="-6"/>
        </w:rPr>
        <w:t>控件输入，然后行转列，熟悉行</w:t>
      </w:r>
      <w:r>
        <w:rPr>
          <w:spacing w:val="-4"/>
        </w:rPr>
        <w:t>转列控件的使用。</w:t>
      </w:r>
    </w:p>
    <w:p>
      <w:pPr>
        <w:pStyle w:val="5"/>
        <w:spacing w:before="10"/>
        <w:rPr>
          <w:sz w:val="22"/>
        </w:rPr>
      </w:pPr>
      <w:r>
        <w:rPr>
          <w:lang w:val="en-US" w:bidi="ar-SA"/>
        </w:rPr>
        <w:drawing>
          <wp:anchor distT="0" distB="0" distL="0" distR="0" simplePos="0" relativeHeight="251730944" behindDoc="0" locked="0" layoutInCell="1" allowOverlap="1">
            <wp:simplePos x="0" y="0"/>
            <wp:positionH relativeFrom="page">
              <wp:posOffset>1584960</wp:posOffset>
            </wp:positionH>
            <wp:positionV relativeFrom="paragraph">
              <wp:posOffset>210185</wp:posOffset>
            </wp:positionV>
            <wp:extent cx="2170430" cy="611505"/>
            <wp:effectExtent l="0" t="0" r="0" b="0"/>
            <wp:wrapTopAndBottom/>
            <wp:docPr id="207"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17.png"/>
                    <pic:cNvPicPr>
                      <a:picLocks noChangeAspect="1"/>
                    </pic:cNvPicPr>
                  </pic:nvPicPr>
                  <pic:blipFill>
                    <a:blip r:embed="rId119" cstate="print"/>
                    <a:stretch>
                      <a:fillRect/>
                    </a:stretch>
                  </pic:blipFill>
                  <pic:spPr>
                    <a:xfrm>
                      <a:off x="0" y="0"/>
                      <a:ext cx="2170281" cy="611219"/>
                    </a:xfrm>
                    <a:prstGeom prst="rect">
                      <a:avLst/>
                    </a:prstGeom>
                  </pic:spPr>
                </pic:pic>
              </a:graphicData>
            </a:graphic>
          </wp:anchor>
        </w:drawing>
      </w:r>
    </w:p>
    <w:p>
      <w:pPr>
        <w:pStyle w:val="5"/>
        <w:rPr>
          <w:sz w:val="20"/>
        </w:rPr>
      </w:pPr>
    </w:p>
    <w:p>
      <w:pPr>
        <w:pStyle w:val="5"/>
        <w:spacing w:before="5"/>
        <w:rPr>
          <w:sz w:val="25"/>
        </w:rPr>
      </w:pPr>
    </w:p>
    <w:p>
      <w:pPr>
        <w:pStyle w:val="3"/>
        <w:numPr>
          <w:ilvl w:val="1"/>
          <w:numId w:val="13"/>
        </w:numPr>
        <w:tabs>
          <w:tab w:val="left" w:pos="589"/>
        </w:tabs>
        <w:rPr>
          <w:rFonts w:ascii="黑体" w:eastAsia="黑体"/>
        </w:rPr>
      </w:pPr>
      <w:r>
        <w:rPr>
          <w:rFonts w:ascii="Arial" w:eastAsia="Arial"/>
        </w:rPr>
        <w:t>Kettle</w:t>
      </w:r>
      <w:r>
        <w:rPr>
          <w:rFonts w:ascii="Arial" w:eastAsia="Arial"/>
          <w:spacing w:val="-10"/>
        </w:rPr>
        <w:t xml:space="preserve"> </w:t>
      </w:r>
      <w:r>
        <w:rPr>
          <w:rFonts w:hint="eastAsia" w:ascii="黑体" w:eastAsia="黑体"/>
        </w:rPr>
        <w:t>应用控件</w:t>
      </w:r>
    </w:p>
    <w:p>
      <w:pPr>
        <w:pStyle w:val="5"/>
        <w:spacing w:before="233"/>
        <w:ind w:left="540"/>
      </w:pPr>
      <w:r>
        <w:t xml:space="preserve">应用是转换控件里面的第五个分类，这个分类下是 </w:t>
      </w:r>
      <w:r>
        <w:rPr>
          <w:rFonts w:ascii="Times New Roman" w:eastAsia="Times New Roman"/>
        </w:rPr>
        <w:t xml:space="preserve">Kettle </w:t>
      </w:r>
      <w:r>
        <w:t>给我们自带的一些工具类</w:t>
      </w:r>
    </w:p>
    <w:p>
      <w:pPr>
        <w:pStyle w:val="5"/>
        <w:spacing w:before="1"/>
        <w:rPr>
          <w:sz w:val="18"/>
        </w:rPr>
      </w:pPr>
    </w:p>
    <w:p>
      <w:pPr>
        <w:pStyle w:val="4"/>
        <w:numPr>
          <w:ilvl w:val="2"/>
          <w:numId w:val="13"/>
        </w:numPr>
      </w:pPr>
      <w:r>
        <w:rPr>
          <w:spacing w:val="-24"/>
        </w:rPr>
        <w:t xml:space="preserve">替换 </w:t>
      </w:r>
      <w:r>
        <w:rPr>
          <w:rFonts w:ascii="Times New Roman" w:eastAsia="Times New Roman"/>
        </w:rPr>
        <w:t>NULL</w:t>
      </w:r>
      <w:r>
        <w:rPr>
          <w:rFonts w:ascii="Times New Roman" w:eastAsia="Times New Roman"/>
          <w:spacing w:val="-2"/>
        </w:rPr>
        <w:t xml:space="preserve"> </w:t>
      </w:r>
      <w:r>
        <w:t>值</w:t>
      </w:r>
    </w:p>
    <w:p>
      <w:pPr>
        <w:pStyle w:val="5"/>
        <w:spacing w:before="232" w:line="417" w:lineRule="auto"/>
        <w:ind w:left="120" w:right="813" w:firstLine="419"/>
      </w:pPr>
      <w:r>
        <w:rPr>
          <w:spacing w:val="-16"/>
        </w:rPr>
        <w:t xml:space="preserve">替换 </w:t>
      </w:r>
      <w:r>
        <w:rPr>
          <w:rFonts w:ascii="Times New Roman" w:eastAsia="Times New Roman"/>
        </w:rPr>
        <w:t xml:space="preserve">NULL </w:t>
      </w:r>
      <w:r>
        <w:rPr>
          <w:spacing w:val="-13"/>
        </w:rPr>
        <w:t xml:space="preserve">值，顾名思义就是将数据里面的 </w:t>
      </w:r>
      <w:r>
        <w:rPr>
          <w:rFonts w:ascii="Times New Roman" w:eastAsia="Times New Roman"/>
        </w:rPr>
        <w:t xml:space="preserve">null </w:t>
      </w:r>
      <w:r>
        <w:rPr>
          <w:spacing w:val="-10"/>
        </w:rPr>
        <w:t xml:space="preserve">值替换成其他的值，此控件比较简单， </w:t>
      </w:r>
      <w:r>
        <w:rPr>
          <w:spacing w:val="-5"/>
        </w:rPr>
        <w:t>但是在企业里面也会经常用到。</w:t>
      </w:r>
    </w:p>
    <w:p>
      <w:pPr>
        <w:pStyle w:val="5"/>
        <w:spacing w:line="269" w:lineRule="exact"/>
        <w:ind w:left="540"/>
      </w:pPr>
      <w:r>
        <w:rPr>
          <w:rFonts w:ascii="Times New Roman" w:eastAsia="Times New Roman"/>
        </w:rPr>
        <w:t>1</w:t>
      </w:r>
      <w:r>
        <w:t xml:space="preserve">． 可以选择替换数据流中所有字段的 </w:t>
      </w:r>
      <w:r>
        <w:rPr>
          <w:rFonts w:ascii="Times New Roman" w:eastAsia="Times New Roman"/>
        </w:rPr>
        <w:t xml:space="preserve">null </w:t>
      </w:r>
      <w:r>
        <w:t>值</w:t>
      </w:r>
    </w:p>
    <w:p>
      <w:pPr>
        <w:pStyle w:val="5"/>
        <w:spacing w:before="6"/>
        <w:rPr>
          <w:sz w:val="15"/>
        </w:rPr>
      </w:pPr>
    </w:p>
    <w:p>
      <w:pPr>
        <w:pStyle w:val="5"/>
        <w:spacing w:line="417" w:lineRule="auto"/>
        <w:ind w:left="900" w:right="813" w:hanging="360"/>
      </w:pPr>
      <w:r>
        <w:rPr>
          <w:rFonts w:ascii="Times New Roman" w:eastAsia="Times New Roman"/>
        </w:rPr>
        <w:t>2</w:t>
      </w:r>
      <w:r>
        <w:rPr>
          <w:spacing w:val="-12"/>
        </w:rPr>
        <w:t xml:space="preserve">． 也可以选择字段，在下面的字段框里面，根据不同的字段，将 </w:t>
      </w:r>
      <w:r>
        <w:rPr>
          <w:rFonts w:ascii="Times New Roman" w:eastAsia="Times New Roman"/>
        </w:rPr>
        <w:t xml:space="preserve">null </w:t>
      </w:r>
      <w:r>
        <w:rPr>
          <w:spacing w:val="-3"/>
        </w:rPr>
        <w:t>值替换成不同的值</w:t>
      </w:r>
    </w:p>
    <w:p>
      <w:pPr>
        <w:spacing w:line="417" w:lineRule="auto"/>
        <w:sectPr>
          <w:pgSz w:w="11910" w:h="16840"/>
          <w:pgMar w:top="1640" w:right="980" w:bottom="1460" w:left="1680" w:header="852" w:footer="1215" w:gutter="0"/>
          <w:cols w:space="720" w:num="1"/>
        </w:sectPr>
      </w:pPr>
    </w:p>
    <w:p>
      <w:pPr>
        <w:pStyle w:val="5"/>
        <w:spacing w:before="3"/>
        <w:rPr>
          <w:sz w:val="6"/>
        </w:rPr>
      </w:pPr>
    </w:p>
    <w:p>
      <w:pPr>
        <w:pStyle w:val="5"/>
        <w:ind w:left="540"/>
        <w:rPr>
          <w:sz w:val="20"/>
        </w:rPr>
      </w:pPr>
      <w:r>
        <w:rPr>
          <w:sz w:val="20"/>
          <w:lang w:val="en-US" w:bidi="ar-SA"/>
        </w:rPr>
        <w:drawing>
          <wp:inline distT="0" distB="0" distL="0" distR="0">
            <wp:extent cx="2978785" cy="2786380"/>
            <wp:effectExtent l="0" t="0" r="0" b="0"/>
            <wp:docPr id="209" name="image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118.png"/>
                    <pic:cNvPicPr>
                      <a:picLocks noChangeAspect="1"/>
                    </pic:cNvPicPr>
                  </pic:nvPicPr>
                  <pic:blipFill>
                    <a:blip r:embed="rId120" cstate="print"/>
                    <a:stretch>
                      <a:fillRect/>
                    </a:stretch>
                  </pic:blipFill>
                  <pic:spPr>
                    <a:xfrm>
                      <a:off x="0" y="0"/>
                      <a:ext cx="2979233" cy="2786633"/>
                    </a:xfrm>
                    <a:prstGeom prst="rect">
                      <a:avLst/>
                    </a:prstGeom>
                  </pic:spPr>
                </pic:pic>
              </a:graphicData>
            </a:graphic>
          </wp:inline>
        </w:drawing>
      </w:r>
    </w:p>
    <w:p>
      <w:pPr>
        <w:pStyle w:val="5"/>
        <w:spacing w:before="3"/>
        <w:rPr>
          <w:sz w:val="14"/>
        </w:rPr>
      </w:pPr>
    </w:p>
    <w:p>
      <w:pPr>
        <w:pStyle w:val="5"/>
        <w:spacing w:before="78"/>
        <w:ind w:left="540"/>
        <w:rPr>
          <w:rFonts w:ascii="Times New Roman" w:eastAsia="Times New Roman"/>
        </w:rPr>
      </w:pPr>
      <w:r>
        <w:t xml:space="preserve">本章节任务：替换 </w:t>
      </w:r>
      <w:r>
        <w:rPr>
          <w:rFonts w:ascii="Times New Roman" w:eastAsia="Times New Roman"/>
        </w:rPr>
        <w:t xml:space="preserve">excel </w:t>
      </w:r>
      <w:r>
        <w:t xml:space="preserve">数据 </w:t>
      </w:r>
      <w:r>
        <w:rPr>
          <w:rFonts w:ascii="Times New Roman" w:eastAsia="Times New Roman"/>
        </w:rPr>
        <w:t>12_</w:t>
      </w:r>
      <w:r>
        <w:t xml:space="preserve">替换 </w:t>
      </w:r>
      <w:r>
        <w:rPr>
          <w:rFonts w:ascii="Times New Roman" w:eastAsia="Times New Roman"/>
        </w:rPr>
        <w:t xml:space="preserve">NULL </w:t>
      </w:r>
      <w:r>
        <w:t>值</w:t>
      </w:r>
      <w:r>
        <w:rPr>
          <w:rFonts w:ascii="Times New Roman" w:eastAsia="Times New Roman"/>
        </w:rPr>
        <w:t xml:space="preserve">.xlsx </w:t>
      </w:r>
      <w:r>
        <w:t xml:space="preserve">的 </w:t>
      </w:r>
      <w:r>
        <w:rPr>
          <w:rFonts w:ascii="Times New Roman" w:eastAsia="Times New Roman"/>
        </w:rPr>
        <w:t xml:space="preserve">bonus </w:t>
      </w:r>
      <w:r>
        <w:t xml:space="preserve">列的 </w:t>
      </w:r>
      <w:r>
        <w:rPr>
          <w:rFonts w:ascii="Times New Roman" w:eastAsia="Times New Roman"/>
        </w:rPr>
        <w:t xml:space="preserve">null </w:t>
      </w:r>
      <w:r>
        <w:t xml:space="preserve">值为 </w:t>
      </w:r>
      <w:r>
        <w:rPr>
          <w:rFonts w:ascii="Times New Roman" w:eastAsia="Times New Roman"/>
        </w:rPr>
        <w:t>0</w:t>
      </w:r>
    </w:p>
    <w:p>
      <w:pPr>
        <w:pStyle w:val="5"/>
        <w:rPr>
          <w:rFonts w:ascii="Times New Roman"/>
          <w:sz w:val="20"/>
        </w:rPr>
      </w:pPr>
    </w:p>
    <w:p>
      <w:pPr>
        <w:pStyle w:val="5"/>
        <w:spacing w:before="9"/>
        <w:rPr>
          <w:rFonts w:ascii="Times New Roman"/>
          <w:sz w:val="23"/>
        </w:rPr>
      </w:pPr>
      <w:r>
        <w:rPr>
          <w:lang w:val="en-US" w:bidi="ar-SA"/>
        </w:rPr>
        <w:drawing>
          <wp:anchor distT="0" distB="0" distL="0" distR="0" simplePos="0" relativeHeight="251731968" behindDoc="0" locked="0" layoutInCell="1" allowOverlap="1">
            <wp:simplePos x="0" y="0"/>
            <wp:positionH relativeFrom="page">
              <wp:posOffset>1534795</wp:posOffset>
            </wp:positionH>
            <wp:positionV relativeFrom="paragraph">
              <wp:posOffset>198755</wp:posOffset>
            </wp:positionV>
            <wp:extent cx="1577975" cy="408305"/>
            <wp:effectExtent l="0" t="0" r="0" b="0"/>
            <wp:wrapTopAndBottom/>
            <wp:docPr id="211" name="image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119.png"/>
                    <pic:cNvPicPr>
                      <a:picLocks noChangeAspect="1"/>
                    </pic:cNvPicPr>
                  </pic:nvPicPr>
                  <pic:blipFill>
                    <a:blip r:embed="rId121" cstate="print"/>
                    <a:stretch>
                      <a:fillRect/>
                    </a:stretch>
                  </pic:blipFill>
                  <pic:spPr>
                    <a:xfrm>
                      <a:off x="0" y="0"/>
                      <a:ext cx="1577951" cy="408622"/>
                    </a:xfrm>
                    <a:prstGeom prst="rect">
                      <a:avLst/>
                    </a:prstGeom>
                  </pic:spPr>
                </pic:pic>
              </a:graphicData>
            </a:graphic>
          </wp:anchor>
        </w:drawing>
      </w:r>
    </w:p>
    <w:p>
      <w:pPr>
        <w:pStyle w:val="5"/>
        <w:rPr>
          <w:rFonts w:ascii="Times New Roman"/>
          <w:sz w:val="22"/>
        </w:rPr>
      </w:pPr>
    </w:p>
    <w:p>
      <w:pPr>
        <w:pStyle w:val="5"/>
        <w:spacing w:before="2"/>
        <w:rPr>
          <w:rFonts w:ascii="Times New Roman"/>
          <w:sz w:val="28"/>
        </w:rPr>
      </w:pPr>
    </w:p>
    <w:p>
      <w:pPr>
        <w:pStyle w:val="4"/>
        <w:numPr>
          <w:ilvl w:val="2"/>
          <w:numId w:val="13"/>
        </w:numPr>
      </w:pPr>
      <w:r>
        <w:t>写日志</w:t>
      </w:r>
    </w:p>
    <w:p>
      <w:pPr>
        <w:pStyle w:val="5"/>
        <w:spacing w:before="232" w:line="417" w:lineRule="auto"/>
        <w:ind w:left="120" w:right="811" w:firstLine="419"/>
      </w:pPr>
      <w:r>
        <w:rPr>
          <w:spacing w:val="-8"/>
        </w:rPr>
        <w:t>写日志控件主要是调试的时候使用，此控件可以将数据流的每行数据打印到控制台，方</w:t>
      </w:r>
      <w:r>
        <w:rPr>
          <w:spacing w:val="-5"/>
        </w:rPr>
        <w:t>便我们调试整个程序。</w:t>
      </w:r>
    </w:p>
    <w:p>
      <w:pPr>
        <w:pStyle w:val="5"/>
        <w:spacing w:line="269" w:lineRule="exact"/>
        <w:ind w:left="540"/>
      </w:pPr>
      <w:r>
        <w:rPr>
          <w:rFonts w:ascii="Times New Roman" w:eastAsia="Times New Roman"/>
        </w:rPr>
        <w:t>1</w:t>
      </w:r>
      <w:r>
        <w:t>． 选择日志级别</w:t>
      </w:r>
    </w:p>
    <w:p>
      <w:pPr>
        <w:pStyle w:val="5"/>
        <w:spacing w:before="7"/>
        <w:rPr>
          <w:sz w:val="15"/>
        </w:rPr>
      </w:pPr>
    </w:p>
    <w:p>
      <w:pPr>
        <w:pStyle w:val="5"/>
        <w:ind w:left="540"/>
      </w:pPr>
      <w:r>
        <w:rPr>
          <w:rFonts w:ascii="Times New Roman" w:eastAsia="Times New Roman"/>
        </w:rPr>
        <w:t>2</w:t>
      </w:r>
      <w:r>
        <w:t>． 可以输入自定义输出的语句</w:t>
      </w:r>
    </w:p>
    <w:p>
      <w:pPr>
        <w:pStyle w:val="5"/>
        <w:spacing w:before="7"/>
        <w:rPr>
          <w:sz w:val="15"/>
        </w:rPr>
      </w:pPr>
    </w:p>
    <w:p>
      <w:pPr>
        <w:pStyle w:val="5"/>
        <w:ind w:left="540"/>
      </w:pPr>
      <w:r>
        <w:rPr>
          <w:rFonts w:ascii="Times New Roman" w:eastAsia="Times New Roman"/>
        </w:rPr>
        <w:t>3</w:t>
      </w:r>
      <w:r>
        <w:t>． 选择要输出打印的字段</w:t>
      </w:r>
    </w:p>
    <w:p>
      <w:pPr>
        <w:pStyle w:val="5"/>
        <w:spacing w:before="10"/>
        <w:rPr>
          <w:sz w:val="7"/>
        </w:rPr>
      </w:pPr>
      <w:r>
        <w:rPr>
          <w:lang w:val="en-US" w:bidi="ar-SA"/>
        </w:rPr>
        <w:drawing>
          <wp:anchor distT="0" distB="0" distL="0" distR="0" simplePos="0" relativeHeight="251732992" behindDoc="0" locked="0" layoutInCell="1" allowOverlap="1">
            <wp:simplePos x="0" y="0"/>
            <wp:positionH relativeFrom="page">
              <wp:posOffset>1409700</wp:posOffset>
            </wp:positionH>
            <wp:positionV relativeFrom="paragraph">
              <wp:posOffset>88265</wp:posOffset>
            </wp:positionV>
            <wp:extent cx="2225675" cy="2313305"/>
            <wp:effectExtent l="0" t="0" r="0" b="0"/>
            <wp:wrapTopAndBottom/>
            <wp:docPr id="213" name="image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120.png"/>
                    <pic:cNvPicPr>
                      <a:picLocks noChangeAspect="1"/>
                    </pic:cNvPicPr>
                  </pic:nvPicPr>
                  <pic:blipFill>
                    <a:blip r:embed="rId122" cstate="print"/>
                    <a:stretch>
                      <a:fillRect/>
                    </a:stretch>
                  </pic:blipFill>
                  <pic:spPr>
                    <a:xfrm>
                      <a:off x="0" y="0"/>
                      <a:ext cx="2225777" cy="2313432"/>
                    </a:xfrm>
                    <a:prstGeom prst="rect">
                      <a:avLst/>
                    </a:prstGeom>
                  </pic:spPr>
                </pic:pic>
              </a:graphicData>
            </a:graphic>
          </wp:anchor>
        </w:drawing>
      </w:r>
    </w:p>
    <w:p>
      <w:pPr>
        <w:rPr>
          <w:sz w:val="7"/>
        </w:rPr>
        <w:sectPr>
          <w:pgSz w:w="11910" w:h="16840"/>
          <w:pgMar w:top="1640" w:right="980" w:bottom="1460" w:left="1680" w:header="852" w:footer="1215" w:gutter="0"/>
          <w:cols w:space="720" w:num="1"/>
        </w:sectPr>
      </w:pPr>
    </w:p>
    <w:p>
      <w:pPr>
        <w:pStyle w:val="5"/>
        <w:ind w:left="120"/>
        <w:rPr>
          <w:sz w:val="20"/>
        </w:rPr>
      </w:pPr>
      <w:r>
        <w:rPr>
          <w:sz w:val="20"/>
          <w:lang w:val="en-US" w:bidi="ar-SA"/>
        </w:rPr>
        <w:drawing>
          <wp:inline distT="0" distB="0" distL="0" distR="0">
            <wp:extent cx="3274060" cy="2131695"/>
            <wp:effectExtent l="0" t="0" r="0" b="0"/>
            <wp:docPr id="215" name="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121.png"/>
                    <pic:cNvPicPr>
                      <a:picLocks noChangeAspect="1"/>
                    </pic:cNvPicPr>
                  </pic:nvPicPr>
                  <pic:blipFill>
                    <a:blip r:embed="rId123" cstate="print"/>
                    <a:stretch>
                      <a:fillRect/>
                    </a:stretch>
                  </pic:blipFill>
                  <pic:spPr>
                    <a:xfrm>
                      <a:off x="0" y="0"/>
                      <a:ext cx="3274122" cy="2132171"/>
                    </a:xfrm>
                    <a:prstGeom prst="rect">
                      <a:avLst/>
                    </a:prstGeom>
                  </pic:spPr>
                </pic:pic>
              </a:graphicData>
            </a:graphic>
          </wp:inline>
        </w:drawing>
      </w:r>
    </w:p>
    <w:p>
      <w:pPr>
        <w:pStyle w:val="5"/>
        <w:spacing w:before="6"/>
        <w:rPr>
          <w:sz w:val="6"/>
        </w:rPr>
      </w:pPr>
    </w:p>
    <w:p>
      <w:pPr>
        <w:pStyle w:val="5"/>
        <w:spacing w:before="71"/>
        <w:ind w:left="120"/>
      </w:pPr>
      <w:r>
        <w:t>本章节任务：在上个任务的基础之上，添加写日志控件，在控制台输出查看数据。</w:t>
      </w:r>
    </w:p>
    <w:p>
      <w:pPr>
        <w:pStyle w:val="5"/>
        <w:spacing w:before="8"/>
        <w:rPr>
          <w:sz w:val="25"/>
        </w:rPr>
      </w:pPr>
      <w:r>
        <w:rPr>
          <w:lang w:val="en-US" w:bidi="ar-SA"/>
        </w:rPr>
        <w:drawing>
          <wp:anchor distT="0" distB="0" distL="0" distR="0" simplePos="0" relativeHeight="251734016" behindDoc="0" locked="0" layoutInCell="1" allowOverlap="1">
            <wp:simplePos x="0" y="0"/>
            <wp:positionH relativeFrom="page">
              <wp:posOffset>1353820</wp:posOffset>
            </wp:positionH>
            <wp:positionV relativeFrom="paragraph">
              <wp:posOffset>233680</wp:posOffset>
            </wp:positionV>
            <wp:extent cx="2259965" cy="402590"/>
            <wp:effectExtent l="0" t="0" r="0" b="0"/>
            <wp:wrapTopAndBottom/>
            <wp:docPr id="217" name="image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122.png"/>
                    <pic:cNvPicPr>
                      <a:picLocks noChangeAspect="1"/>
                    </pic:cNvPicPr>
                  </pic:nvPicPr>
                  <pic:blipFill>
                    <a:blip r:embed="rId124" cstate="print"/>
                    <a:stretch>
                      <a:fillRect/>
                    </a:stretch>
                  </pic:blipFill>
                  <pic:spPr>
                    <a:xfrm>
                      <a:off x="0" y="0"/>
                      <a:ext cx="2259782" cy="402431"/>
                    </a:xfrm>
                    <a:prstGeom prst="rect">
                      <a:avLst/>
                    </a:prstGeom>
                  </pic:spPr>
                </pic:pic>
              </a:graphicData>
            </a:graphic>
          </wp:anchor>
        </w:drawing>
      </w:r>
    </w:p>
    <w:p>
      <w:pPr>
        <w:pStyle w:val="5"/>
        <w:rPr>
          <w:sz w:val="20"/>
        </w:rPr>
      </w:pPr>
    </w:p>
    <w:p>
      <w:pPr>
        <w:pStyle w:val="5"/>
        <w:spacing w:before="1"/>
        <w:rPr>
          <w:sz w:val="15"/>
        </w:rPr>
      </w:pPr>
    </w:p>
    <w:p>
      <w:pPr>
        <w:pStyle w:val="3"/>
        <w:numPr>
          <w:ilvl w:val="1"/>
          <w:numId w:val="14"/>
        </w:numPr>
        <w:tabs>
          <w:tab w:val="left" w:pos="589"/>
        </w:tabs>
        <w:rPr>
          <w:rFonts w:ascii="黑体" w:eastAsia="黑体"/>
        </w:rPr>
      </w:pPr>
      <w:r>
        <w:rPr>
          <w:rFonts w:ascii="Arial" w:eastAsia="Arial"/>
        </w:rPr>
        <w:t>Kettle</w:t>
      </w:r>
      <w:r>
        <w:rPr>
          <w:rFonts w:ascii="Arial" w:eastAsia="Arial"/>
          <w:spacing w:val="-10"/>
        </w:rPr>
        <w:t xml:space="preserve"> </w:t>
      </w:r>
      <w:r>
        <w:rPr>
          <w:rFonts w:hint="eastAsia" w:ascii="黑体" w:eastAsia="黑体"/>
        </w:rPr>
        <w:t>流程控件</w:t>
      </w:r>
    </w:p>
    <w:p>
      <w:pPr>
        <w:pStyle w:val="5"/>
        <w:spacing w:before="232"/>
        <w:ind w:left="540"/>
      </w:pPr>
      <w:r>
        <w:t>流程是转换里面的第六个分类，流程分类下的控件主要用来控制数据流程和数据流向。</w:t>
      </w:r>
    </w:p>
    <w:p>
      <w:pPr>
        <w:pStyle w:val="5"/>
        <w:spacing w:before="8"/>
        <w:rPr>
          <w:sz w:val="19"/>
        </w:rPr>
      </w:pPr>
    </w:p>
    <w:p>
      <w:pPr>
        <w:pStyle w:val="4"/>
        <w:numPr>
          <w:ilvl w:val="2"/>
          <w:numId w:val="14"/>
        </w:numPr>
      </w:pPr>
      <w:r>
        <w:t>Switch/case</w:t>
      </w:r>
    </w:p>
    <w:p>
      <w:pPr>
        <w:pStyle w:val="5"/>
        <w:spacing w:before="250" w:line="417" w:lineRule="auto"/>
        <w:ind w:left="120" w:right="811" w:firstLine="419"/>
      </w:pPr>
      <w:r>
        <w:rPr>
          <w:lang w:val="en-US" w:bidi="ar-SA"/>
        </w:rPr>
        <w:drawing>
          <wp:anchor distT="0" distB="0" distL="0" distR="0" simplePos="0" relativeHeight="251798528" behindDoc="1" locked="0" layoutInCell="1" allowOverlap="1">
            <wp:simplePos x="0" y="0"/>
            <wp:positionH relativeFrom="page">
              <wp:posOffset>1135380</wp:posOffset>
            </wp:positionH>
            <wp:positionV relativeFrom="paragraph">
              <wp:posOffset>597535</wp:posOffset>
            </wp:positionV>
            <wp:extent cx="2606040" cy="2761615"/>
            <wp:effectExtent l="0" t="0" r="0" b="0"/>
            <wp:wrapNone/>
            <wp:docPr id="219" nam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123.png"/>
                    <pic:cNvPicPr>
                      <a:picLocks noChangeAspect="1"/>
                    </pic:cNvPicPr>
                  </pic:nvPicPr>
                  <pic:blipFill>
                    <a:blip r:embed="rId125" cstate="print"/>
                    <a:stretch>
                      <a:fillRect/>
                    </a:stretch>
                  </pic:blipFill>
                  <pic:spPr>
                    <a:xfrm>
                      <a:off x="0" y="0"/>
                      <a:ext cx="2605913" cy="2761615"/>
                    </a:xfrm>
                    <a:prstGeom prst="rect">
                      <a:avLst/>
                    </a:prstGeom>
                  </pic:spPr>
                </pic:pic>
              </a:graphicData>
            </a:graphic>
          </wp:anchor>
        </w:drawing>
      </w:r>
      <w:r>
        <w:rPr>
          <w:rFonts w:ascii="Times New Roman" w:eastAsia="Times New Roman"/>
        </w:rPr>
        <w:t xml:space="preserve">Switch/case </w:t>
      </w:r>
      <w:r>
        <w:rPr>
          <w:spacing w:val="-10"/>
        </w:rPr>
        <w:t>控件，最典型的数据分类控件，可以利用某一个字段的数据的不同的值，让</w:t>
      </w:r>
      <w:r>
        <w:rPr>
          <w:spacing w:val="-5"/>
        </w:rPr>
        <w:t>数据流从一路到多路。</w:t>
      </w: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12"/>
        <w:rPr>
          <w:sz w:val="20"/>
        </w:rPr>
      </w:pPr>
    </w:p>
    <w:p>
      <w:pPr>
        <w:pStyle w:val="5"/>
        <w:ind w:left="120"/>
      </w:pPr>
      <w:r>
        <w:rPr>
          <w:rFonts w:ascii="Times New Roman" w:eastAsia="Times New Roman"/>
        </w:rPr>
        <w:t>1</w:t>
      </w:r>
      <w:r>
        <w:t>． 选择需要判断的字段</w:t>
      </w:r>
    </w:p>
    <w:p>
      <w:pPr>
        <w:pStyle w:val="5"/>
        <w:spacing w:before="7"/>
        <w:rPr>
          <w:sz w:val="15"/>
        </w:rPr>
      </w:pPr>
    </w:p>
    <w:p>
      <w:pPr>
        <w:pStyle w:val="5"/>
        <w:ind w:left="120"/>
      </w:pPr>
      <w:r>
        <w:rPr>
          <w:rFonts w:ascii="Times New Roman" w:eastAsia="Times New Roman"/>
        </w:rPr>
        <w:t>2</w:t>
      </w:r>
      <w:r>
        <w:t>． 选择判断字段的值的类型</w:t>
      </w:r>
    </w:p>
    <w:p>
      <w:pPr>
        <w:pStyle w:val="5"/>
        <w:spacing w:before="7"/>
        <w:rPr>
          <w:sz w:val="15"/>
        </w:rPr>
      </w:pPr>
    </w:p>
    <w:p>
      <w:pPr>
        <w:pStyle w:val="5"/>
        <w:numPr>
          <w:ilvl w:val="1"/>
          <w:numId w:val="10"/>
        </w:numPr>
        <w:spacing w:before="49" w:line="417" w:lineRule="auto"/>
        <w:ind w:left="900" w:leftChars="0" w:right="814" w:hanging="360" w:firstLineChars="0"/>
      </w:pPr>
      <w:r>
        <w:t>填写分类数据的判断条件和目标步骤</w:t>
      </w:r>
    </w:p>
    <w:p>
      <w:pPr>
        <w:pStyle w:val="5"/>
        <w:numPr>
          <w:ilvl w:val="0"/>
          <w:numId w:val="0"/>
        </w:numPr>
        <w:spacing w:before="49" w:line="417" w:lineRule="auto"/>
        <w:ind w:left="540" w:leftChars="0" w:right="814" w:rightChars="0"/>
      </w:pPr>
      <w:r>
        <w:rPr>
          <w:lang w:val="en-US" w:bidi="ar-SA"/>
        </w:rPr>
        <w:drawing>
          <wp:anchor distT="0" distB="0" distL="0" distR="0" simplePos="0" relativeHeight="251735040" behindDoc="0" locked="0" layoutInCell="1" allowOverlap="1">
            <wp:simplePos x="0" y="0"/>
            <wp:positionH relativeFrom="page">
              <wp:posOffset>1503045</wp:posOffset>
            </wp:positionH>
            <wp:positionV relativeFrom="paragraph">
              <wp:posOffset>690880</wp:posOffset>
            </wp:positionV>
            <wp:extent cx="2014855" cy="1170305"/>
            <wp:effectExtent l="0" t="0" r="0" b="0"/>
            <wp:wrapTopAndBottom/>
            <wp:docPr id="221"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124.png"/>
                    <pic:cNvPicPr>
                      <a:picLocks noChangeAspect="1"/>
                    </pic:cNvPicPr>
                  </pic:nvPicPr>
                  <pic:blipFill>
                    <a:blip r:embed="rId126" cstate="print"/>
                    <a:stretch>
                      <a:fillRect/>
                    </a:stretch>
                  </pic:blipFill>
                  <pic:spPr>
                    <a:xfrm>
                      <a:off x="0" y="0"/>
                      <a:ext cx="2014570" cy="1170146"/>
                    </a:xfrm>
                    <a:prstGeom prst="rect">
                      <a:avLst/>
                    </a:prstGeom>
                  </pic:spPr>
                </pic:pic>
              </a:graphicData>
            </a:graphic>
          </wp:anchor>
        </w:drawing>
      </w:r>
      <w:r>
        <w:rPr>
          <w:spacing w:val="-11"/>
        </w:rPr>
        <w:t xml:space="preserve">本章节任务：将 </w:t>
      </w:r>
      <w:r>
        <w:rPr>
          <w:rFonts w:ascii="Times New Roman" w:eastAsia="Times New Roman"/>
        </w:rPr>
        <w:t>excel</w:t>
      </w:r>
      <w:r>
        <w:t>：</w:t>
      </w:r>
      <w:r>
        <w:rPr>
          <w:rFonts w:ascii="Times New Roman" w:eastAsia="Times New Roman"/>
        </w:rPr>
        <w:t xml:space="preserve">13_Switch-Case.xlsx </w:t>
      </w:r>
      <w:r>
        <w:rPr>
          <w:spacing w:val="-5"/>
        </w:rPr>
        <w:t>的数据按照部门字段进行分类，将同一个部</w:t>
      </w:r>
      <w:r>
        <w:rPr>
          <w:spacing w:val="-9"/>
        </w:rPr>
        <w:t xml:space="preserve">门的数据输出到一个 </w:t>
      </w:r>
      <w:r>
        <w:rPr>
          <w:rFonts w:ascii="Times New Roman" w:eastAsia="Times New Roman"/>
        </w:rPr>
        <w:t xml:space="preserve">excel </w:t>
      </w:r>
      <w:r>
        <w:t>中</w:t>
      </w:r>
    </w:p>
    <w:p>
      <w:pPr>
        <w:pStyle w:val="5"/>
        <w:spacing w:before="11"/>
        <w:rPr>
          <w:sz w:val="18"/>
        </w:rPr>
      </w:pPr>
    </w:p>
    <w:p>
      <w:pPr>
        <w:pStyle w:val="4"/>
        <w:numPr>
          <w:ilvl w:val="2"/>
          <w:numId w:val="14"/>
        </w:numPr>
      </w:pPr>
      <w:r>
        <w:t>过滤记录</w:t>
      </w:r>
    </w:p>
    <w:p>
      <w:pPr>
        <w:pStyle w:val="5"/>
        <w:spacing w:before="232" w:line="417" w:lineRule="auto"/>
        <w:ind w:left="120" w:right="811" w:firstLine="419"/>
      </w:pPr>
      <w:r>
        <w:rPr>
          <w:spacing w:val="-21"/>
        </w:rPr>
        <w:t xml:space="preserve">和 </w:t>
      </w:r>
      <w:r>
        <w:rPr>
          <w:rFonts w:ascii="Times New Roman" w:eastAsia="Times New Roman"/>
        </w:rPr>
        <w:t xml:space="preserve">Switch/case </w:t>
      </w:r>
      <w:r>
        <w:rPr>
          <w:spacing w:val="-11"/>
        </w:rPr>
        <w:t xml:space="preserve">做对比的话，过滤记录相当于 </w:t>
      </w:r>
      <w:r>
        <w:rPr>
          <w:rFonts w:ascii="Times New Roman" w:eastAsia="Times New Roman"/>
          <w:spacing w:val="-6"/>
        </w:rPr>
        <w:t>if-else</w:t>
      </w:r>
      <w:r>
        <w:rPr>
          <w:spacing w:val="-6"/>
        </w:rPr>
        <w:t>，可以自定义输入一个判断条件，然</w:t>
      </w:r>
      <w:r>
        <w:rPr>
          <w:spacing w:val="-4"/>
        </w:rPr>
        <w:t>后将数据流中的数据一路分为两路。</w:t>
      </w:r>
    </w:p>
    <w:p>
      <w:pPr>
        <w:pStyle w:val="5"/>
        <w:rPr>
          <w:sz w:val="20"/>
        </w:rPr>
      </w:pPr>
      <w:r>
        <w:rPr>
          <w:lang w:val="en-US" w:bidi="ar-SA"/>
        </w:rPr>
        <w:drawing>
          <wp:anchor distT="0" distB="0" distL="0" distR="0" simplePos="0" relativeHeight="251799552" behindDoc="1" locked="0" layoutInCell="1" allowOverlap="1">
            <wp:simplePos x="0" y="0"/>
            <wp:positionH relativeFrom="page">
              <wp:posOffset>1135380</wp:posOffset>
            </wp:positionH>
            <wp:positionV relativeFrom="paragraph">
              <wp:posOffset>36830</wp:posOffset>
            </wp:positionV>
            <wp:extent cx="3296285" cy="2327275"/>
            <wp:effectExtent l="0" t="0" r="0" b="0"/>
            <wp:wrapNone/>
            <wp:docPr id="223" nam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25.png"/>
                    <pic:cNvPicPr>
                      <a:picLocks noChangeAspect="1"/>
                    </pic:cNvPicPr>
                  </pic:nvPicPr>
                  <pic:blipFill>
                    <a:blip r:embed="rId127" cstate="print"/>
                    <a:stretch>
                      <a:fillRect/>
                    </a:stretch>
                  </pic:blipFill>
                  <pic:spPr>
                    <a:xfrm>
                      <a:off x="0" y="0"/>
                      <a:ext cx="3296412" cy="2327275"/>
                    </a:xfrm>
                    <a:prstGeom prst="rect">
                      <a:avLst/>
                    </a:prstGeom>
                  </pic:spPr>
                </pic:pic>
              </a:graphicData>
            </a:graphic>
          </wp:anchor>
        </w:drawing>
      </w: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11"/>
        <w:numPr>
          <w:ilvl w:val="0"/>
          <w:numId w:val="15"/>
        </w:numPr>
        <w:tabs>
          <w:tab w:val="left" w:pos="480"/>
          <w:tab w:val="left" w:pos="481"/>
        </w:tabs>
        <w:spacing w:before="156"/>
        <w:rPr>
          <w:sz w:val="21"/>
        </w:rPr>
      </w:pPr>
      <w:r>
        <w:rPr>
          <w:spacing w:val="-3"/>
          <w:sz w:val="21"/>
        </w:rPr>
        <w:t>在下面先填写数据的判断条件</w:t>
      </w:r>
    </w:p>
    <w:p>
      <w:pPr>
        <w:pStyle w:val="5"/>
        <w:spacing w:before="7"/>
        <w:rPr>
          <w:sz w:val="15"/>
        </w:rPr>
      </w:pPr>
    </w:p>
    <w:p>
      <w:pPr>
        <w:pStyle w:val="11"/>
        <w:numPr>
          <w:ilvl w:val="0"/>
          <w:numId w:val="15"/>
        </w:numPr>
        <w:tabs>
          <w:tab w:val="left" w:pos="480"/>
          <w:tab w:val="left" w:pos="481"/>
        </w:tabs>
        <w:rPr>
          <w:sz w:val="21"/>
        </w:rPr>
      </w:pPr>
      <w:r>
        <w:rPr>
          <w:spacing w:val="-7"/>
          <w:sz w:val="21"/>
        </w:rPr>
        <w:t xml:space="preserve">然后再上面选择下判断条件为 </w:t>
      </w:r>
      <w:r>
        <w:rPr>
          <w:rFonts w:ascii="Times New Roman" w:eastAsia="Times New Roman"/>
          <w:sz w:val="21"/>
        </w:rPr>
        <w:t>true</w:t>
      </w:r>
      <w:r>
        <w:rPr>
          <w:rFonts w:ascii="Times New Roman" w:eastAsia="Times New Roman"/>
          <w:spacing w:val="-3"/>
          <w:sz w:val="21"/>
        </w:rPr>
        <w:t xml:space="preserve"> </w:t>
      </w:r>
      <w:r>
        <w:rPr>
          <w:spacing w:val="-18"/>
          <w:sz w:val="21"/>
        </w:rPr>
        <w:t xml:space="preserve">或者 </w:t>
      </w:r>
      <w:r>
        <w:rPr>
          <w:rFonts w:ascii="Times New Roman" w:eastAsia="Times New Roman"/>
          <w:sz w:val="21"/>
        </w:rPr>
        <w:t>false</w:t>
      </w:r>
      <w:r>
        <w:rPr>
          <w:rFonts w:ascii="Times New Roman" w:eastAsia="Times New Roman"/>
          <w:spacing w:val="-3"/>
          <w:sz w:val="21"/>
        </w:rPr>
        <w:t xml:space="preserve"> </w:t>
      </w:r>
      <w:r>
        <w:rPr>
          <w:spacing w:val="-3"/>
          <w:sz w:val="21"/>
        </w:rPr>
        <w:t>的输出步骤</w:t>
      </w:r>
    </w:p>
    <w:p>
      <w:pPr>
        <w:pStyle w:val="5"/>
        <w:spacing w:before="7"/>
        <w:rPr>
          <w:sz w:val="15"/>
        </w:rPr>
      </w:pPr>
    </w:p>
    <w:p>
      <w:pPr>
        <w:pStyle w:val="5"/>
        <w:ind w:left="480"/>
      </w:pPr>
      <w:r>
        <w:t xml:space="preserve">本章节任务：将 </w:t>
      </w:r>
      <w:r>
        <w:rPr>
          <w:rFonts w:ascii="Times New Roman" w:eastAsia="Times New Roman"/>
        </w:rPr>
        <w:t>excel</w:t>
      </w:r>
      <w:r>
        <w:t>：</w:t>
      </w:r>
      <w:r>
        <w:rPr>
          <w:rFonts w:ascii="Times New Roman" w:eastAsia="Times New Roman"/>
        </w:rPr>
        <w:t xml:space="preserve">13_Switch-Case.xlsx </w:t>
      </w:r>
      <w:r>
        <w:t>的数据按照工资字段进行判断，将工资在</w:t>
      </w:r>
    </w:p>
    <w:p>
      <w:pPr>
        <w:pStyle w:val="5"/>
        <w:spacing w:before="7"/>
        <w:rPr>
          <w:sz w:val="15"/>
        </w:rPr>
      </w:pPr>
    </w:p>
    <w:p>
      <w:pPr>
        <w:pStyle w:val="5"/>
        <w:ind w:left="120"/>
      </w:pPr>
      <w:r>
        <w:rPr>
          <w:rFonts w:ascii="Times New Roman" w:eastAsia="Times New Roman"/>
        </w:rPr>
        <w:t xml:space="preserve">20000 </w:t>
      </w:r>
      <w:r>
        <w:t xml:space="preserve">及以上的数据输出到一个 </w:t>
      </w:r>
      <w:r>
        <w:rPr>
          <w:rFonts w:ascii="Times New Roman" w:eastAsia="Times New Roman"/>
        </w:rPr>
        <w:t xml:space="preserve">excel </w:t>
      </w:r>
      <w:r>
        <w:t xml:space="preserve">中，将工资小于 </w:t>
      </w:r>
      <w:r>
        <w:rPr>
          <w:rFonts w:ascii="Times New Roman" w:eastAsia="Times New Roman"/>
        </w:rPr>
        <w:t xml:space="preserve">20000 </w:t>
      </w:r>
      <w:r>
        <w:t xml:space="preserve">的输出到另外一个 </w:t>
      </w:r>
      <w:r>
        <w:rPr>
          <w:rFonts w:ascii="Times New Roman" w:eastAsia="Times New Roman"/>
        </w:rPr>
        <w:t xml:space="preserve">excel </w:t>
      </w:r>
      <w:r>
        <w:t>中。</w:t>
      </w:r>
    </w:p>
    <w:p>
      <w:pPr>
        <w:pStyle w:val="5"/>
        <w:spacing w:before="8"/>
        <w:rPr>
          <w:sz w:val="13"/>
        </w:rPr>
      </w:pPr>
      <w:r>
        <w:rPr>
          <w:lang w:val="en-US" w:bidi="ar-SA"/>
        </w:rPr>
        <w:drawing>
          <wp:anchor distT="0" distB="0" distL="0" distR="0" simplePos="0" relativeHeight="251736064" behindDoc="0" locked="0" layoutInCell="1" allowOverlap="1">
            <wp:simplePos x="0" y="0"/>
            <wp:positionH relativeFrom="page">
              <wp:posOffset>1554480</wp:posOffset>
            </wp:positionH>
            <wp:positionV relativeFrom="paragraph">
              <wp:posOffset>135255</wp:posOffset>
            </wp:positionV>
            <wp:extent cx="2217420" cy="1011555"/>
            <wp:effectExtent l="0" t="0" r="0" b="0"/>
            <wp:wrapTopAndBottom/>
            <wp:docPr id="225" name="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126.png"/>
                    <pic:cNvPicPr>
                      <a:picLocks noChangeAspect="1"/>
                    </pic:cNvPicPr>
                  </pic:nvPicPr>
                  <pic:blipFill>
                    <a:blip r:embed="rId128" cstate="print"/>
                    <a:stretch>
                      <a:fillRect/>
                    </a:stretch>
                  </pic:blipFill>
                  <pic:spPr>
                    <a:xfrm>
                      <a:off x="0" y="0"/>
                      <a:ext cx="2217419" cy="1011555"/>
                    </a:xfrm>
                    <a:prstGeom prst="rect">
                      <a:avLst/>
                    </a:prstGeom>
                  </pic:spPr>
                </pic:pic>
              </a:graphicData>
            </a:graphic>
          </wp:anchor>
        </w:drawing>
      </w:r>
    </w:p>
    <w:p>
      <w:pPr>
        <w:pStyle w:val="5"/>
        <w:spacing w:before="12"/>
        <w:rPr>
          <w:sz w:val="20"/>
        </w:rPr>
      </w:pPr>
    </w:p>
    <w:p>
      <w:pPr>
        <w:pStyle w:val="4"/>
        <w:numPr>
          <w:ilvl w:val="2"/>
          <w:numId w:val="14"/>
        </w:numPr>
      </w:pPr>
      <w:r>
        <w:t>空操作</w:t>
      </w:r>
    </w:p>
    <w:p>
      <w:pPr>
        <w:pStyle w:val="5"/>
        <w:spacing w:before="1"/>
        <w:rPr>
          <w:sz w:val="5"/>
        </w:rPr>
      </w:pPr>
      <w:r>
        <w:t>空操作，顾名思义就是什么也不做，此控件一般作为数据流的终点。</w:t>
      </w:r>
    </w:p>
    <w:p>
      <w:pPr>
        <w:pStyle w:val="5"/>
        <w:ind w:left="540"/>
        <w:rPr>
          <w:sz w:val="20"/>
        </w:rPr>
      </w:pPr>
      <w:r>
        <w:rPr>
          <w:sz w:val="20"/>
          <w:lang w:val="en-US" w:bidi="ar-SA"/>
        </w:rPr>
        <w:drawing>
          <wp:inline distT="0" distB="0" distL="0" distR="0">
            <wp:extent cx="3109595" cy="1402715"/>
            <wp:effectExtent l="0" t="0" r="0" b="0"/>
            <wp:docPr id="227" name="image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127.png"/>
                    <pic:cNvPicPr>
                      <a:picLocks noChangeAspect="1"/>
                    </pic:cNvPicPr>
                  </pic:nvPicPr>
                  <pic:blipFill>
                    <a:blip r:embed="rId129" cstate="print"/>
                    <a:stretch>
                      <a:fillRect/>
                    </a:stretch>
                  </pic:blipFill>
                  <pic:spPr>
                    <a:xfrm>
                      <a:off x="0" y="0"/>
                      <a:ext cx="3109929" cy="1403223"/>
                    </a:xfrm>
                    <a:prstGeom prst="rect">
                      <a:avLst/>
                    </a:prstGeom>
                  </pic:spPr>
                </pic:pic>
              </a:graphicData>
            </a:graphic>
          </wp:inline>
        </w:drawing>
      </w:r>
    </w:p>
    <w:p>
      <w:pPr>
        <w:pStyle w:val="5"/>
        <w:spacing w:before="12"/>
        <w:rPr>
          <w:sz w:val="14"/>
        </w:rPr>
      </w:pPr>
    </w:p>
    <w:p>
      <w:pPr>
        <w:pStyle w:val="5"/>
        <w:spacing w:before="79" w:line="417" w:lineRule="auto"/>
        <w:ind w:left="120" w:right="811" w:firstLine="359"/>
      </w:pPr>
      <w:r>
        <w:rPr>
          <w:lang w:val="en-US" w:bidi="ar-SA"/>
        </w:rPr>
        <w:drawing>
          <wp:anchor distT="0" distB="0" distL="0" distR="0" simplePos="0" relativeHeight="251737088" behindDoc="0" locked="0" layoutInCell="1" allowOverlap="1">
            <wp:simplePos x="0" y="0"/>
            <wp:positionH relativeFrom="page">
              <wp:posOffset>1426845</wp:posOffset>
            </wp:positionH>
            <wp:positionV relativeFrom="paragraph">
              <wp:posOffset>708025</wp:posOffset>
            </wp:positionV>
            <wp:extent cx="2610485" cy="918210"/>
            <wp:effectExtent l="0" t="0" r="0" b="0"/>
            <wp:wrapTopAndBottom/>
            <wp:docPr id="229" name="image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128.png"/>
                    <pic:cNvPicPr>
                      <a:picLocks noChangeAspect="1"/>
                    </pic:cNvPicPr>
                  </pic:nvPicPr>
                  <pic:blipFill>
                    <a:blip r:embed="rId130" cstate="print"/>
                    <a:stretch>
                      <a:fillRect/>
                    </a:stretch>
                  </pic:blipFill>
                  <pic:spPr>
                    <a:xfrm>
                      <a:off x="0" y="0"/>
                      <a:ext cx="2610359" cy="918114"/>
                    </a:xfrm>
                    <a:prstGeom prst="rect">
                      <a:avLst/>
                    </a:prstGeom>
                  </pic:spPr>
                </pic:pic>
              </a:graphicData>
            </a:graphic>
          </wp:anchor>
        </w:drawing>
      </w:r>
      <w:r>
        <w:rPr>
          <w:spacing w:val="-7"/>
        </w:rPr>
        <w:t xml:space="preserve">本章节任务：修改上节的转换任务，将工资大于等于 </w:t>
      </w:r>
      <w:r>
        <w:rPr>
          <w:rFonts w:ascii="Times New Roman" w:eastAsia="Times New Roman"/>
        </w:rPr>
        <w:t xml:space="preserve">20000 </w:t>
      </w:r>
      <w:r>
        <w:rPr>
          <w:spacing w:val="-10"/>
        </w:rPr>
        <w:t xml:space="preserve">的数据输出，小于 </w:t>
      </w:r>
      <w:r>
        <w:rPr>
          <w:rFonts w:ascii="Times New Roman" w:eastAsia="Times New Roman"/>
        </w:rPr>
        <w:t xml:space="preserve">20000 </w:t>
      </w:r>
      <w:r>
        <w:t>的</w:t>
      </w:r>
      <w:r>
        <w:rPr>
          <w:spacing w:val="-3"/>
        </w:rPr>
        <w:t>数据直接丢弃，熟悉空操作控件的使用。</w:t>
      </w:r>
    </w:p>
    <w:p>
      <w:pPr>
        <w:pStyle w:val="5"/>
        <w:spacing w:before="9"/>
        <w:rPr>
          <w:sz w:val="25"/>
        </w:rPr>
      </w:pPr>
    </w:p>
    <w:p>
      <w:pPr>
        <w:pStyle w:val="4"/>
      </w:pPr>
      <w:r>
        <w:rPr>
          <w:rFonts w:ascii="Times New Roman" w:eastAsia="Times New Roman"/>
        </w:rPr>
        <w:t>3.5.3</w:t>
      </w:r>
      <w:r>
        <w:rPr>
          <w:rFonts w:ascii="Times New Roman" w:eastAsia="Times New Roman"/>
          <w:spacing w:val="68"/>
        </w:rPr>
        <w:t xml:space="preserve"> </w:t>
      </w:r>
      <w:r>
        <w:t>中止</w:t>
      </w:r>
    </w:p>
    <w:p>
      <w:pPr>
        <w:pStyle w:val="5"/>
        <w:spacing w:before="233" w:line="417" w:lineRule="auto"/>
        <w:ind w:left="120" w:right="811" w:firstLine="419"/>
      </w:pPr>
      <w:r>
        <w:rPr>
          <w:spacing w:val="-9"/>
        </w:rPr>
        <w:t>中止是数据流的终点，如果有数据流到此控件处，整个转换程序将中止，并且在控制台</w:t>
      </w:r>
      <w:r>
        <w:rPr>
          <w:spacing w:val="-5"/>
        </w:rPr>
        <w:t>输出报错信息。此控件一般用来校验数据，或者调试程序。</w:t>
      </w:r>
    </w:p>
    <w:p>
      <w:pPr>
        <w:pStyle w:val="5"/>
        <w:rPr>
          <w:sz w:val="20"/>
        </w:rPr>
      </w:pPr>
      <w:r>
        <w:rPr>
          <w:lang w:val="en-US" w:bidi="ar-SA"/>
        </w:rPr>
        <w:drawing>
          <wp:anchor distT="0" distB="0" distL="0" distR="0" simplePos="0" relativeHeight="251800576" behindDoc="1" locked="0" layoutInCell="1" allowOverlap="1">
            <wp:simplePos x="0" y="0"/>
            <wp:positionH relativeFrom="page">
              <wp:posOffset>1600200</wp:posOffset>
            </wp:positionH>
            <wp:positionV relativeFrom="paragraph">
              <wp:posOffset>25400</wp:posOffset>
            </wp:positionV>
            <wp:extent cx="1992630" cy="2344420"/>
            <wp:effectExtent l="0" t="0" r="0" b="0"/>
            <wp:wrapNone/>
            <wp:docPr id="231" name="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129.png"/>
                    <pic:cNvPicPr>
                      <a:picLocks noChangeAspect="1"/>
                    </pic:cNvPicPr>
                  </pic:nvPicPr>
                  <pic:blipFill>
                    <a:blip r:embed="rId131" cstate="print"/>
                    <a:stretch>
                      <a:fillRect/>
                    </a:stretch>
                  </pic:blipFill>
                  <pic:spPr>
                    <a:xfrm>
                      <a:off x="0" y="0"/>
                      <a:ext cx="1992630" cy="2344464"/>
                    </a:xfrm>
                    <a:prstGeom prst="rect">
                      <a:avLst/>
                    </a:prstGeom>
                  </pic:spPr>
                </pic:pic>
              </a:graphicData>
            </a:graphic>
          </wp:anchor>
        </w:drawing>
      </w: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157" w:line="417" w:lineRule="auto"/>
        <w:ind w:left="120" w:right="811" w:firstLine="419"/>
      </w:pPr>
      <w:r>
        <w:rPr>
          <w:spacing w:val="-7"/>
        </w:rPr>
        <w:t xml:space="preserve">本章节任务：使用中止控件判断上节任务中是否有人的工资低于 </w:t>
      </w:r>
      <w:r>
        <w:rPr>
          <w:rFonts w:ascii="Times New Roman" w:eastAsia="Times New Roman"/>
          <w:spacing w:val="-5"/>
        </w:rPr>
        <w:t>20000</w:t>
      </w:r>
      <w:r>
        <w:rPr>
          <w:spacing w:val="-3"/>
        </w:rPr>
        <w:t>，如果发现有人</w:t>
      </w:r>
      <w:r>
        <w:rPr>
          <w:spacing w:val="-12"/>
        </w:rPr>
        <w:t xml:space="preserve">的工资低于 </w:t>
      </w:r>
      <w:r>
        <w:rPr>
          <w:rFonts w:ascii="Times New Roman" w:eastAsia="Times New Roman"/>
        </w:rPr>
        <w:t xml:space="preserve">20000 </w:t>
      </w:r>
      <w:r>
        <w:rPr>
          <w:spacing w:val="-3"/>
        </w:rPr>
        <w:t>的话，中止程序，并在控制台输出信息。</w:t>
      </w:r>
    </w:p>
    <w:p>
      <w:pPr>
        <w:pStyle w:val="5"/>
        <w:spacing w:before="10"/>
        <w:rPr>
          <w:sz w:val="22"/>
        </w:rPr>
      </w:pPr>
      <w:r>
        <w:rPr>
          <w:lang w:val="en-US" w:bidi="ar-SA"/>
        </w:rPr>
        <w:drawing>
          <wp:anchor distT="0" distB="0" distL="0" distR="0" simplePos="0" relativeHeight="251738112" behindDoc="0" locked="0" layoutInCell="1" allowOverlap="1">
            <wp:simplePos x="0" y="0"/>
            <wp:positionH relativeFrom="page">
              <wp:posOffset>1311910</wp:posOffset>
            </wp:positionH>
            <wp:positionV relativeFrom="paragraph">
              <wp:posOffset>210185</wp:posOffset>
            </wp:positionV>
            <wp:extent cx="3110230" cy="874395"/>
            <wp:effectExtent l="0" t="0" r="0" b="0"/>
            <wp:wrapTopAndBottom/>
            <wp:docPr id="233" name="image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30.png"/>
                    <pic:cNvPicPr>
                      <a:picLocks noChangeAspect="1"/>
                    </pic:cNvPicPr>
                  </pic:nvPicPr>
                  <pic:blipFill>
                    <a:blip r:embed="rId132" cstate="print"/>
                    <a:stretch>
                      <a:fillRect/>
                    </a:stretch>
                  </pic:blipFill>
                  <pic:spPr>
                    <a:xfrm>
                      <a:off x="0" y="0"/>
                      <a:ext cx="3110493" cy="874394"/>
                    </a:xfrm>
                    <a:prstGeom prst="rect">
                      <a:avLst/>
                    </a:prstGeom>
                  </pic:spPr>
                </pic:pic>
              </a:graphicData>
            </a:graphic>
          </wp:anchor>
        </w:drawing>
      </w:r>
    </w:p>
    <w:p>
      <w:pPr>
        <w:sectPr>
          <w:pgSz w:w="11910" w:h="16840"/>
          <w:pgMar w:top="1640" w:right="980" w:bottom="1460" w:left="1680" w:header="852" w:footer="1215" w:gutter="0"/>
          <w:cols w:space="720" w:num="1"/>
        </w:sectPr>
      </w:pPr>
    </w:p>
    <w:p>
      <w:pPr>
        <w:pStyle w:val="3"/>
        <w:numPr>
          <w:ilvl w:val="1"/>
          <w:numId w:val="16"/>
        </w:numPr>
        <w:tabs>
          <w:tab w:val="left" w:pos="589"/>
        </w:tabs>
        <w:spacing w:before="82"/>
        <w:rPr>
          <w:rFonts w:ascii="黑体" w:eastAsia="黑体"/>
        </w:rPr>
      </w:pPr>
      <w:r>
        <w:rPr>
          <w:rFonts w:ascii="Arial" w:eastAsia="Arial"/>
        </w:rPr>
        <w:t>Kettle</w:t>
      </w:r>
      <w:r>
        <w:rPr>
          <w:rFonts w:ascii="Arial" w:eastAsia="Arial"/>
          <w:spacing w:val="-10"/>
        </w:rPr>
        <w:t xml:space="preserve"> </w:t>
      </w:r>
      <w:r>
        <w:rPr>
          <w:rFonts w:hint="eastAsia" w:ascii="黑体" w:eastAsia="黑体"/>
        </w:rPr>
        <w:t>查询控件</w:t>
      </w:r>
    </w:p>
    <w:p>
      <w:pPr>
        <w:pStyle w:val="5"/>
        <w:spacing w:before="232" w:line="417" w:lineRule="auto"/>
        <w:ind w:left="120" w:right="811" w:firstLine="419"/>
        <w:jc w:val="both"/>
      </w:pPr>
      <w:r>
        <w:rPr>
          <w:spacing w:val="-9"/>
        </w:rPr>
        <w:t>查询是转换里面的第九个分类，查询控件是用来查询数据源里面的数据，并合并到主数</w:t>
      </w:r>
      <w:r>
        <w:rPr>
          <w:spacing w:val="-6"/>
        </w:rPr>
        <w:t>据流中。</w:t>
      </w:r>
    </w:p>
    <w:p>
      <w:pPr>
        <w:pStyle w:val="4"/>
        <w:numPr>
          <w:ilvl w:val="2"/>
          <w:numId w:val="16"/>
        </w:numPr>
      </w:pPr>
      <w:r>
        <w:t>数据库查询</w:t>
      </w:r>
    </w:p>
    <w:p>
      <w:pPr>
        <w:pStyle w:val="5"/>
        <w:spacing w:before="232" w:line="417" w:lineRule="auto"/>
        <w:ind w:left="120" w:right="811" w:firstLine="419"/>
        <w:jc w:val="both"/>
      </w:pPr>
      <w:r>
        <w:rPr>
          <w:spacing w:val="-8"/>
        </w:rPr>
        <w:t>数据库查询就是从数据库里面查询出数据，然后跟数据流中的数据进行左连接的一个过</w:t>
      </w:r>
      <w:r>
        <w:rPr>
          <w:spacing w:val="-11"/>
        </w:rPr>
        <w:t>程。左连接的意思是数据流中原本的数据全部有，但是数据库查询控件查询出来的数据不一</w:t>
      </w:r>
      <w:r>
        <w:rPr>
          <w:spacing w:val="-6"/>
        </w:rPr>
        <w:t>定全部会列出，只能按照输入的匹配条件来进行关联。</w:t>
      </w:r>
    </w:p>
    <w:p>
      <w:pPr>
        <w:pStyle w:val="5"/>
        <w:rPr>
          <w:sz w:val="20"/>
        </w:rPr>
      </w:pPr>
      <w:r>
        <w:rPr>
          <w:lang w:val="en-US" w:bidi="ar-SA"/>
        </w:rPr>
        <w:drawing>
          <wp:anchor distT="0" distB="0" distL="0" distR="0" simplePos="0" relativeHeight="251801600" behindDoc="1" locked="0" layoutInCell="1" allowOverlap="1">
            <wp:simplePos x="0" y="0"/>
            <wp:positionH relativeFrom="page">
              <wp:posOffset>1143000</wp:posOffset>
            </wp:positionH>
            <wp:positionV relativeFrom="paragraph">
              <wp:posOffset>35560</wp:posOffset>
            </wp:positionV>
            <wp:extent cx="2799715" cy="2900045"/>
            <wp:effectExtent l="0" t="0" r="0" b="0"/>
            <wp:wrapNone/>
            <wp:docPr id="235" name="image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131.png"/>
                    <pic:cNvPicPr>
                      <a:picLocks noChangeAspect="1"/>
                    </pic:cNvPicPr>
                  </pic:nvPicPr>
                  <pic:blipFill>
                    <a:blip r:embed="rId133" cstate="print"/>
                    <a:stretch>
                      <a:fillRect/>
                    </a:stretch>
                  </pic:blipFill>
                  <pic:spPr>
                    <a:xfrm>
                      <a:off x="0" y="0"/>
                      <a:ext cx="2799715" cy="2900172"/>
                    </a:xfrm>
                    <a:prstGeom prst="rect">
                      <a:avLst/>
                    </a:prstGeom>
                  </pic:spPr>
                </pic:pic>
              </a:graphicData>
            </a:graphic>
          </wp:anchor>
        </w:drawing>
      </w: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4"/>
        <w:rPr>
          <w:sz w:val="25"/>
        </w:rPr>
      </w:pPr>
    </w:p>
    <w:p>
      <w:pPr>
        <w:pStyle w:val="11"/>
        <w:numPr>
          <w:ilvl w:val="0"/>
          <w:numId w:val="17"/>
        </w:numPr>
        <w:tabs>
          <w:tab w:val="left" w:pos="480"/>
          <w:tab w:val="left" w:pos="481"/>
        </w:tabs>
        <w:rPr>
          <w:sz w:val="21"/>
        </w:rPr>
      </w:pPr>
      <w:r>
        <w:rPr>
          <w:spacing w:val="-3"/>
          <w:sz w:val="21"/>
        </w:rPr>
        <w:t>选择合适的数据库链接</w:t>
      </w:r>
    </w:p>
    <w:p>
      <w:pPr>
        <w:pStyle w:val="5"/>
        <w:spacing w:before="7"/>
        <w:rPr>
          <w:sz w:val="15"/>
        </w:rPr>
      </w:pPr>
    </w:p>
    <w:p>
      <w:pPr>
        <w:pStyle w:val="11"/>
        <w:numPr>
          <w:ilvl w:val="0"/>
          <w:numId w:val="17"/>
        </w:numPr>
        <w:tabs>
          <w:tab w:val="left" w:pos="480"/>
          <w:tab w:val="left" w:pos="481"/>
        </w:tabs>
        <w:rPr>
          <w:sz w:val="21"/>
        </w:rPr>
      </w:pPr>
      <w:r>
        <w:rPr>
          <w:spacing w:val="-3"/>
          <w:sz w:val="21"/>
        </w:rPr>
        <w:t>输入要去数据库里面查询的表名</w:t>
      </w:r>
    </w:p>
    <w:p>
      <w:pPr>
        <w:pStyle w:val="5"/>
        <w:spacing w:before="6"/>
        <w:rPr>
          <w:sz w:val="15"/>
        </w:rPr>
      </w:pPr>
    </w:p>
    <w:p>
      <w:pPr>
        <w:pStyle w:val="11"/>
        <w:numPr>
          <w:ilvl w:val="0"/>
          <w:numId w:val="17"/>
        </w:numPr>
        <w:tabs>
          <w:tab w:val="left" w:pos="480"/>
          <w:tab w:val="left" w:pos="481"/>
        </w:tabs>
        <w:spacing w:before="1"/>
        <w:rPr>
          <w:sz w:val="21"/>
        </w:rPr>
      </w:pPr>
      <w:r>
        <w:rPr>
          <w:spacing w:val="-3"/>
          <w:sz w:val="21"/>
        </w:rPr>
        <w:t>输入两个表进行左连接的连接条件</w:t>
      </w:r>
    </w:p>
    <w:p>
      <w:pPr>
        <w:pStyle w:val="5"/>
        <w:spacing w:before="7"/>
        <w:rPr>
          <w:sz w:val="15"/>
        </w:rPr>
      </w:pPr>
    </w:p>
    <w:p>
      <w:pPr>
        <w:pStyle w:val="11"/>
        <w:numPr>
          <w:ilvl w:val="0"/>
          <w:numId w:val="17"/>
        </w:numPr>
        <w:tabs>
          <w:tab w:val="left" w:pos="480"/>
          <w:tab w:val="left" w:pos="481"/>
        </w:tabs>
        <w:rPr>
          <w:sz w:val="21"/>
        </w:rPr>
      </w:pPr>
      <w:r>
        <w:rPr>
          <w:spacing w:val="-3"/>
          <w:sz w:val="21"/>
        </w:rPr>
        <w:t>获取返回字段，得到查询表返回的值</w:t>
      </w:r>
    </w:p>
    <w:p>
      <w:pPr>
        <w:pStyle w:val="5"/>
        <w:spacing w:before="7"/>
        <w:rPr>
          <w:sz w:val="15"/>
        </w:rPr>
      </w:pPr>
    </w:p>
    <w:p>
      <w:pPr>
        <w:pStyle w:val="5"/>
        <w:ind w:left="480"/>
      </w:pPr>
      <w:r>
        <w:t xml:space="preserve">本章节任务：利用表输入控件获取到 </w:t>
      </w:r>
      <w:r>
        <w:rPr>
          <w:rFonts w:ascii="Times New Roman" w:eastAsia="Times New Roman"/>
        </w:rPr>
        <w:t xml:space="preserve">staff </w:t>
      </w:r>
      <w:r>
        <w:t>表的数据，然后利用数据库查询控件查询到</w:t>
      </w:r>
    </w:p>
    <w:p>
      <w:pPr>
        <w:pStyle w:val="5"/>
        <w:spacing w:before="6"/>
        <w:rPr>
          <w:sz w:val="15"/>
        </w:rPr>
      </w:pPr>
    </w:p>
    <w:p>
      <w:pPr>
        <w:pStyle w:val="5"/>
        <w:spacing w:before="1"/>
        <w:ind w:left="120"/>
      </w:pPr>
      <w:r>
        <w:rPr>
          <w:rFonts w:ascii="Times New Roman" w:eastAsia="Times New Roman"/>
        </w:rPr>
        <w:t xml:space="preserve">department </w:t>
      </w:r>
      <w:r>
        <w:t xml:space="preserve">表的数据，然后对两个表按照 </w:t>
      </w:r>
      <w:r>
        <w:rPr>
          <w:rFonts w:ascii="Times New Roman" w:eastAsia="Times New Roman"/>
        </w:rPr>
        <w:t xml:space="preserve">dept_id </w:t>
      </w:r>
      <w:r>
        <w:t>字段进行左连接，并预览数据</w:t>
      </w:r>
    </w:p>
    <w:p>
      <w:pPr>
        <w:pStyle w:val="5"/>
        <w:rPr>
          <w:sz w:val="20"/>
        </w:rPr>
      </w:pPr>
    </w:p>
    <w:p>
      <w:pPr>
        <w:pStyle w:val="5"/>
        <w:spacing w:before="12"/>
        <w:rPr>
          <w:sz w:val="19"/>
        </w:rPr>
      </w:pPr>
      <w:r>
        <w:rPr>
          <w:lang w:val="en-US" w:bidi="ar-SA"/>
        </w:rPr>
        <w:drawing>
          <wp:anchor distT="0" distB="0" distL="0" distR="0" simplePos="0" relativeHeight="251739136" behindDoc="0" locked="0" layoutInCell="1" allowOverlap="1">
            <wp:simplePos x="0" y="0"/>
            <wp:positionH relativeFrom="page">
              <wp:posOffset>1416050</wp:posOffset>
            </wp:positionH>
            <wp:positionV relativeFrom="paragraph">
              <wp:posOffset>186690</wp:posOffset>
            </wp:positionV>
            <wp:extent cx="1557655" cy="457835"/>
            <wp:effectExtent l="0" t="0" r="0" b="0"/>
            <wp:wrapTopAndBottom/>
            <wp:docPr id="237" name="image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132.png"/>
                    <pic:cNvPicPr>
                      <a:picLocks noChangeAspect="1"/>
                    </pic:cNvPicPr>
                  </pic:nvPicPr>
                  <pic:blipFill>
                    <a:blip r:embed="rId134" cstate="print"/>
                    <a:stretch>
                      <a:fillRect/>
                    </a:stretch>
                  </pic:blipFill>
                  <pic:spPr>
                    <a:xfrm>
                      <a:off x="0" y="0"/>
                      <a:ext cx="1557758" cy="458152"/>
                    </a:xfrm>
                    <a:prstGeom prst="rect">
                      <a:avLst/>
                    </a:prstGeom>
                  </pic:spPr>
                </pic:pic>
              </a:graphicData>
            </a:graphic>
          </wp:anchor>
        </w:drawing>
      </w:r>
    </w:p>
    <w:p>
      <w:pPr>
        <w:pStyle w:val="5"/>
        <w:rPr>
          <w:sz w:val="22"/>
        </w:rPr>
      </w:pPr>
    </w:p>
    <w:p>
      <w:pPr>
        <w:pStyle w:val="5"/>
        <w:spacing w:before="4"/>
        <w:rPr>
          <w:sz w:val="16"/>
        </w:rPr>
      </w:pPr>
    </w:p>
    <w:p>
      <w:pPr>
        <w:pStyle w:val="4"/>
        <w:numPr>
          <w:ilvl w:val="2"/>
          <w:numId w:val="16"/>
        </w:numPr>
      </w:pPr>
      <w:r>
        <w:t>流查询</w:t>
      </w:r>
    </w:p>
    <w:p>
      <w:pPr>
        <w:pStyle w:val="5"/>
        <w:spacing w:before="232"/>
        <w:ind w:left="540"/>
      </w:pPr>
      <w:r>
        <w:t>流查询控件就是查询两条数据流中的数据，然后按照指定的字段做等值匹配。注意：流查询在查询前把数据都加载到内存中，并且只能进行等值查询。</w:t>
      </w:r>
    </w:p>
    <w:p>
      <w:pPr>
        <w:pStyle w:val="5"/>
        <w:spacing w:before="4"/>
        <w:rPr>
          <w:sz w:val="14"/>
        </w:rPr>
      </w:pPr>
      <w:r>
        <w:rPr>
          <w:lang w:val="en-US" w:bidi="ar-SA"/>
        </w:rPr>
        <w:drawing>
          <wp:anchor distT="0" distB="0" distL="0" distR="0" simplePos="0" relativeHeight="251740160" behindDoc="0" locked="0" layoutInCell="1" allowOverlap="1">
            <wp:simplePos x="0" y="0"/>
            <wp:positionH relativeFrom="page">
              <wp:posOffset>1143000</wp:posOffset>
            </wp:positionH>
            <wp:positionV relativeFrom="paragraph">
              <wp:posOffset>141605</wp:posOffset>
            </wp:positionV>
            <wp:extent cx="3735070" cy="2244725"/>
            <wp:effectExtent l="0" t="0" r="0" b="0"/>
            <wp:wrapTopAndBottom/>
            <wp:docPr id="239"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133.png"/>
                    <pic:cNvPicPr>
                      <a:picLocks noChangeAspect="1"/>
                    </pic:cNvPicPr>
                  </pic:nvPicPr>
                  <pic:blipFill>
                    <a:blip r:embed="rId135" cstate="print"/>
                    <a:stretch>
                      <a:fillRect/>
                    </a:stretch>
                  </pic:blipFill>
                  <pic:spPr>
                    <a:xfrm>
                      <a:off x="0" y="0"/>
                      <a:ext cx="3735174" cy="2244471"/>
                    </a:xfrm>
                    <a:prstGeom prst="rect">
                      <a:avLst/>
                    </a:prstGeom>
                  </pic:spPr>
                </pic:pic>
              </a:graphicData>
            </a:graphic>
          </wp:anchor>
        </w:drawing>
      </w:r>
    </w:p>
    <w:p>
      <w:pPr>
        <w:pStyle w:val="11"/>
        <w:numPr>
          <w:ilvl w:val="0"/>
          <w:numId w:val="18"/>
        </w:numPr>
        <w:tabs>
          <w:tab w:val="left" w:pos="480"/>
          <w:tab w:val="left" w:pos="481"/>
        </w:tabs>
        <w:spacing w:before="157"/>
        <w:rPr>
          <w:sz w:val="21"/>
        </w:rPr>
      </w:pPr>
      <w:r>
        <w:rPr>
          <w:spacing w:val="-3"/>
          <w:sz w:val="21"/>
        </w:rPr>
        <w:t>输入查询的数据流</w:t>
      </w:r>
    </w:p>
    <w:p>
      <w:pPr>
        <w:pStyle w:val="5"/>
        <w:spacing w:before="6"/>
        <w:rPr>
          <w:sz w:val="15"/>
        </w:rPr>
      </w:pPr>
    </w:p>
    <w:p>
      <w:pPr>
        <w:pStyle w:val="11"/>
        <w:numPr>
          <w:ilvl w:val="0"/>
          <w:numId w:val="18"/>
        </w:numPr>
        <w:tabs>
          <w:tab w:val="left" w:pos="480"/>
          <w:tab w:val="left" w:pos="481"/>
        </w:tabs>
        <w:rPr>
          <w:sz w:val="21"/>
        </w:rPr>
      </w:pPr>
      <w:r>
        <w:rPr>
          <w:spacing w:val="-3"/>
          <w:sz w:val="21"/>
        </w:rPr>
        <w:t>输入两个流进行匹配的字段</w:t>
      </w:r>
      <w:r>
        <w:rPr>
          <w:sz w:val="21"/>
        </w:rPr>
        <w:t>（</w:t>
      </w:r>
      <w:r>
        <w:rPr>
          <w:spacing w:val="-3"/>
          <w:sz w:val="21"/>
        </w:rPr>
        <w:t>等值匹配</w:t>
      </w:r>
      <w:r>
        <w:rPr>
          <w:sz w:val="21"/>
        </w:rPr>
        <w:t>）</w:t>
      </w:r>
    </w:p>
    <w:p>
      <w:pPr>
        <w:pStyle w:val="5"/>
        <w:spacing w:before="7"/>
        <w:rPr>
          <w:sz w:val="15"/>
        </w:rPr>
      </w:pPr>
    </w:p>
    <w:p>
      <w:pPr>
        <w:pStyle w:val="11"/>
        <w:numPr>
          <w:ilvl w:val="0"/>
          <w:numId w:val="18"/>
        </w:numPr>
        <w:tabs>
          <w:tab w:val="left" w:pos="480"/>
          <w:tab w:val="left" w:pos="481"/>
        </w:tabs>
        <w:rPr>
          <w:sz w:val="21"/>
        </w:rPr>
      </w:pPr>
      <w:r>
        <w:rPr>
          <w:spacing w:val="-3"/>
          <w:sz w:val="21"/>
        </w:rPr>
        <w:t>输入查询出的字段</w:t>
      </w:r>
    </w:p>
    <w:p>
      <w:pPr>
        <w:pStyle w:val="5"/>
        <w:spacing w:before="7"/>
        <w:rPr>
          <w:sz w:val="15"/>
        </w:rPr>
      </w:pPr>
    </w:p>
    <w:p>
      <w:pPr>
        <w:pStyle w:val="5"/>
        <w:ind w:left="120"/>
      </w:pPr>
      <w:r>
        <w:t xml:space="preserve">本章节任务：用流查询控件，将 </w:t>
      </w:r>
      <w:r>
        <w:rPr>
          <w:rFonts w:ascii="Times New Roman" w:eastAsia="Times New Roman"/>
        </w:rPr>
        <w:t xml:space="preserve">staff </w:t>
      </w:r>
      <w:r>
        <w:t xml:space="preserve">和 </w:t>
      </w:r>
      <w:r>
        <w:rPr>
          <w:rFonts w:ascii="Times New Roman" w:eastAsia="Times New Roman"/>
        </w:rPr>
        <w:t xml:space="preserve">department </w:t>
      </w:r>
      <w:r>
        <w:t xml:space="preserve">的数据按照 </w:t>
      </w:r>
      <w:r>
        <w:rPr>
          <w:rFonts w:ascii="Times New Roman" w:eastAsia="Times New Roman"/>
        </w:rPr>
        <w:t xml:space="preserve">dept_id </w:t>
      </w:r>
      <w:r>
        <w:t>字段进行关联起来</w:t>
      </w:r>
    </w:p>
    <w:p>
      <w:pPr>
        <w:pStyle w:val="5"/>
        <w:spacing w:before="10"/>
        <w:rPr>
          <w:sz w:val="29"/>
        </w:rPr>
      </w:pPr>
      <w:r>
        <w:rPr>
          <w:lang w:val="en-US" w:bidi="ar-SA"/>
        </w:rPr>
        <w:drawing>
          <wp:anchor distT="0" distB="0" distL="0" distR="0" simplePos="0" relativeHeight="251740160" behindDoc="0" locked="0" layoutInCell="1" allowOverlap="1">
            <wp:simplePos x="0" y="0"/>
            <wp:positionH relativeFrom="page">
              <wp:posOffset>1320165</wp:posOffset>
            </wp:positionH>
            <wp:positionV relativeFrom="paragraph">
              <wp:posOffset>267335</wp:posOffset>
            </wp:positionV>
            <wp:extent cx="1554480" cy="999490"/>
            <wp:effectExtent l="0" t="0" r="0" b="0"/>
            <wp:wrapTopAndBottom/>
            <wp:docPr id="241" name="imag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134.png"/>
                    <pic:cNvPicPr>
                      <a:picLocks noChangeAspect="1"/>
                    </pic:cNvPicPr>
                  </pic:nvPicPr>
                  <pic:blipFill>
                    <a:blip r:embed="rId136" cstate="print"/>
                    <a:stretch>
                      <a:fillRect/>
                    </a:stretch>
                  </pic:blipFill>
                  <pic:spPr>
                    <a:xfrm>
                      <a:off x="0" y="0"/>
                      <a:ext cx="1554436" cy="999744"/>
                    </a:xfrm>
                    <a:prstGeom prst="rect">
                      <a:avLst/>
                    </a:prstGeom>
                  </pic:spPr>
                </pic:pic>
              </a:graphicData>
            </a:graphic>
          </wp:anchor>
        </w:drawing>
      </w:r>
    </w:p>
    <w:p>
      <w:pPr>
        <w:pStyle w:val="5"/>
        <w:spacing w:before="7"/>
        <w:rPr>
          <w:sz w:val="30"/>
        </w:rPr>
      </w:pPr>
    </w:p>
    <w:p>
      <w:pPr>
        <w:pStyle w:val="3"/>
        <w:numPr>
          <w:ilvl w:val="1"/>
          <w:numId w:val="19"/>
        </w:numPr>
        <w:tabs>
          <w:tab w:val="left" w:pos="589"/>
        </w:tabs>
        <w:rPr>
          <w:rFonts w:ascii="黑体" w:eastAsia="黑体"/>
        </w:rPr>
      </w:pPr>
      <w:r>
        <w:rPr>
          <w:rFonts w:ascii="Arial" w:eastAsia="Arial"/>
        </w:rPr>
        <w:t>Kettle</w:t>
      </w:r>
      <w:r>
        <w:rPr>
          <w:rFonts w:ascii="Arial" w:eastAsia="Arial"/>
          <w:spacing w:val="-10"/>
        </w:rPr>
        <w:t xml:space="preserve"> </w:t>
      </w:r>
      <w:r>
        <w:rPr>
          <w:rFonts w:hint="eastAsia" w:ascii="黑体" w:eastAsia="黑体"/>
        </w:rPr>
        <w:t>连接控件</w:t>
      </w:r>
    </w:p>
    <w:p>
      <w:pPr>
        <w:pStyle w:val="5"/>
        <w:spacing w:before="232" w:line="417" w:lineRule="auto"/>
        <w:ind w:left="120" w:right="811" w:firstLine="419"/>
        <w:jc w:val="both"/>
      </w:pPr>
      <w:r>
        <w:rPr>
          <w:spacing w:val="-10"/>
        </w:rPr>
        <w:t>连接是转换里面的第十个分类，连接分类下的控件一般都是将多个数据集通过关键字进</w:t>
      </w:r>
      <w:r>
        <w:rPr>
          <w:spacing w:val="-5"/>
        </w:rPr>
        <w:t>行连接起来，形成一个数据集的过程。</w:t>
      </w:r>
    </w:p>
    <w:p>
      <w:pPr>
        <w:pStyle w:val="4"/>
        <w:numPr>
          <w:ilvl w:val="2"/>
          <w:numId w:val="19"/>
        </w:numPr>
      </w:pPr>
      <w:r>
        <w:t>合并记录</w:t>
      </w:r>
    </w:p>
    <w:p>
      <w:pPr>
        <w:spacing w:before="232" w:line="417" w:lineRule="auto"/>
        <w:ind w:left="120" w:right="811" w:firstLine="419"/>
        <w:jc w:val="both"/>
        <w:rPr>
          <w:sz w:val="21"/>
        </w:rPr>
      </w:pPr>
      <w:r>
        <w:rPr>
          <w:sz w:val="21"/>
        </w:rPr>
        <w:t>合并记录是用于将两个不同来源的数据合并，这两个来源的数据分别为</w:t>
      </w:r>
      <w:r>
        <w:rPr>
          <w:b/>
          <w:spacing w:val="1"/>
          <w:sz w:val="21"/>
        </w:rPr>
        <w:t>旧数据</w:t>
      </w:r>
      <w:r>
        <w:rPr>
          <w:sz w:val="21"/>
        </w:rPr>
        <w:t>和</w:t>
      </w:r>
      <w:r>
        <w:rPr>
          <w:b/>
          <w:sz w:val="21"/>
        </w:rPr>
        <w:t>新数据</w:t>
      </w:r>
      <w:r>
        <w:rPr>
          <w:spacing w:val="-7"/>
          <w:sz w:val="21"/>
        </w:rPr>
        <w:t>，该步骤将旧数据和新数据按照指定的</w:t>
      </w:r>
      <w:r>
        <w:rPr>
          <w:b/>
          <w:spacing w:val="-9"/>
          <w:sz w:val="21"/>
        </w:rPr>
        <w:t>关键字匹配、比较、合并</w:t>
      </w:r>
      <w:r>
        <w:rPr>
          <w:spacing w:val="-6"/>
          <w:sz w:val="21"/>
        </w:rPr>
        <w:t>。注意旧数据和新数据需</w:t>
      </w:r>
      <w:r>
        <w:rPr>
          <w:spacing w:val="-4"/>
          <w:sz w:val="21"/>
        </w:rPr>
        <w:t>要事先按照关键字段</w:t>
      </w:r>
      <w:r>
        <w:rPr>
          <w:b/>
          <w:sz w:val="21"/>
        </w:rPr>
        <w:t>排序</w:t>
      </w:r>
      <w:r>
        <w:rPr>
          <w:spacing w:val="-3"/>
          <w:sz w:val="21"/>
        </w:rPr>
        <w:t>，并且旧数据和新数据要有</w:t>
      </w:r>
      <w:r>
        <w:rPr>
          <w:b/>
          <w:sz w:val="21"/>
        </w:rPr>
        <w:t>相同的字段名称</w:t>
      </w:r>
      <w:r>
        <w:rPr>
          <w:sz w:val="21"/>
        </w:rPr>
        <w:t>。</w:t>
      </w:r>
    </w:p>
    <w:p>
      <w:pPr>
        <w:pStyle w:val="5"/>
        <w:spacing w:line="417" w:lineRule="auto"/>
        <w:ind w:left="120" w:right="811" w:firstLine="419"/>
        <w:jc w:val="both"/>
      </w:pPr>
      <w:r>
        <w:rPr>
          <w:spacing w:val="-7"/>
        </w:rPr>
        <w:t>合并后的数据将包括旧数据来源和新数据来源里的所有数据，对于变化的数据，使用新</w:t>
      </w:r>
      <w:r>
        <w:rPr>
          <w:spacing w:val="-5"/>
        </w:rPr>
        <w:t>数据代替旧数据，同时在结果里用一个标示字段，来指定新旧数据的比较结果。</w:t>
      </w:r>
    </w:p>
    <w:p>
      <w:pPr>
        <w:pStyle w:val="5"/>
        <w:spacing w:before="9"/>
        <w:rPr>
          <w:sz w:val="5"/>
        </w:rPr>
      </w:pPr>
    </w:p>
    <w:p>
      <w:pPr>
        <w:pStyle w:val="5"/>
        <w:ind w:left="120"/>
        <w:rPr>
          <w:sz w:val="20"/>
        </w:rPr>
      </w:pPr>
      <w:r>
        <w:rPr>
          <w:sz w:val="20"/>
          <w:lang w:val="en-US" w:bidi="ar-SA"/>
        </w:rPr>
        <w:drawing>
          <wp:inline distT="0" distB="0" distL="0" distR="0">
            <wp:extent cx="2519680" cy="2612390"/>
            <wp:effectExtent l="0" t="0" r="0" b="0"/>
            <wp:docPr id="243"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135.png"/>
                    <pic:cNvPicPr>
                      <a:picLocks noChangeAspect="1"/>
                    </pic:cNvPicPr>
                  </pic:nvPicPr>
                  <pic:blipFill>
                    <a:blip r:embed="rId137" cstate="print"/>
                    <a:stretch>
                      <a:fillRect/>
                    </a:stretch>
                  </pic:blipFill>
                  <pic:spPr>
                    <a:xfrm>
                      <a:off x="0" y="0"/>
                      <a:ext cx="2520260" cy="2612898"/>
                    </a:xfrm>
                    <a:prstGeom prst="rect">
                      <a:avLst/>
                    </a:prstGeom>
                  </pic:spPr>
                </pic:pic>
              </a:graphicData>
            </a:graphic>
          </wp:inline>
        </w:drawing>
      </w:r>
    </w:p>
    <w:p>
      <w:pPr>
        <w:pStyle w:val="5"/>
        <w:spacing w:before="10"/>
        <w:rPr>
          <w:sz w:val="11"/>
        </w:rPr>
      </w:pPr>
    </w:p>
    <w:p>
      <w:pPr>
        <w:pStyle w:val="11"/>
        <w:numPr>
          <w:ilvl w:val="0"/>
          <w:numId w:val="20"/>
        </w:numPr>
        <w:tabs>
          <w:tab w:val="left" w:pos="480"/>
          <w:tab w:val="left" w:pos="481"/>
        </w:tabs>
        <w:spacing w:before="79"/>
        <w:rPr>
          <w:sz w:val="21"/>
        </w:rPr>
      </w:pPr>
      <w:r>
        <w:rPr>
          <w:spacing w:val="-3"/>
          <w:sz w:val="21"/>
        </w:rPr>
        <w:t>旧数据源：选择旧数据来源的步骤</w:t>
      </w:r>
    </w:p>
    <w:p>
      <w:pPr>
        <w:pStyle w:val="5"/>
        <w:spacing w:before="6"/>
        <w:rPr>
          <w:sz w:val="15"/>
        </w:rPr>
      </w:pPr>
    </w:p>
    <w:p>
      <w:pPr>
        <w:pStyle w:val="11"/>
        <w:numPr>
          <w:ilvl w:val="0"/>
          <w:numId w:val="20"/>
        </w:numPr>
        <w:tabs>
          <w:tab w:val="left" w:pos="480"/>
          <w:tab w:val="left" w:pos="481"/>
        </w:tabs>
        <w:rPr>
          <w:sz w:val="21"/>
        </w:rPr>
      </w:pPr>
      <w:r>
        <w:rPr>
          <w:spacing w:val="-3"/>
          <w:sz w:val="21"/>
        </w:rPr>
        <w:t>新数据源：选择新数据来源的步骤</w:t>
      </w:r>
    </w:p>
    <w:p>
      <w:pPr>
        <w:pStyle w:val="5"/>
        <w:spacing w:before="7"/>
        <w:rPr>
          <w:sz w:val="15"/>
        </w:rPr>
      </w:pPr>
    </w:p>
    <w:p>
      <w:pPr>
        <w:pStyle w:val="11"/>
        <w:numPr>
          <w:ilvl w:val="0"/>
          <w:numId w:val="20"/>
        </w:numPr>
        <w:tabs>
          <w:tab w:val="left" w:pos="480"/>
          <w:tab w:val="left" w:pos="481"/>
        </w:tabs>
        <w:rPr>
          <w:sz w:val="21"/>
        </w:rPr>
      </w:pPr>
      <w:r>
        <w:rPr>
          <w:spacing w:val="-6"/>
          <w:sz w:val="21"/>
        </w:rPr>
        <w:t>标志字段：设置标志字段的名称，标志字段用于保存比较的结果，比较结果有下列几种</w:t>
      </w:r>
    </w:p>
    <w:p>
      <w:pPr>
        <w:pStyle w:val="5"/>
        <w:spacing w:before="7"/>
        <w:rPr>
          <w:sz w:val="15"/>
        </w:rPr>
      </w:pPr>
    </w:p>
    <w:p>
      <w:pPr>
        <w:pStyle w:val="5"/>
        <w:ind w:left="540"/>
      </w:pPr>
      <w:r>
        <w:t>① “</w:t>
      </w:r>
      <w:r>
        <w:rPr>
          <w:rFonts w:ascii="Times New Roman" w:hAnsi="Times New Roman" w:eastAsia="Times New Roman"/>
        </w:rPr>
        <w:t>identical</w:t>
      </w:r>
      <w:r>
        <w:t>” – 旧数据和新数据一样</w:t>
      </w:r>
    </w:p>
    <w:p>
      <w:pPr>
        <w:pStyle w:val="5"/>
        <w:spacing w:before="7"/>
        <w:rPr>
          <w:sz w:val="15"/>
        </w:rPr>
      </w:pPr>
    </w:p>
    <w:p>
      <w:pPr>
        <w:pStyle w:val="5"/>
        <w:ind w:left="540"/>
        <w:rPr>
          <w:rFonts w:ascii="Times New Roman" w:hAnsi="Times New Roman" w:eastAsia="Times New Roman"/>
        </w:rPr>
      </w:pPr>
      <w:r>
        <w:t>② “</w:t>
      </w:r>
      <w:r>
        <w:rPr>
          <w:rFonts w:ascii="Times New Roman" w:hAnsi="Times New Roman" w:eastAsia="Times New Roman"/>
        </w:rPr>
        <w:t>changed</w:t>
      </w:r>
      <w:r>
        <w:t>” – 数据发生了变化</w:t>
      </w:r>
      <w:r>
        <w:rPr>
          <w:rFonts w:ascii="Times New Roman" w:hAnsi="Times New Roman" w:eastAsia="Times New Roman"/>
        </w:rPr>
        <w:t>;</w:t>
      </w:r>
    </w:p>
    <w:p>
      <w:pPr>
        <w:pStyle w:val="5"/>
        <w:spacing w:before="3"/>
        <w:rPr>
          <w:rFonts w:ascii="Times New Roman"/>
          <w:sz w:val="17"/>
        </w:rPr>
      </w:pPr>
    </w:p>
    <w:p>
      <w:pPr>
        <w:pStyle w:val="5"/>
        <w:spacing w:before="1"/>
        <w:ind w:left="540"/>
      </w:pPr>
      <w:r>
        <w:t>③ “</w:t>
      </w:r>
      <w:r>
        <w:rPr>
          <w:rFonts w:ascii="Times New Roman" w:hAnsi="Times New Roman" w:eastAsia="Times New Roman"/>
        </w:rPr>
        <w:t>new</w:t>
      </w:r>
      <w:r>
        <w:t>” – 新数据中有而旧数据中没有的记录</w:t>
      </w:r>
    </w:p>
    <w:p>
      <w:pPr>
        <w:pStyle w:val="5"/>
        <w:spacing w:before="6"/>
        <w:rPr>
          <w:sz w:val="15"/>
        </w:rPr>
      </w:pPr>
    </w:p>
    <w:p>
      <w:pPr>
        <w:pStyle w:val="5"/>
        <w:ind w:left="540"/>
      </w:pPr>
      <w:r>
        <w:t>④ “</w:t>
      </w:r>
      <w:r>
        <w:rPr>
          <w:rFonts w:ascii="Times New Roman" w:hAnsi="Times New Roman" w:eastAsia="Times New Roman"/>
        </w:rPr>
        <w:t>deleted</w:t>
      </w:r>
      <w:r>
        <w:t>” –旧数据中有而新数据中没有的记录</w:t>
      </w:r>
    </w:p>
    <w:p>
      <w:pPr>
        <w:pStyle w:val="5"/>
        <w:spacing w:before="7"/>
        <w:rPr>
          <w:sz w:val="15"/>
        </w:rPr>
      </w:pPr>
    </w:p>
    <w:p>
      <w:pPr>
        <w:pStyle w:val="11"/>
        <w:numPr>
          <w:ilvl w:val="0"/>
          <w:numId w:val="20"/>
        </w:numPr>
        <w:tabs>
          <w:tab w:val="left" w:pos="480"/>
          <w:tab w:val="left" w:pos="481"/>
        </w:tabs>
        <w:rPr>
          <w:sz w:val="21"/>
        </w:rPr>
      </w:pPr>
      <w:r>
        <w:rPr>
          <w:spacing w:val="-3"/>
          <w:sz w:val="21"/>
        </w:rPr>
        <w:t>关键字段：用于定位判断两个数据源中的同一条记录的字段。</w:t>
      </w:r>
    </w:p>
    <w:p>
      <w:pPr>
        <w:pStyle w:val="5"/>
        <w:spacing w:before="7"/>
        <w:rPr>
          <w:sz w:val="15"/>
        </w:rPr>
      </w:pPr>
    </w:p>
    <w:p>
      <w:pPr>
        <w:pStyle w:val="11"/>
        <w:numPr>
          <w:ilvl w:val="0"/>
          <w:numId w:val="20"/>
        </w:numPr>
        <w:tabs>
          <w:tab w:val="left" w:pos="480"/>
          <w:tab w:val="left" w:pos="481"/>
        </w:tabs>
        <w:rPr>
          <w:sz w:val="21"/>
        </w:rPr>
      </w:pPr>
      <w:r>
        <w:rPr>
          <w:spacing w:val="-3"/>
          <w:sz w:val="21"/>
        </w:rPr>
        <w:t>比较字段：对于两个数据源中的同一条记录，指定需要比较的字段</w:t>
      </w:r>
    </w:p>
    <w:p>
      <w:pPr>
        <w:pStyle w:val="5"/>
        <w:spacing w:before="6"/>
        <w:rPr>
          <w:sz w:val="15"/>
        </w:rPr>
      </w:pPr>
    </w:p>
    <w:p>
      <w:pPr>
        <w:pStyle w:val="5"/>
        <w:spacing w:before="1" w:line="417" w:lineRule="auto"/>
        <w:ind w:left="120" w:right="740" w:firstLine="359"/>
      </w:pPr>
      <w:r>
        <w:rPr>
          <w:lang w:val="en-US" w:bidi="ar-SA"/>
        </w:rPr>
        <w:drawing>
          <wp:anchor distT="0" distB="0" distL="0" distR="0" simplePos="0" relativeHeight="251741184" behindDoc="0" locked="0" layoutInCell="1" allowOverlap="1">
            <wp:simplePos x="0" y="0"/>
            <wp:positionH relativeFrom="page">
              <wp:posOffset>1328420</wp:posOffset>
            </wp:positionH>
            <wp:positionV relativeFrom="paragraph">
              <wp:posOffset>605155</wp:posOffset>
            </wp:positionV>
            <wp:extent cx="1943735" cy="893445"/>
            <wp:effectExtent l="0" t="0" r="0" b="0"/>
            <wp:wrapTopAndBottom/>
            <wp:docPr id="245" name="image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136.png"/>
                    <pic:cNvPicPr>
                      <a:picLocks noChangeAspect="1"/>
                    </pic:cNvPicPr>
                  </pic:nvPicPr>
                  <pic:blipFill>
                    <a:blip r:embed="rId138" cstate="print"/>
                    <a:stretch>
                      <a:fillRect/>
                    </a:stretch>
                  </pic:blipFill>
                  <pic:spPr>
                    <a:xfrm>
                      <a:off x="0" y="0"/>
                      <a:ext cx="1943528" cy="893540"/>
                    </a:xfrm>
                    <a:prstGeom prst="rect">
                      <a:avLst/>
                    </a:prstGeom>
                  </pic:spPr>
                </pic:pic>
              </a:graphicData>
            </a:graphic>
          </wp:anchor>
        </w:drawing>
      </w:r>
      <w:r>
        <w:t>本章节任务：利用合并记录控件比较合并记录</w:t>
      </w:r>
      <w:r>
        <w:rPr>
          <w:rFonts w:ascii="Times New Roman" w:eastAsia="Times New Roman"/>
        </w:rPr>
        <w:t>-</w:t>
      </w:r>
      <w:r>
        <w:t xml:space="preserve">新旧 </w:t>
      </w:r>
      <w:r>
        <w:rPr>
          <w:rFonts w:ascii="Times New Roman" w:eastAsia="Times New Roman"/>
        </w:rPr>
        <w:t xml:space="preserve">excel </w:t>
      </w:r>
      <w:r>
        <w:t>的数据，并预览数据，查看标志字段的内容</w:t>
      </w:r>
    </w:p>
    <w:p>
      <w:pPr>
        <w:pStyle w:val="5"/>
        <w:rPr>
          <w:sz w:val="17"/>
        </w:rPr>
      </w:pPr>
    </w:p>
    <w:p>
      <w:pPr>
        <w:rPr>
          <w:sz w:val="17"/>
        </w:rPr>
        <w:sectPr>
          <w:pgSz w:w="11910" w:h="16840"/>
          <w:pgMar w:top="1640" w:right="980" w:bottom="1460" w:left="1680" w:header="852" w:footer="1215" w:gutter="0"/>
          <w:cols w:space="720" w:num="1"/>
        </w:sectPr>
      </w:pPr>
      <w:r>
        <w:drawing>
          <wp:inline distT="0" distB="0" distL="114300" distR="114300">
            <wp:extent cx="3718560" cy="1181100"/>
            <wp:effectExtent l="0" t="0" r="0" b="7620"/>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39"/>
                    <a:stretch>
                      <a:fillRect/>
                    </a:stretch>
                  </pic:blipFill>
                  <pic:spPr>
                    <a:xfrm>
                      <a:off x="0" y="0"/>
                      <a:ext cx="3718560" cy="1181100"/>
                    </a:xfrm>
                    <a:prstGeom prst="rect">
                      <a:avLst/>
                    </a:prstGeom>
                    <a:noFill/>
                    <a:ln>
                      <a:noFill/>
                    </a:ln>
                  </pic:spPr>
                </pic:pic>
              </a:graphicData>
            </a:graphic>
          </wp:inline>
        </w:drawing>
      </w:r>
    </w:p>
    <w:p>
      <w:pPr>
        <w:pStyle w:val="4"/>
        <w:numPr>
          <w:ilvl w:val="2"/>
          <w:numId w:val="19"/>
        </w:numPr>
      </w:pPr>
      <w:r>
        <w:t>记录集连接</w:t>
      </w:r>
    </w:p>
    <w:p>
      <w:pPr>
        <w:pStyle w:val="5"/>
        <w:spacing w:before="232" w:line="417" w:lineRule="auto"/>
        <w:ind w:left="120" w:right="811" w:firstLine="419"/>
        <w:jc w:val="both"/>
        <w:rPr>
          <w:u w:val="single" w:color="FF0000"/>
        </w:rPr>
      </w:pPr>
      <w:r>
        <w:rPr>
          <w:lang w:val="en-US" w:bidi="ar-SA"/>
        </w:rPr>
        <w:drawing>
          <wp:anchor distT="0" distB="0" distL="0" distR="0" simplePos="0" relativeHeight="251802624" behindDoc="1" locked="0" layoutInCell="1" allowOverlap="1">
            <wp:simplePos x="0" y="0"/>
            <wp:positionH relativeFrom="page">
              <wp:posOffset>1143000</wp:posOffset>
            </wp:positionH>
            <wp:positionV relativeFrom="paragraph">
              <wp:posOffset>1310005</wp:posOffset>
            </wp:positionV>
            <wp:extent cx="2596515" cy="2498725"/>
            <wp:effectExtent l="0" t="0" r="0" b="0"/>
            <wp:wrapNone/>
            <wp:docPr id="249"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138.png"/>
                    <pic:cNvPicPr>
                      <a:picLocks noChangeAspect="1"/>
                    </pic:cNvPicPr>
                  </pic:nvPicPr>
                  <pic:blipFill>
                    <a:blip r:embed="rId140" cstate="print"/>
                    <a:stretch>
                      <a:fillRect/>
                    </a:stretch>
                  </pic:blipFill>
                  <pic:spPr>
                    <a:xfrm>
                      <a:off x="0" y="0"/>
                      <a:ext cx="2596261" cy="2498725"/>
                    </a:xfrm>
                    <a:prstGeom prst="rect">
                      <a:avLst/>
                    </a:prstGeom>
                  </pic:spPr>
                </pic:pic>
              </a:graphicData>
            </a:graphic>
          </wp:anchor>
        </w:drawing>
      </w:r>
      <w:r>
        <w:rPr>
          <w:spacing w:val="-3"/>
        </w:rPr>
        <w:t>记录集连接可以对两个步骤中的数据流进行</w:t>
      </w:r>
      <w:r>
        <w:rPr>
          <w:b/>
          <w:spacing w:val="-10"/>
        </w:rPr>
        <w:t>左连接，右连接，内连接，外连接</w:t>
      </w:r>
      <w:r>
        <w:rPr>
          <w:spacing w:val="-8"/>
        </w:rPr>
        <w:t>。此控件</w:t>
      </w:r>
      <w:r>
        <w:rPr>
          <w:spacing w:val="-17"/>
        </w:rPr>
        <w:t xml:space="preserve">功能比较强大，企业做 </w:t>
      </w:r>
      <w:r>
        <w:rPr>
          <w:rFonts w:ascii="Times New Roman" w:eastAsia="Times New Roman"/>
        </w:rPr>
        <w:t>ETL</w:t>
      </w:r>
      <w:r>
        <w:rPr>
          <w:rFonts w:ascii="Times New Roman" w:eastAsia="Times New Roman"/>
          <w:spacing w:val="18"/>
        </w:rPr>
        <w:t xml:space="preserve"> </w:t>
      </w:r>
      <w:r>
        <w:rPr>
          <w:spacing w:val="-11"/>
        </w:rPr>
        <w:t>开发会经常用到此控件，</w:t>
      </w:r>
      <w:r>
        <w:rPr>
          <w:spacing w:val="-11"/>
          <w:u w:val="single" w:color="FF0000"/>
        </w:rPr>
        <w:t xml:space="preserve">但是需要注意在进行记录集连接之前， </w:t>
      </w:r>
      <w:r>
        <w:rPr>
          <w:spacing w:val="-6"/>
          <w:u w:val="single" w:color="FF0000"/>
        </w:rPr>
        <w:t>需要对记录集的数据进行</w:t>
      </w:r>
      <w:r>
        <w:rPr>
          <w:b/>
          <w:u w:val="single" w:color="FF0000"/>
        </w:rPr>
        <w:t>排序</w:t>
      </w:r>
      <w:r>
        <w:rPr>
          <w:spacing w:val="-9"/>
          <w:u w:val="single" w:color="FF0000"/>
        </w:rPr>
        <w:t>，并且排序的字段还一定要选两个</w:t>
      </w:r>
      <w:r>
        <w:rPr>
          <w:b/>
          <w:spacing w:val="-1"/>
          <w:u w:val="single" w:color="FF0000"/>
        </w:rPr>
        <w:t>表关联的字段</w:t>
      </w:r>
      <w:r>
        <w:rPr>
          <w:spacing w:val="-10"/>
          <w:u w:val="single" w:color="FF0000"/>
        </w:rPr>
        <w:t>，否则数据错</w:t>
      </w:r>
      <w:r>
        <w:rPr>
          <w:spacing w:val="-16"/>
          <w:u w:val="single" w:color="FF0000"/>
        </w:rPr>
        <w:t xml:space="preserve">乱，出现 </w:t>
      </w:r>
      <w:r>
        <w:rPr>
          <w:rFonts w:ascii="Times New Roman" w:eastAsia="Times New Roman"/>
          <w:u w:val="single" w:color="FF0000"/>
        </w:rPr>
        <w:t>null</w:t>
      </w:r>
      <w:r>
        <w:rPr>
          <w:rFonts w:ascii="Times New Roman" w:eastAsia="Times New Roman"/>
          <w:spacing w:val="-1"/>
          <w:u w:val="single" w:color="FF0000"/>
        </w:rPr>
        <w:t xml:space="preserve"> </w:t>
      </w:r>
      <w:r>
        <w:rPr>
          <w:u w:val="single" w:color="FF0000"/>
        </w:rPr>
        <w:t>值。</w:t>
      </w: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spacing w:before="8"/>
        <w:rPr>
          <w:sz w:val="30"/>
        </w:rPr>
      </w:pPr>
    </w:p>
    <w:p>
      <w:pPr>
        <w:pStyle w:val="11"/>
        <w:numPr>
          <w:ilvl w:val="0"/>
          <w:numId w:val="21"/>
        </w:numPr>
        <w:tabs>
          <w:tab w:val="left" w:pos="480"/>
          <w:tab w:val="left" w:pos="481"/>
        </w:tabs>
        <w:rPr>
          <w:sz w:val="21"/>
        </w:rPr>
      </w:pPr>
      <w:r>
        <w:rPr>
          <w:spacing w:val="-3"/>
          <w:sz w:val="21"/>
        </w:rPr>
        <w:t>选择需要连接的两个数据流的步骤</w:t>
      </w:r>
    </w:p>
    <w:p>
      <w:pPr>
        <w:pStyle w:val="5"/>
        <w:spacing w:before="6"/>
        <w:rPr>
          <w:sz w:val="15"/>
        </w:rPr>
      </w:pPr>
    </w:p>
    <w:p>
      <w:pPr>
        <w:pStyle w:val="11"/>
        <w:numPr>
          <w:ilvl w:val="0"/>
          <w:numId w:val="21"/>
        </w:numPr>
        <w:tabs>
          <w:tab w:val="left" w:pos="480"/>
          <w:tab w:val="left" w:pos="481"/>
        </w:tabs>
        <w:spacing w:before="1"/>
        <w:rPr>
          <w:rFonts w:ascii="Times New Roman" w:eastAsia="Times New Roman"/>
          <w:sz w:val="21"/>
        </w:rPr>
      </w:pPr>
      <w:r>
        <w:rPr>
          <w:spacing w:val="-3"/>
          <w:sz w:val="21"/>
        </w:rPr>
        <w:t>选择连接类型，一共有四个：</w:t>
      </w:r>
      <w:r>
        <w:rPr>
          <w:rFonts w:ascii="Times New Roman" w:eastAsia="Times New Roman"/>
          <w:sz w:val="21"/>
        </w:rPr>
        <w:t>INNER</w:t>
      </w:r>
      <w:r>
        <w:rPr>
          <w:sz w:val="21"/>
        </w:rPr>
        <w:t>，</w:t>
      </w:r>
      <w:r>
        <w:rPr>
          <w:rFonts w:ascii="Times New Roman" w:eastAsia="Times New Roman"/>
          <w:sz w:val="21"/>
        </w:rPr>
        <w:t>LEFT</w:t>
      </w:r>
      <w:r>
        <w:rPr>
          <w:rFonts w:ascii="Times New Roman" w:eastAsia="Times New Roman"/>
          <w:spacing w:val="-7"/>
          <w:sz w:val="21"/>
        </w:rPr>
        <w:t xml:space="preserve"> </w:t>
      </w:r>
      <w:r>
        <w:rPr>
          <w:rFonts w:ascii="Times New Roman" w:eastAsia="Times New Roman"/>
          <w:sz w:val="21"/>
        </w:rPr>
        <w:t>OUTER</w:t>
      </w:r>
      <w:r>
        <w:rPr>
          <w:sz w:val="21"/>
        </w:rPr>
        <w:t>，</w:t>
      </w:r>
      <w:r>
        <w:rPr>
          <w:rFonts w:ascii="Times New Roman" w:eastAsia="Times New Roman"/>
          <w:sz w:val="21"/>
        </w:rPr>
        <w:t>RIGHT</w:t>
      </w:r>
      <w:r>
        <w:rPr>
          <w:rFonts w:ascii="Times New Roman" w:eastAsia="Times New Roman"/>
          <w:spacing w:val="-7"/>
          <w:sz w:val="21"/>
        </w:rPr>
        <w:t xml:space="preserve"> </w:t>
      </w:r>
      <w:r>
        <w:rPr>
          <w:rFonts w:ascii="Times New Roman" w:eastAsia="Times New Roman"/>
          <w:sz w:val="21"/>
        </w:rPr>
        <w:t>OUTER</w:t>
      </w:r>
      <w:r>
        <w:rPr>
          <w:sz w:val="21"/>
        </w:rPr>
        <w:t>，</w:t>
      </w:r>
      <w:r>
        <w:rPr>
          <w:rFonts w:ascii="Times New Roman" w:eastAsia="Times New Roman"/>
          <w:sz w:val="21"/>
        </w:rPr>
        <w:t>FULL</w:t>
      </w:r>
      <w:r>
        <w:rPr>
          <w:rFonts w:ascii="Times New Roman" w:eastAsia="Times New Roman"/>
          <w:spacing w:val="-9"/>
          <w:sz w:val="21"/>
        </w:rPr>
        <w:t xml:space="preserve"> </w:t>
      </w:r>
      <w:r>
        <w:rPr>
          <w:rFonts w:ascii="Times New Roman" w:eastAsia="Times New Roman"/>
          <w:sz w:val="21"/>
        </w:rPr>
        <w:t>OUTER</w:t>
      </w:r>
    </w:p>
    <w:p>
      <w:pPr>
        <w:pStyle w:val="5"/>
        <w:spacing w:before="3"/>
        <w:rPr>
          <w:rFonts w:ascii="Times New Roman"/>
          <w:sz w:val="17"/>
        </w:rPr>
      </w:pPr>
    </w:p>
    <w:p>
      <w:pPr>
        <w:pStyle w:val="11"/>
        <w:numPr>
          <w:ilvl w:val="0"/>
          <w:numId w:val="21"/>
        </w:numPr>
        <w:tabs>
          <w:tab w:val="left" w:pos="480"/>
          <w:tab w:val="left" w:pos="481"/>
        </w:tabs>
        <w:rPr>
          <w:sz w:val="21"/>
        </w:rPr>
      </w:pPr>
      <w:r>
        <w:rPr>
          <w:spacing w:val="-3"/>
          <w:sz w:val="21"/>
        </w:rPr>
        <w:t>从两个数据流步骤里面选出连接字段</w:t>
      </w:r>
    </w:p>
    <w:p>
      <w:pPr>
        <w:pStyle w:val="5"/>
        <w:spacing w:before="7"/>
        <w:rPr>
          <w:sz w:val="15"/>
        </w:rPr>
      </w:pPr>
    </w:p>
    <w:p>
      <w:pPr>
        <w:pStyle w:val="5"/>
        <w:spacing w:line="417" w:lineRule="auto"/>
        <w:ind w:left="120" w:right="813" w:firstLine="359"/>
        <w:jc w:val="both"/>
      </w:pPr>
      <w:r>
        <w:rPr>
          <w:spacing w:val="-5"/>
        </w:rPr>
        <w:t xml:space="preserve">本章节任务：使用记录集连接控件对数据库表 </w:t>
      </w:r>
      <w:r>
        <w:rPr>
          <w:rFonts w:ascii="Times New Roman" w:eastAsia="Times New Roman"/>
        </w:rPr>
        <w:t xml:space="preserve">satff </w:t>
      </w:r>
      <w:r>
        <w:rPr>
          <w:spacing w:val="-20"/>
        </w:rPr>
        <w:t xml:space="preserve">和 </w:t>
      </w:r>
      <w:r>
        <w:rPr>
          <w:rFonts w:ascii="Times New Roman" w:eastAsia="Times New Roman"/>
        </w:rPr>
        <w:t xml:space="preserve">department </w:t>
      </w:r>
      <w:r>
        <w:rPr>
          <w:spacing w:val="-10"/>
        </w:rPr>
        <w:t xml:space="preserve">按照部门 </w:t>
      </w:r>
      <w:r>
        <w:rPr>
          <w:rFonts w:ascii="Times New Roman" w:eastAsia="Times New Roman"/>
        </w:rPr>
        <w:t xml:space="preserve">id </w:t>
      </w:r>
      <w:r>
        <w:rPr>
          <w:spacing w:val="-1"/>
        </w:rPr>
        <w:t>分别进行</w:t>
      </w:r>
      <w:r>
        <w:rPr>
          <w:spacing w:val="-3"/>
        </w:rPr>
        <w:t>内连接，左连接，右连接，外连接，查看数据的不同</w:t>
      </w:r>
    </w:p>
    <w:p>
      <w:pPr>
        <w:pStyle w:val="5"/>
        <w:spacing w:line="269" w:lineRule="exact"/>
        <w:ind w:left="120"/>
      </w:pPr>
      <w:r>
        <w:t xml:space="preserve">注意：两个表进行排序记录的时候，排序的字段一定要选择部门 </w:t>
      </w:r>
      <w:r>
        <w:rPr>
          <w:rFonts w:ascii="Times New Roman" w:eastAsia="Times New Roman"/>
        </w:rPr>
        <w:t>id</w:t>
      </w:r>
      <w:r>
        <w:t>，否则数据会不正确</w:t>
      </w:r>
    </w:p>
    <w:p>
      <w:pPr>
        <w:pStyle w:val="5"/>
        <w:spacing w:before="11"/>
        <w:rPr>
          <w:sz w:val="22"/>
        </w:rPr>
      </w:pPr>
      <w:r>
        <w:rPr>
          <w:lang w:val="en-US" w:bidi="ar-SA"/>
        </w:rPr>
        <w:drawing>
          <wp:anchor distT="0" distB="0" distL="0" distR="0" simplePos="0" relativeHeight="251742208" behindDoc="0" locked="0" layoutInCell="1" allowOverlap="1">
            <wp:simplePos x="0" y="0"/>
            <wp:positionH relativeFrom="page">
              <wp:posOffset>1292225</wp:posOffset>
            </wp:positionH>
            <wp:positionV relativeFrom="paragraph">
              <wp:posOffset>210820</wp:posOffset>
            </wp:positionV>
            <wp:extent cx="2513330" cy="1042670"/>
            <wp:effectExtent l="0" t="0" r="0" b="0"/>
            <wp:wrapTopAndBottom/>
            <wp:docPr id="251" name="image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139.png"/>
                    <pic:cNvPicPr>
                      <a:picLocks noChangeAspect="1"/>
                    </pic:cNvPicPr>
                  </pic:nvPicPr>
                  <pic:blipFill>
                    <a:blip r:embed="rId141" cstate="print"/>
                    <a:stretch>
                      <a:fillRect/>
                    </a:stretch>
                  </pic:blipFill>
                  <pic:spPr>
                    <a:xfrm>
                      <a:off x="0" y="0"/>
                      <a:ext cx="2513028" cy="1042797"/>
                    </a:xfrm>
                    <a:prstGeom prst="rect">
                      <a:avLst/>
                    </a:prstGeom>
                  </pic:spPr>
                </pic:pic>
              </a:graphicData>
            </a:graphic>
          </wp:anchor>
        </w:drawing>
      </w:r>
    </w:p>
    <w:p>
      <w:pPr>
        <w:pStyle w:val="5"/>
        <w:spacing w:before="3"/>
        <w:rPr>
          <w:sz w:val="32"/>
        </w:rPr>
      </w:pPr>
    </w:p>
    <w:p>
      <w:pPr>
        <w:pStyle w:val="3"/>
        <w:numPr>
          <w:ilvl w:val="1"/>
          <w:numId w:val="19"/>
        </w:numPr>
        <w:tabs>
          <w:tab w:val="left" w:pos="840"/>
          <w:tab w:val="left" w:pos="841"/>
        </w:tabs>
        <w:ind w:left="840" w:hanging="720"/>
        <w:rPr>
          <w:rFonts w:ascii="黑体" w:eastAsia="黑体"/>
        </w:rPr>
      </w:pPr>
      <w:r>
        <w:rPr>
          <w:rFonts w:ascii="Arial" w:eastAsia="Arial"/>
        </w:rPr>
        <w:t>Kettle</w:t>
      </w:r>
      <w:r>
        <w:rPr>
          <w:rFonts w:ascii="Arial" w:eastAsia="Arial"/>
          <w:spacing w:val="-9"/>
        </w:rPr>
        <w:t xml:space="preserve"> </w:t>
      </w:r>
      <w:r>
        <w:rPr>
          <w:rFonts w:hint="eastAsia" w:ascii="黑体" w:eastAsia="黑体"/>
        </w:rPr>
        <w:t>统计控件</w:t>
      </w:r>
    </w:p>
    <w:p>
      <w:pPr>
        <w:pStyle w:val="5"/>
        <w:spacing w:before="155"/>
        <w:ind w:left="540"/>
      </w:pPr>
      <w:r>
        <w:t>统计是转换里面的第十三个分类，统计控件可以提供数据的采样和统计功能。</w:t>
      </w:r>
    </w:p>
    <w:p>
      <w:pPr>
        <w:pStyle w:val="4"/>
        <w:numPr>
          <w:ilvl w:val="2"/>
          <w:numId w:val="19"/>
        </w:numPr>
      </w:pPr>
      <w:r>
        <w:t>分组</w:t>
      </w:r>
    </w:p>
    <w:p>
      <w:pPr>
        <w:pStyle w:val="5"/>
        <w:spacing w:before="233"/>
        <w:ind w:left="540"/>
      </w:pPr>
      <w:r>
        <w:t xml:space="preserve">分组控件的功能类似于 </w:t>
      </w:r>
      <w:r>
        <w:rPr>
          <w:rFonts w:ascii="Times New Roman" w:eastAsia="Times New Roman"/>
        </w:rPr>
        <w:t>GROUP BY</w:t>
      </w:r>
      <w:r>
        <w:t>，可以按照指定的一个或者几个字段进行分组，然</w:t>
      </w:r>
    </w:p>
    <w:p>
      <w:pPr>
        <w:pStyle w:val="5"/>
        <w:spacing w:before="49"/>
        <w:ind w:left="120"/>
      </w:pPr>
      <w:r>
        <w:rPr>
          <w:lang w:val="en-US" w:bidi="ar-SA"/>
        </w:rPr>
        <w:drawing>
          <wp:anchor distT="0" distB="0" distL="0" distR="0" simplePos="0" relativeHeight="251743232" behindDoc="0" locked="0" layoutInCell="1" allowOverlap="1">
            <wp:simplePos x="0" y="0"/>
            <wp:positionH relativeFrom="page">
              <wp:posOffset>1143000</wp:posOffset>
            </wp:positionH>
            <wp:positionV relativeFrom="paragraph">
              <wp:posOffset>282575</wp:posOffset>
            </wp:positionV>
            <wp:extent cx="2338705" cy="2912110"/>
            <wp:effectExtent l="0" t="0" r="0" b="0"/>
            <wp:wrapTopAndBottom/>
            <wp:docPr id="253" name="image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40.png"/>
                    <pic:cNvPicPr>
                      <a:picLocks noChangeAspect="1"/>
                    </pic:cNvPicPr>
                  </pic:nvPicPr>
                  <pic:blipFill>
                    <a:blip r:embed="rId142" cstate="print"/>
                    <a:stretch>
                      <a:fillRect/>
                    </a:stretch>
                  </pic:blipFill>
                  <pic:spPr>
                    <a:xfrm>
                      <a:off x="0" y="0"/>
                      <a:ext cx="2338737" cy="2912078"/>
                    </a:xfrm>
                    <a:prstGeom prst="rect">
                      <a:avLst/>
                    </a:prstGeom>
                  </pic:spPr>
                </pic:pic>
              </a:graphicData>
            </a:graphic>
          </wp:anchor>
        </w:drawing>
      </w:r>
      <w:r>
        <w:t>后其余字段可以按照聚合函数进行合并计算。注意，在进行分组之前，数据最好先进行排序。</w:t>
      </w:r>
    </w:p>
    <w:p>
      <w:pPr>
        <w:pStyle w:val="11"/>
        <w:numPr>
          <w:ilvl w:val="0"/>
          <w:numId w:val="22"/>
        </w:numPr>
        <w:tabs>
          <w:tab w:val="left" w:pos="480"/>
          <w:tab w:val="left" w:pos="481"/>
        </w:tabs>
        <w:spacing w:before="137"/>
        <w:rPr>
          <w:sz w:val="21"/>
        </w:rPr>
      </w:pPr>
      <w:r>
        <w:rPr>
          <w:spacing w:val="-2"/>
          <w:sz w:val="21"/>
        </w:rPr>
        <w:t>选择分组字段</w:t>
      </w:r>
    </w:p>
    <w:p>
      <w:pPr>
        <w:pStyle w:val="5"/>
        <w:spacing w:before="7"/>
        <w:rPr>
          <w:sz w:val="15"/>
        </w:rPr>
      </w:pPr>
    </w:p>
    <w:p>
      <w:pPr>
        <w:pStyle w:val="11"/>
        <w:numPr>
          <w:ilvl w:val="0"/>
          <w:numId w:val="22"/>
        </w:numPr>
        <w:tabs>
          <w:tab w:val="left" w:pos="480"/>
          <w:tab w:val="left" w:pos="481"/>
        </w:tabs>
        <w:rPr>
          <w:sz w:val="21"/>
        </w:rPr>
      </w:pPr>
      <w:r>
        <w:rPr>
          <w:spacing w:val="-3"/>
          <w:sz w:val="21"/>
        </w:rPr>
        <w:t>给其余字段选择合适的聚合函数进行计算</w:t>
      </w:r>
    </w:p>
    <w:p>
      <w:pPr>
        <w:pStyle w:val="5"/>
        <w:spacing w:before="6"/>
        <w:rPr>
          <w:sz w:val="15"/>
        </w:rPr>
      </w:pPr>
    </w:p>
    <w:p>
      <w:pPr>
        <w:pStyle w:val="5"/>
        <w:spacing w:line="417" w:lineRule="auto"/>
        <w:ind w:left="120" w:right="811" w:firstLine="359"/>
      </w:pPr>
      <w:r>
        <w:rPr>
          <w:spacing w:val="-12"/>
        </w:rPr>
        <w:t xml:space="preserve">本章节任务：给表 </w:t>
      </w:r>
      <w:r>
        <w:rPr>
          <w:rFonts w:ascii="Times New Roman" w:eastAsia="Times New Roman"/>
        </w:rPr>
        <w:t xml:space="preserve">staff </w:t>
      </w:r>
      <w:r>
        <w:rPr>
          <w:spacing w:val="-7"/>
        </w:rPr>
        <w:t>的数据按照部门进行分组，求出各部门人数以及各部门员工的平</w:t>
      </w:r>
      <w:r>
        <w:rPr>
          <w:spacing w:val="-5"/>
        </w:rPr>
        <w:t>均年龄。</w:t>
      </w:r>
    </w:p>
    <w:p>
      <w:pPr>
        <w:pStyle w:val="5"/>
        <w:spacing w:before="2"/>
        <w:rPr>
          <w:sz w:val="15"/>
        </w:rPr>
      </w:pPr>
      <w:r>
        <w:rPr>
          <w:lang w:val="en-US" w:bidi="ar-SA"/>
        </w:rPr>
        <w:drawing>
          <wp:anchor distT="0" distB="0" distL="0" distR="0" simplePos="0" relativeHeight="251744256" behindDoc="0" locked="0" layoutInCell="1" allowOverlap="1">
            <wp:simplePos x="0" y="0"/>
            <wp:positionH relativeFrom="page">
              <wp:posOffset>1307465</wp:posOffset>
            </wp:positionH>
            <wp:positionV relativeFrom="paragraph">
              <wp:posOffset>147955</wp:posOffset>
            </wp:positionV>
            <wp:extent cx="1808480" cy="368300"/>
            <wp:effectExtent l="0" t="0" r="0" b="0"/>
            <wp:wrapTopAndBottom/>
            <wp:docPr id="255" name="image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41.png"/>
                    <pic:cNvPicPr>
                      <a:picLocks noChangeAspect="1"/>
                    </pic:cNvPicPr>
                  </pic:nvPicPr>
                  <pic:blipFill>
                    <a:blip r:embed="rId143" cstate="print"/>
                    <a:stretch>
                      <a:fillRect/>
                    </a:stretch>
                  </pic:blipFill>
                  <pic:spPr>
                    <a:xfrm>
                      <a:off x="0" y="0"/>
                      <a:ext cx="1808186" cy="368046"/>
                    </a:xfrm>
                    <a:prstGeom prst="rect">
                      <a:avLst/>
                    </a:prstGeom>
                  </pic:spPr>
                </pic:pic>
              </a:graphicData>
            </a:graphic>
          </wp:anchor>
        </w:drawing>
      </w:r>
    </w:p>
    <w:p>
      <w:pPr>
        <w:pStyle w:val="5"/>
        <w:rPr>
          <w:sz w:val="20"/>
        </w:rPr>
      </w:pPr>
    </w:p>
    <w:p>
      <w:pPr>
        <w:pStyle w:val="5"/>
        <w:spacing w:before="4"/>
        <w:rPr>
          <w:sz w:val="14"/>
        </w:rPr>
      </w:pPr>
    </w:p>
    <w:p>
      <w:pPr>
        <w:pStyle w:val="3"/>
        <w:numPr>
          <w:ilvl w:val="1"/>
          <w:numId w:val="23"/>
        </w:numPr>
        <w:rPr>
          <w:rFonts w:ascii="黑体" w:eastAsia="黑体"/>
        </w:rPr>
      </w:pPr>
      <w:r>
        <w:rPr>
          <w:rFonts w:ascii="Arial" w:eastAsia="Arial"/>
        </w:rPr>
        <w:t>Kettle</w:t>
      </w:r>
      <w:r>
        <w:rPr>
          <w:rFonts w:ascii="Arial" w:eastAsia="Arial"/>
          <w:spacing w:val="-10"/>
        </w:rPr>
        <w:t xml:space="preserve"> </w:t>
      </w:r>
      <w:r>
        <w:rPr>
          <w:rFonts w:hint="eastAsia" w:ascii="黑体" w:eastAsia="黑体"/>
        </w:rPr>
        <w:t>映射控件</w:t>
      </w:r>
    </w:p>
    <w:p>
      <w:pPr>
        <w:pStyle w:val="5"/>
        <w:spacing w:before="232"/>
        <w:ind w:left="540"/>
        <w:rPr>
          <w:sz w:val="18"/>
        </w:rPr>
      </w:pPr>
      <w:r>
        <w:t>映射是转换里面的第十八个分类，映射可以用来定义子转换，方便代码封装和重用。</w:t>
      </w:r>
    </w:p>
    <w:p>
      <w:pPr>
        <w:pStyle w:val="4"/>
        <w:numPr>
          <w:ilvl w:val="2"/>
          <w:numId w:val="23"/>
        </w:numPr>
      </w:pPr>
      <w:r>
        <w:t>映射</w:t>
      </w:r>
    </w:p>
    <w:p>
      <w:pPr>
        <w:spacing w:before="155"/>
        <w:ind w:left="540"/>
        <w:rPr>
          <w:sz w:val="21"/>
        </w:rPr>
      </w:pPr>
      <w:r>
        <w:rPr>
          <w:sz w:val="21"/>
        </w:rPr>
        <w:t>映射（子转换）是用来配置子转换，</w:t>
      </w:r>
      <w:r>
        <w:rPr>
          <w:b/>
          <w:sz w:val="21"/>
        </w:rPr>
        <w:t>对子转换进行调用</w:t>
      </w:r>
      <w:r>
        <w:rPr>
          <w:sz w:val="21"/>
        </w:rPr>
        <w:t>的一个步骤。</w:t>
      </w:r>
    </w:p>
    <w:p>
      <w:pPr>
        <w:pStyle w:val="5"/>
        <w:spacing w:before="12"/>
        <w:rPr>
          <w:sz w:val="8"/>
        </w:rPr>
      </w:pPr>
      <w:r>
        <w:drawing>
          <wp:anchor distT="0" distB="0" distL="114300" distR="114300" simplePos="0" relativeHeight="251795456" behindDoc="1" locked="0" layoutInCell="1" allowOverlap="1">
            <wp:simplePos x="0" y="0"/>
            <wp:positionH relativeFrom="column">
              <wp:posOffset>660400</wp:posOffset>
            </wp:positionH>
            <wp:positionV relativeFrom="paragraph">
              <wp:posOffset>167005</wp:posOffset>
            </wp:positionV>
            <wp:extent cx="2945130" cy="1956435"/>
            <wp:effectExtent l="0" t="0" r="0" b="0"/>
            <wp:wrapThrough wrapText="bothSides">
              <wp:wrapPolygon>
                <wp:start x="0" y="0"/>
                <wp:lineTo x="0" y="21369"/>
                <wp:lineTo x="21460" y="21369"/>
                <wp:lineTo x="21460" y="0"/>
                <wp:lineTo x="0" y="0"/>
              </wp:wrapPolygon>
            </wp:wrapThrough>
            <wp:docPr id="24" name="图片 15"/>
            <wp:cNvGraphicFramePr/>
            <a:graphic xmlns:a="http://schemas.openxmlformats.org/drawingml/2006/main">
              <a:graphicData uri="http://schemas.openxmlformats.org/drawingml/2006/picture">
                <pic:pic xmlns:pic="http://schemas.openxmlformats.org/drawingml/2006/picture">
                  <pic:nvPicPr>
                    <pic:cNvPr id="24" name="图片 15"/>
                    <pic:cNvPicPr/>
                  </pic:nvPicPr>
                  <pic:blipFill>
                    <a:blip r:embed="rId144"/>
                    <a:stretch>
                      <a:fillRect/>
                    </a:stretch>
                  </pic:blipFill>
                  <pic:spPr>
                    <a:xfrm>
                      <a:off x="0" y="0"/>
                      <a:ext cx="2945130" cy="1956435"/>
                    </a:xfrm>
                    <a:prstGeom prst="rect">
                      <a:avLst/>
                    </a:prstGeom>
                    <a:noFill/>
                    <a:ln>
                      <a:noFill/>
                    </a:ln>
                  </pic:spPr>
                </pic:pic>
              </a:graphicData>
            </a:graphic>
          </wp:anchor>
        </w:drawing>
      </w:r>
    </w:p>
    <w:p>
      <w:pPr>
        <w:rPr>
          <w:sz w:val="8"/>
        </w:rPr>
        <w:sectPr>
          <w:pgSz w:w="11910" w:h="16840"/>
          <w:pgMar w:top="1640" w:right="980" w:bottom="1460" w:left="1680" w:header="852" w:footer="1215" w:gutter="0"/>
          <w:cols w:space="720" w:num="1"/>
        </w:sectPr>
      </w:pPr>
    </w:p>
    <w:p>
      <w:pPr>
        <w:pStyle w:val="5"/>
        <w:spacing w:line="242" w:lineRule="exact"/>
        <w:ind w:left="540"/>
      </w:pPr>
      <w:r>
        <w:t>映射输入规范是</w:t>
      </w:r>
      <w:r>
        <w:rPr>
          <w:b/>
        </w:rPr>
        <w:t>输入字段</w:t>
      </w:r>
      <w:r>
        <w:t>，由调用的转换输入。</w:t>
      </w:r>
    </w:p>
    <w:p>
      <w:pPr>
        <w:pStyle w:val="5"/>
        <w:rPr>
          <w:sz w:val="9"/>
        </w:rPr>
      </w:pPr>
      <w:r>
        <w:rPr>
          <w:lang w:val="en-US" w:bidi="ar-SA"/>
        </w:rPr>
        <w:drawing>
          <wp:anchor distT="0" distB="0" distL="0" distR="0" simplePos="0" relativeHeight="251745280" behindDoc="0" locked="0" layoutInCell="1" allowOverlap="1">
            <wp:simplePos x="0" y="0"/>
            <wp:positionH relativeFrom="page">
              <wp:posOffset>1409700</wp:posOffset>
            </wp:positionH>
            <wp:positionV relativeFrom="paragraph">
              <wp:posOffset>97790</wp:posOffset>
            </wp:positionV>
            <wp:extent cx="3080385" cy="2008505"/>
            <wp:effectExtent l="0" t="0" r="0" b="0"/>
            <wp:wrapTopAndBottom/>
            <wp:docPr id="259" name="image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143.png"/>
                    <pic:cNvPicPr>
                      <a:picLocks noChangeAspect="1"/>
                    </pic:cNvPicPr>
                  </pic:nvPicPr>
                  <pic:blipFill>
                    <a:blip r:embed="rId145" cstate="print"/>
                    <a:stretch>
                      <a:fillRect/>
                    </a:stretch>
                  </pic:blipFill>
                  <pic:spPr>
                    <a:xfrm>
                      <a:off x="0" y="0"/>
                      <a:ext cx="3080177" cy="2008822"/>
                    </a:xfrm>
                    <a:prstGeom prst="rect">
                      <a:avLst/>
                    </a:prstGeom>
                  </pic:spPr>
                </pic:pic>
              </a:graphicData>
            </a:graphic>
          </wp:anchor>
        </w:drawing>
      </w:r>
    </w:p>
    <w:p>
      <w:pPr>
        <w:pStyle w:val="5"/>
        <w:rPr>
          <w:sz w:val="16"/>
        </w:rPr>
      </w:pPr>
    </w:p>
    <w:p>
      <w:pPr>
        <w:ind w:left="540"/>
        <w:rPr>
          <w:sz w:val="21"/>
        </w:rPr>
      </w:pPr>
      <w:r>
        <w:rPr>
          <w:sz w:val="21"/>
        </w:rPr>
        <w:t>映射输出规范是</w:t>
      </w:r>
      <w:r>
        <w:rPr>
          <w:b/>
          <w:sz w:val="21"/>
        </w:rPr>
        <w:t>向调用的转换输出所有列</w:t>
      </w:r>
      <w:r>
        <w:rPr>
          <w:sz w:val="21"/>
        </w:rPr>
        <w:t>，不做任何处理。</w:t>
      </w:r>
    </w:p>
    <w:p>
      <w:pPr>
        <w:pStyle w:val="5"/>
        <w:spacing w:before="9"/>
        <w:rPr>
          <w:sz w:val="11"/>
        </w:rPr>
      </w:pPr>
      <w:r>
        <w:rPr>
          <w:lang w:val="en-US" w:bidi="ar-SA"/>
        </w:rPr>
        <w:drawing>
          <wp:anchor distT="0" distB="0" distL="0" distR="0" simplePos="0" relativeHeight="251746304" behindDoc="0" locked="0" layoutInCell="1" allowOverlap="1">
            <wp:simplePos x="0" y="0"/>
            <wp:positionH relativeFrom="page">
              <wp:posOffset>1409700</wp:posOffset>
            </wp:positionH>
            <wp:positionV relativeFrom="paragraph">
              <wp:posOffset>120015</wp:posOffset>
            </wp:positionV>
            <wp:extent cx="3093085" cy="1069975"/>
            <wp:effectExtent l="0" t="0" r="0" b="0"/>
            <wp:wrapTopAndBottom/>
            <wp:docPr id="261" name="image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144.png"/>
                    <pic:cNvPicPr>
                      <a:picLocks noChangeAspect="1"/>
                    </pic:cNvPicPr>
                  </pic:nvPicPr>
                  <pic:blipFill>
                    <a:blip r:embed="rId146" cstate="print"/>
                    <a:stretch>
                      <a:fillRect/>
                    </a:stretch>
                  </pic:blipFill>
                  <pic:spPr>
                    <a:xfrm>
                      <a:off x="0" y="0"/>
                      <a:ext cx="3092983" cy="1069848"/>
                    </a:xfrm>
                    <a:prstGeom prst="rect">
                      <a:avLst/>
                    </a:prstGeom>
                  </pic:spPr>
                </pic:pic>
              </a:graphicData>
            </a:graphic>
          </wp:anchor>
        </w:drawing>
      </w:r>
    </w:p>
    <w:p>
      <w:pPr>
        <w:pStyle w:val="5"/>
        <w:spacing w:before="167" w:after="9" w:line="417" w:lineRule="auto"/>
        <w:ind w:left="120" w:right="811" w:firstLine="419"/>
        <w:jc w:val="both"/>
      </w:pPr>
      <w:r>
        <w:rPr>
          <w:spacing w:val="-4"/>
        </w:rPr>
        <w:t xml:space="preserve">本章节任务：封装一个子转换能够通过 </w:t>
      </w:r>
      <w:r>
        <w:rPr>
          <w:rFonts w:ascii="Times New Roman" w:eastAsia="Times New Roman"/>
        </w:rPr>
        <w:t xml:space="preserve">dept_id </w:t>
      </w:r>
      <w:r>
        <w:rPr>
          <w:spacing w:val="-7"/>
        </w:rPr>
        <w:t xml:space="preserve">求出 </w:t>
      </w:r>
      <w:r>
        <w:rPr>
          <w:rFonts w:ascii="Times New Roman" w:eastAsia="Times New Roman"/>
        </w:rPr>
        <w:t>dept_name</w:t>
      </w:r>
      <w:r>
        <w:rPr>
          <w:spacing w:val="-3"/>
        </w:rPr>
        <w:t>，然后使用另外一个转</w:t>
      </w:r>
      <w:r>
        <w:rPr>
          <w:spacing w:val="-8"/>
        </w:rPr>
        <w:t xml:space="preserve">换调用此子转换，求出数据库 </w:t>
      </w:r>
      <w:r>
        <w:rPr>
          <w:rFonts w:ascii="Times New Roman" w:eastAsia="Times New Roman"/>
        </w:rPr>
        <w:t xml:space="preserve">staff </w:t>
      </w:r>
      <w:r>
        <w:rPr>
          <w:spacing w:val="-24"/>
        </w:rPr>
        <w:t xml:space="preserve">表 </w:t>
      </w:r>
      <w:r>
        <w:rPr>
          <w:rFonts w:ascii="Times New Roman" w:eastAsia="Times New Roman"/>
        </w:rPr>
        <w:t xml:space="preserve">id=3 </w:t>
      </w:r>
      <w:r>
        <w:rPr>
          <w:spacing w:val="-7"/>
        </w:rPr>
        <w:t xml:space="preserve">的员工的姓名，年龄，部门 </w:t>
      </w:r>
      <w:r>
        <w:rPr>
          <w:rFonts w:ascii="Times New Roman" w:eastAsia="Times New Roman"/>
          <w:spacing w:val="-3"/>
        </w:rPr>
        <w:t>id</w:t>
      </w:r>
      <w:r>
        <w:rPr>
          <w:spacing w:val="-4"/>
        </w:rPr>
        <w:t>，部门姓名，并输</w:t>
      </w:r>
      <w:r>
        <w:rPr>
          <w:spacing w:val="-3"/>
        </w:rPr>
        <w:t>出到控制台。</w:t>
      </w:r>
    </w:p>
    <w:p>
      <w:pPr>
        <w:tabs>
          <w:tab w:val="left" w:pos="4230"/>
        </w:tabs>
        <w:ind w:left="540"/>
        <w:rPr>
          <w:sz w:val="20"/>
        </w:rPr>
      </w:pPr>
      <w:r>
        <w:rPr>
          <w:position w:val="13"/>
          <w:sz w:val="20"/>
          <w:lang w:val="en-US" w:bidi="ar-SA"/>
        </w:rPr>
        <w:drawing>
          <wp:inline distT="0" distB="0" distL="0" distR="0">
            <wp:extent cx="2197735" cy="835025"/>
            <wp:effectExtent l="0" t="0" r="0" b="0"/>
            <wp:docPr id="263" name="image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45.png"/>
                    <pic:cNvPicPr>
                      <a:picLocks noChangeAspect="1"/>
                    </pic:cNvPicPr>
                  </pic:nvPicPr>
                  <pic:blipFill>
                    <a:blip r:embed="rId147" cstate="print"/>
                    <a:stretch>
                      <a:fillRect/>
                    </a:stretch>
                  </pic:blipFill>
                  <pic:spPr>
                    <a:xfrm>
                      <a:off x="0" y="0"/>
                      <a:ext cx="2198323" cy="835437"/>
                    </a:xfrm>
                    <a:prstGeom prst="rect">
                      <a:avLst/>
                    </a:prstGeom>
                  </pic:spPr>
                </pic:pic>
              </a:graphicData>
            </a:graphic>
          </wp:inline>
        </w:drawing>
      </w:r>
      <w:r>
        <w:rPr>
          <w:position w:val="13"/>
          <w:sz w:val="20"/>
        </w:rPr>
        <w:tab/>
      </w:r>
      <w:r>
        <w:rPr>
          <w:sz w:val="20"/>
          <w:lang w:val="en-US" w:bidi="ar-SA"/>
        </w:rPr>
        <w:drawing>
          <wp:inline distT="0" distB="0" distL="0" distR="0">
            <wp:extent cx="2277110" cy="901065"/>
            <wp:effectExtent l="0" t="0" r="0" b="0"/>
            <wp:docPr id="265" name="image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146.png"/>
                    <pic:cNvPicPr>
                      <a:picLocks noChangeAspect="1"/>
                    </pic:cNvPicPr>
                  </pic:nvPicPr>
                  <pic:blipFill>
                    <a:blip r:embed="rId148" cstate="print"/>
                    <a:stretch>
                      <a:fillRect/>
                    </a:stretch>
                  </pic:blipFill>
                  <pic:spPr>
                    <a:xfrm>
                      <a:off x="0" y="0"/>
                      <a:ext cx="2277660" cy="901446"/>
                    </a:xfrm>
                    <a:prstGeom prst="rect">
                      <a:avLst/>
                    </a:prstGeom>
                  </pic:spPr>
                </pic:pic>
              </a:graphicData>
            </a:graphic>
          </wp:inline>
        </w:drawing>
      </w:r>
    </w:p>
    <w:p>
      <w:pPr>
        <w:pStyle w:val="5"/>
        <w:spacing w:before="11"/>
        <w:rPr>
          <w:sz w:val="24"/>
        </w:rPr>
      </w:pPr>
      <w:r>
        <w:rPr>
          <w:lang w:val="en-US" w:bidi="ar-SA"/>
        </w:rPr>
        <w:drawing>
          <wp:anchor distT="0" distB="0" distL="0" distR="0" simplePos="0" relativeHeight="251747328" behindDoc="0" locked="0" layoutInCell="1" allowOverlap="1">
            <wp:simplePos x="0" y="0"/>
            <wp:positionH relativeFrom="page">
              <wp:posOffset>1409700</wp:posOffset>
            </wp:positionH>
            <wp:positionV relativeFrom="paragraph">
              <wp:posOffset>227330</wp:posOffset>
            </wp:positionV>
            <wp:extent cx="2144395" cy="2503805"/>
            <wp:effectExtent l="0" t="0" r="0" b="0"/>
            <wp:wrapTopAndBottom/>
            <wp:docPr id="267" name="image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147.png"/>
                    <pic:cNvPicPr>
                      <a:picLocks noChangeAspect="1"/>
                    </pic:cNvPicPr>
                  </pic:nvPicPr>
                  <pic:blipFill>
                    <a:blip r:embed="rId149" cstate="print"/>
                    <a:stretch>
                      <a:fillRect/>
                    </a:stretch>
                  </pic:blipFill>
                  <pic:spPr>
                    <a:xfrm>
                      <a:off x="0" y="0"/>
                      <a:ext cx="2144180" cy="2503646"/>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column">
              <wp:posOffset>2644140</wp:posOffset>
            </wp:positionH>
            <wp:positionV relativeFrom="paragraph">
              <wp:posOffset>259080</wp:posOffset>
            </wp:positionV>
            <wp:extent cx="2233295" cy="2506345"/>
            <wp:effectExtent l="0" t="0" r="6985" b="8255"/>
            <wp:wrapSquare wrapText="bothSides"/>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150"/>
                    <a:stretch>
                      <a:fillRect/>
                    </a:stretch>
                  </pic:blipFill>
                  <pic:spPr>
                    <a:xfrm>
                      <a:off x="0" y="0"/>
                      <a:ext cx="2233295" cy="2506345"/>
                    </a:xfrm>
                    <a:prstGeom prst="rect">
                      <a:avLst/>
                    </a:prstGeom>
                    <a:noFill/>
                    <a:ln>
                      <a:noFill/>
                    </a:ln>
                  </pic:spPr>
                </pic:pic>
              </a:graphicData>
            </a:graphic>
          </wp:anchor>
        </w:drawing>
      </w:r>
    </w:p>
    <w:p>
      <w:pPr>
        <w:rPr>
          <w:sz w:val="24"/>
        </w:rPr>
        <w:sectPr>
          <w:pgSz w:w="11910" w:h="16840"/>
          <w:pgMar w:top="1640" w:right="980" w:bottom="1460" w:left="1680" w:header="852" w:footer="1215" w:gutter="0"/>
          <w:cols w:space="720" w:num="1"/>
        </w:sectPr>
      </w:pPr>
    </w:p>
    <w:p>
      <w:pPr>
        <w:pStyle w:val="3"/>
        <w:numPr>
          <w:ilvl w:val="1"/>
          <w:numId w:val="23"/>
        </w:numPr>
        <w:rPr>
          <w:rFonts w:ascii="黑体" w:eastAsia="黑体"/>
        </w:rPr>
      </w:pPr>
      <w:r>
        <w:rPr>
          <w:rFonts w:ascii="Arial" w:eastAsia="Arial"/>
        </w:rPr>
        <w:t>Kettle</w:t>
      </w:r>
      <w:r>
        <w:rPr>
          <w:rFonts w:ascii="Arial" w:eastAsia="Arial"/>
          <w:spacing w:val="-11"/>
        </w:rPr>
        <w:t xml:space="preserve"> </w:t>
      </w:r>
      <w:r>
        <w:rPr>
          <w:rFonts w:hint="eastAsia" w:ascii="黑体" w:eastAsia="黑体"/>
        </w:rPr>
        <w:t>脚本控件</w:t>
      </w:r>
    </w:p>
    <w:p>
      <w:pPr>
        <w:pStyle w:val="5"/>
        <w:spacing w:before="232"/>
        <w:ind w:left="540"/>
      </w:pPr>
      <w:r>
        <w:t>脚本是转换的第七个分类，脚本就是直接通过写程序代码完成一些复杂的操作。</w:t>
      </w:r>
    </w:p>
    <w:p>
      <w:pPr>
        <w:pStyle w:val="5"/>
        <w:spacing w:before="2"/>
        <w:rPr>
          <w:sz w:val="18"/>
        </w:rPr>
      </w:pPr>
    </w:p>
    <w:p>
      <w:pPr>
        <w:pStyle w:val="4"/>
        <w:numPr>
          <w:ilvl w:val="2"/>
          <w:numId w:val="23"/>
        </w:numPr>
      </w:pPr>
      <w:r>
        <w:rPr>
          <w:spacing w:val="-24"/>
        </w:rPr>
        <w:t xml:space="preserve">执行 </w:t>
      </w:r>
      <w:r>
        <w:rPr>
          <w:rFonts w:ascii="Times New Roman" w:eastAsia="Times New Roman"/>
        </w:rPr>
        <w:t>SQL</w:t>
      </w:r>
      <w:r>
        <w:rPr>
          <w:rFonts w:ascii="Times New Roman" w:eastAsia="Times New Roman"/>
          <w:spacing w:val="-3"/>
        </w:rPr>
        <w:t xml:space="preserve"> </w:t>
      </w:r>
      <w:r>
        <w:t>脚本</w:t>
      </w:r>
    </w:p>
    <w:p>
      <w:pPr>
        <w:pStyle w:val="5"/>
        <w:spacing w:before="232"/>
        <w:ind w:left="540"/>
      </w:pPr>
      <w:r>
        <w:t xml:space="preserve">执行 </w:t>
      </w:r>
      <w:r>
        <w:rPr>
          <w:rFonts w:ascii="Times New Roman" w:eastAsia="Times New Roman"/>
        </w:rPr>
        <w:t xml:space="preserve">sql </w:t>
      </w:r>
      <w:r>
        <w:t xml:space="preserve">脚本控件就是连接到数据库里面，然后执行自己写的一些 </w:t>
      </w:r>
      <w:r>
        <w:rPr>
          <w:rFonts w:ascii="Times New Roman" w:eastAsia="Times New Roman"/>
        </w:rPr>
        <w:t xml:space="preserve">sql </w:t>
      </w:r>
      <w:r>
        <w:t>语句</w:t>
      </w:r>
    </w:p>
    <w:p>
      <w:pPr>
        <w:pStyle w:val="5"/>
        <w:spacing w:before="1"/>
        <w:rPr>
          <w:sz w:val="12"/>
        </w:rPr>
      </w:pPr>
      <w:r>
        <w:rPr>
          <w:lang w:val="en-US" w:bidi="ar-SA"/>
        </w:rPr>
        <w:drawing>
          <wp:anchor distT="0" distB="0" distL="0" distR="0" simplePos="0" relativeHeight="251748352" behindDoc="0" locked="0" layoutInCell="1" allowOverlap="1">
            <wp:simplePos x="0" y="0"/>
            <wp:positionH relativeFrom="page">
              <wp:posOffset>1409700</wp:posOffset>
            </wp:positionH>
            <wp:positionV relativeFrom="paragraph">
              <wp:posOffset>123190</wp:posOffset>
            </wp:positionV>
            <wp:extent cx="2520315" cy="2672715"/>
            <wp:effectExtent l="0" t="0" r="0" b="0"/>
            <wp:wrapTopAndBottom/>
            <wp:docPr id="271" name="image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149.png"/>
                    <pic:cNvPicPr>
                      <a:picLocks noChangeAspect="1"/>
                    </pic:cNvPicPr>
                  </pic:nvPicPr>
                  <pic:blipFill>
                    <a:blip r:embed="rId151" cstate="print"/>
                    <a:stretch>
                      <a:fillRect/>
                    </a:stretch>
                  </pic:blipFill>
                  <pic:spPr>
                    <a:xfrm>
                      <a:off x="0" y="0"/>
                      <a:ext cx="2520264" cy="2672619"/>
                    </a:xfrm>
                    <a:prstGeom prst="rect">
                      <a:avLst/>
                    </a:prstGeom>
                  </pic:spPr>
                </pic:pic>
              </a:graphicData>
            </a:graphic>
          </wp:anchor>
        </w:drawing>
      </w:r>
    </w:p>
    <w:p>
      <w:pPr>
        <w:pStyle w:val="11"/>
        <w:numPr>
          <w:ilvl w:val="3"/>
          <w:numId w:val="23"/>
        </w:numPr>
        <w:tabs>
          <w:tab w:val="left" w:pos="900"/>
          <w:tab w:val="left" w:pos="901"/>
        </w:tabs>
        <w:spacing w:before="136"/>
        <w:rPr>
          <w:sz w:val="21"/>
        </w:rPr>
      </w:pPr>
      <w:r>
        <w:rPr>
          <w:spacing w:val="-3"/>
          <w:sz w:val="21"/>
        </w:rPr>
        <w:t>选择合适的数据库连接</w:t>
      </w:r>
    </w:p>
    <w:p>
      <w:pPr>
        <w:pStyle w:val="5"/>
        <w:spacing w:before="6"/>
        <w:rPr>
          <w:sz w:val="15"/>
        </w:rPr>
      </w:pPr>
    </w:p>
    <w:p>
      <w:pPr>
        <w:pStyle w:val="11"/>
        <w:numPr>
          <w:ilvl w:val="3"/>
          <w:numId w:val="23"/>
        </w:numPr>
        <w:tabs>
          <w:tab w:val="left" w:pos="900"/>
          <w:tab w:val="left" w:pos="901"/>
        </w:tabs>
        <w:spacing w:before="1"/>
        <w:rPr>
          <w:sz w:val="21"/>
        </w:rPr>
      </w:pPr>
      <w:r>
        <w:rPr>
          <w:spacing w:val="-10"/>
          <w:sz w:val="21"/>
        </w:rPr>
        <w:t xml:space="preserve">填入要执行的 </w:t>
      </w:r>
      <w:r>
        <w:rPr>
          <w:rFonts w:ascii="Times New Roman" w:eastAsia="Times New Roman"/>
          <w:sz w:val="21"/>
        </w:rPr>
        <w:t>sql</w:t>
      </w:r>
      <w:r>
        <w:rPr>
          <w:rFonts w:ascii="Times New Roman" w:eastAsia="Times New Roman"/>
          <w:spacing w:val="-4"/>
          <w:sz w:val="21"/>
        </w:rPr>
        <w:t xml:space="preserve"> </w:t>
      </w:r>
      <w:r>
        <w:rPr>
          <w:sz w:val="21"/>
        </w:rPr>
        <w:t>语句</w:t>
      </w:r>
    </w:p>
    <w:p>
      <w:pPr>
        <w:pStyle w:val="5"/>
        <w:spacing w:before="6"/>
        <w:rPr>
          <w:sz w:val="15"/>
        </w:rPr>
      </w:pPr>
    </w:p>
    <w:p>
      <w:pPr>
        <w:pStyle w:val="5"/>
        <w:ind w:left="540"/>
      </w:pPr>
      <w:r>
        <w:t xml:space="preserve">本章节任务：利用执行 </w:t>
      </w:r>
      <w:r>
        <w:rPr>
          <w:rFonts w:ascii="Times New Roman" w:eastAsia="Times New Roman"/>
        </w:rPr>
        <w:t xml:space="preserve">sql </w:t>
      </w:r>
      <w:r>
        <w:t xml:space="preserve">脚本控件将 </w:t>
      </w:r>
      <w:r>
        <w:rPr>
          <w:rFonts w:ascii="Times New Roman" w:eastAsia="Times New Roman"/>
        </w:rPr>
        <w:t xml:space="preserve">student </w:t>
      </w:r>
      <w:r>
        <w:t xml:space="preserve">表数据的 </w:t>
      </w:r>
      <w:r>
        <w:rPr>
          <w:rFonts w:ascii="Times New Roman" w:eastAsia="Times New Roman"/>
        </w:rPr>
        <w:t xml:space="preserve">atguigu </w:t>
      </w:r>
      <w:r>
        <w:t xml:space="preserve">的年龄更新为 </w:t>
      </w:r>
      <w:r>
        <w:rPr>
          <w:rFonts w:ascii="Times New Roman" w:eastAsia="Times New Roman"/>
        </w:rPr>
        <w:t>18</w:t>
      </w:r>
      <w:r>
        <w:t>。</w:t>
      </w:r>
    </w:p>
    <w:p>
      <w:pPr>
        <w:pStyle w:val="5"/>
        <w:rPr>
          <w:sz w:val="20"/>
        </w:rPr>
      </w:pPr>
    </w:p>
    <w:p>
      <w:pPr>
        <w:pStyle w:val="5"/>
        <w:spacing w:before="5"/>
        <w:rPr>
          <w:sz w:val="14"/>
        </w:rPr>
      </w:pPr>
      <w:r>
        <w:rPr>
          <w:lang w:val="en-US" w:bidi="ar-SA"/>
        </w:rPr>
        <w:drawing>
          <wp:anchor distT="0" distB="0" distL="0" distR="0" simplePos="0" relativeHeight="251749376" behindDoc="0" locked="0" layoutInCell="1" allowOverlap="1">
            <wp:simplePos x="0" y="0"/>
            <wp:positionH relativeFrom="page">
              <wp:posOffset>1740535</wp:posOffset>
            </wp:positionH>
            <wp:positionV relativeFrom="paragraph">
              <wp:posOffset>141605</wp:posOffset>
            </wp:positionV>
            <wp:extent cx="1501775" cy="473075"/>
            <wp:effectExtent l="0" t="0" r="0" b="0"/>
            <wp:wrapTopAndBottom/>
            <wp:docPr id="273" name="image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150.png"/>
                    <pic:cNvPicPr>
                      <a:picLocks noChangeAspect="1"/>
                    </pic:cNvPicPr>
                  </pic:nvPicPr>
                  <pic:blipFill>
                    <a:blip r:embed="rId152" cstate="print"/>
                    <a:stretch>
                      <a:fillRect/>
                    </a:stretch>
                  </pic:blipFill>
                  <pic:spPr>
                    <a:xfrm>
                      <a:off x="0" y="0"/>
                      <a:ext cx="1501931" cy="473201"/>
                    </a:xfrm>
                    <a:prstGeom prst="rect">
                      <a:avLst/>
                    </a:prstGeom>
                  </pic:spPr>
                </pic:pic>
              </a:graphicData>
            </a:graphic>
          </wp:anchor>
        </w:drawing>
      </w:r>
    </w:p>
    <w:p>
      <w:pPr>
        <w:pStyle w:val="5"/>
        <w:rPr>
          <w:sz w:val="22"/>
        </w:rPr>
      </w:pPr>
    </w:p>
    <w:p>
      <w:pPr>
        <w:pStyle w:val="5"/>
        <w:spacing w:before="12"/>
        <w:rPr>
          <w:sz w:val="23"/>
        </w:rPr>
      </w:pPr>
    </w:p>
    <w:p>
      <w:pPr>
        <w:pStyle w:val="2"/>
        <w:rPr>
          <w:rFonts w:ascii="宋体" w:eastAsia="宋体"/>
        </w:rPr>
      </w:pPr>
      <w:r>
        <w:rPr>
          <w:rFonts w:hint="eastAsia" w:ascii="宋体" w:eastAsia="宋体"/>
        </w:rPr>
        <w:t xml:space="preserve">第 </w:t>
      </w:r>
      <w:r>
        <w:t xml:space="preserve">4 </w:t>
      </w:r>
      <w:r>
        <w:rPr>
          <w:rFonts w:hint="eastAsia" w:ascii="宋体" w:eastAsia="宋体"/>
        </w:rPr>
        <w:t xml:space="preserve">章 </w:t>
      </w:r>
      <w:r>
        <w:t xml:space="preserve">Kettle </w:t>
      </w:r>
      <w:r>
        <w:rPr>
          <w:rFonts w:hint="eastAsia" w:ascii="宋体" w:eastAsia="宋体"/>
        </w:rPr>
        <w:t>作业</w:t>
      </w:r>
    </w:p>
    <w:p>
      <w:pPr>
        <w:pStyle w:val="5"/>
        <w:spacing w:before="7"/>
        <w:rPr>
          <w:b/>
          <w:sz w:val="24"/>
        </w:rPr>
      </w:pPr>
    </w:p>
    <w:p>
      <w:pPr>
        <w:pStyle w:val="3"/>
        <w:numPr>
          <w:ilvl w:val="1"/>
          <w:numId w:val="24"/>
        </w:numPr>
        <w:tabs>
          <w:tab w:val="left" w:pos="651"/>
        </w:tabs>
        <w:spacing w:before="1"/>
        <w:ind w:hanging="530"/>
        <w:rPr>
          <w:rFonts w:ascii="黑体" w:eastAsia="黑体"/>
        </w:rPr>
      </w:pPr>
      <w:r>
        <w:rPr>
          <w:rFonts w:hint="eastAsia" w:ascii="黑体" w:eastAsia="黑体"/>
        </w:rPr>
        <w:t>作业简介</w:t>
      </w:r>
    </w:p>
    <w:p>
      <w:pPr>
        <w:pStyle w:val="5"/>
        <w:spacing w:before="232" w:line="417" w:lineRule="auto"/>
        <w:ind w:left="120" w:right="811" w:firstLine="419"/>
        <w:jc w:val="both"/>
      </w:pPr>
      <w:r>
        <w:rPr>
          <w:spacing w:val="-4"/>
        </w:rPr>
        <w:t xml:space="preserve">大多数 </w:t>
      </w:r>
      <w:r>
        <w:rPr>
          <w:rFonts w:ascii="Times New Roman" w:eastAsia="Times New Roman"/>
        </w:rPr>
        <w:t xml:space="preserve">ETL </w:t>
      </w:r>
      <w:r>
        <w:rPr>
          <w:spacing w:val="-3"/>
        </w:rPr>
        <w:t>项目都需要完成各种各样的维护工作。例如，如何传送文件；验证数据库</w:t>
      </w:r>
      <w:r>
        <w:rPr>
          <w:spacing w:val="-10"/>
        </w:rPr>
        <w:t>表是否存在等等。而这些操作都是按照一定顺序完成。因为转换以并行方式执行，就需要一</w:t>
      </w:r>
      <w:r>
        <w:rPr>
          <w:spacing w:val="-5"/>
        </w:rPr>
        <w:t>个可以串行执行的</w:t>
      </w:r>
      <w:r>
        <w:rPr>
          <w:b/>
        </w:rPr>
        <w:t>作业</w:t>
      </w:r>
      <w:r>
        <w:rPr>
          <w:spacing w:val="-3"/>
        </w:rPr>
        <w:t>来处理这些操作。</w:t>
      </w:r>
    </w:p>
    <w:p>
      <w:pPr>
        <w:spacing w:line="417" w:lineRule="auto"/>
        <w:ind w:left="120" w:right="811" w:firstLine="419"/>
        <w:rPr>
          <w:sz w:val="21"/>
        </w:rPr>
      </w:pPr>
      <w:r>
        <w:rPr>
          <w:spacing w:val="-3"/>
          <w:sz w:val="21"/>
        </w:rPr>
        <w:t>一个作业包含一个或者多个</w:t>
      </w:r>
      <w:r>
        <w:rPr>
          <w:b/>
          <w:sz w:val="21"/>
        </w:rPr>
        <w:t>作业项</w:t>
      </w:r>
      <w:r>
        <w:rPr>
          <w:spacing w:val="-11"/>
          <w:sz w:val="21"/>
        </w:rPr>
        <w:t>，这些作业项以某种顺序来执行。作业执行顺序由作</w:t>
      </w:r>
      <w:r>
        <w:rPr>
          <w:spacing w:val="-7"/>
          <w:sz w:val="21"/>
        </w:rPr>
        <w:t>业项之间的</w:t>
      </w:r>
      <w:r>
        <w:rPr>
          <w:b/>
          <w:sz w:val="21"/>
        </w:rPr>
        <w:t>跳（</w:t>
      </w:r>
      <w:r>
        <w:rPr>
          <w:rFonts w:ascii="Times New Roman" w:eastAsia="Times New Roman"/>
          <w:b/>
          <w:sz w:val="21"/>
        </w:rPr>
        <w:t>job hop</w:t>
      </w:r>
      <w:r>
        <w:rPr>
          <w:b/>
          <w:sz w:val="21"/>
        </w:rPr>
        <w:t>）</w:t>
      </w:r>
      <w:r>
        <w:rPr>
          <w:spacing w:val="-3"/>
          <w:sz w:val="21"/>
        </w:rPr>
        <w:t>和每个作业项的</w:t>
      </w:r>
      <w:r>
        <w:rPr>
          <w:b/>
          <w:sz w:val="21"/>
        </w:rPr>
        <w:t>执行结果</w:t>
      </w:r>
      <w:r>
        <w:rPr>
          <w:spacing w:val="-1"/>
          <w:sz w:val="21"/>
        </w:rPr>
        <w:t>来决定。</w:t>
      </w:r>
    </w:p>
    <w:p>
      <w:pPr>
        <w:spacing w:line="417" w:lineRule="auto"/>
        <w:rPr>
          <w:sz w:val="21"/>
        </w:rPr>
        <w:sectPr>
          <w:pgSz w:w="11910" w:h="16840"/>
          <w:pgMar w:top="1640" w:right="980" w:bottom="1460" w:left="1680" w:header="852" w:footer="1215" w:gutter="0"/>
          <w:cols w:space="720" w:num="1"/>
        </w:sectPr>
      </w:pPr>
    </w:p>
    <w:p>
      <w:pPr>
        <w:pStyle w:val="4"/>
      </w:pPr>
      <w:r>
        <w:rPr>
          <w:rFonts w:ascii="Times New Roman" w:eastAsia="Times New Roman"/>
        </w:rPr>
        <w:t xml:space="preserve">4.1.1 </w:t>
      </w:r>
      <w:r>
        <w:t>作业项</w:t>
      </w:r>
    </w:p>
    <w:p>
      <w:pPr>
        <w:pStyle w:val="5"/>
        <w:spacing w:before="232" w:line="417" w:lineRule="auto"/>
        <w:ind w:left="120" w:right="811" w:firstLine="419"/>
      </w:pPr>
      <w:r>
        <w:rPr>
          <w:spacing w:val="-9"/>
        </w:rPr>
        <w:t>作业项是作业的基本构成部分。如同转换的步骤，作业项也可以使用图标的方式图形化</w:t>
      </w:r>
      <w:r>
        <w:rPr>
          <w:spacing w:val="-5"/>
        </w:rPr>
        <w:t>展示。但是，作业项和转换步骤有下面几点不同：</w:t>
      </w:r>
    </w:p>
    <w:p>
      <w:pPr>
        <w:pStyle w:val="11"/>
        <w:numPr>
          <w:ilvl w:val="2"/>
          <w:numId w:val="24"/>
        </w:numPr>
        <w:tabs>
          <w:tab w:val="left" w:pos="900"/>
          <w:tab w:val="left" w:pos="901"/>
        </w:tabs>
        <w:spacing w:line="269" w:lineRule="exact"/>
        <w:rPr>
          <w:sz w:val="21"/>
        </w:rPr>
      </w:pPr>
      <w:r>
        <w:rPr>
          <w:spacing w:val="-3"/>
          <w:sz w:val="21"/>
        </w:rPr>
        <w:t>转换步骤与步骤之间是数据流，作业项之间是步骤流。</w:t>
      </w:r>
    </w:p>
    <w:p>
      <w:pPr>
        <w:pStyle w:val="5"/>
        <w:spacing w:before="7"/>
        <w:rPr>
          <w:sz w:val="15"/>
        </w:rPr>
      </w:pPr>
    </w:p>
    <w:p>
      <w:pPr>
        <w:pStyle w:val="11"/>
        <w:numPr>
          <w:ilvl w:val="2"/>
          <w:numId w:val="24"/>
        </w:numPr>
        <w:tabs>
          <w:tab w:val="left" w:pos="900"/>
          <w:tab w:val="left" w:pos="901"/>
        </w:tabs>
        <w:spacing w:line="417" w:lineRule="auto"/>
        <w:ind w:right="814"/>
        <w:rPr>
          <w:sz w:val="21"/>
        </w:rPr>
      </w:pPr>
      <w:r>
        <w:rPr>
          <w:spacing w:val="-6"/>
          <w:sz w:val="21"/>
        </w:rPr>
        <w:t>转换启动以后，所有步骤一起并行启动等待数据行的输入，而作业项是严格按照执</w:t>
      </w:r>
      <w:r>
        <w:rPr>
          <w:spacing w:val="-4"/>
          <w:sz w:val="21"/>
        </w:rPr>
        <w:t>行顺序启动，一个作业项执行完以后，再执行下一个作业项。</w:t>
      </w:r>
    </w:p>
    <w:p>
      <w:pPr>
        <w:pStyle w:val="11"/>
        <w:numPr>
          <w:ilvl w:val="2"/>
          <w:numId w:val="24"/>
        </w:numPr>
        <w:tabs>
          <w:tab w:val="left" w:pos="901"/>
        </w:tabs>
        <w:spacing w:line="417" w:lineRule="auto"/>
        <w:ind w:right="811"/>
        <w:jc w:val="both"/>
        <w:rPr>
          <w:sz w:val="21"/>
        </w:rPr>
      </w:pPr>
      <w:r>
        <w:rPr>
          <w:spacing w:val="-3"/>
          <w:sz w:val="21"/>
        </w:rPr>
        <w:t>在作业项之间可以传递一个</w:t>
      </w:r>
      <w:r>
        <w:rPr>
          <w:b/>
          <w:sz w:val="21"/>
        </w:rPr>
        <w:t>结果对象</w:t>
      </w:r>
      <w:r>
        <w:rPr>
          <w:b/>
          <w:spacing w:val="1"/>
          <w:sz w:val="21"/>
        </w:rPr>
        <w:t>（</w:t>
      </w:r>
      <w:r>
        <w:rPr>
          <w:rFonts w:ascii="Times New Roman" w:eastAsia="Times New Roman"/>
          <w:b/>
          <w:spacing w:val="-6"/>
          <w:sz w:val="21"/>
        </w:rPr>
        <w:t>r</w:t>
      </w:r>
      <w:r>
        <w:rPr>
          <w:rFonts w:ascii="Times New Roman" w:eastAsia="Times New Roman"/>
          <w:b/>
          <w:sz w:val="21"/>
        </w:rPr>
        <w:t>e</w:t>
      </w:r>
      <w:r>
        <w:rPr>
          <w:rFonts w:ascii="Times New Roman" w:eastAsia="Times New Roman"/>
          <w:b/>
          <w:spacing w:val="-1"/>
          <w:sz w:val="21"/>
        </w:rPr>
        <w:t>sul</w:t>
      </w:r>
      <w:r>
        <w:rPr>
          <w:rFonts w:ascii="Times New Roman" w:eastAsia="Times New Roman"/>
          <w:b/>
          <w:sz w:val="21"/>
        </w:rPr>
        <w:t>t</w:t>
      </w:r>
      <w:r>
        <w:rPr>
          <w:rFonts w:ascii="Times New Roman" w:eastAsia="Times New Roman"/>
          <w:b/>
          <w:spacing w:val="3"/>
          <w:sz w:val="21"/>
        </w:rPr>
        <w:t xml:space="preserve"> </w:t>
      </w:r>
      <w:r>
        <w:rPr>
          <w:rFonts w:ascii="Times New Roman" w:eastAsia="Times New Roman"/>
          <w:b/>
          <w:sz w:val="21"/>
        </w:rPr>
        <w:t>obj</w:t>
      </w:r>
      <w:r>
        <w:rPr>
          <w:rFonts w:ascii="Times New Roman" w:eastAsia="Times New Roman"/>
          <w:b/>
          <w:spacing w:val="-1"/>
          <w:sz w:val="21"/>
        </w:rPr>
        <w:t>e</w:t>
      </w:r>
      <w:r>
        <w:rPr>
          <w:rFonts w:ascii="Times New Roman" w:eastAsia="Times New Roman"/>
          <w:b/>
          <w:sz w:val="21"/>
        </w:rPr>
        <w:t>c</w:t>
      </w:r>
      <w:r>
        <w:rPr>
          <w:rFonts w:ascii="Times New Roman" w:eastAsia="Times New Roman"/>
          <w:b/>
          <w:spacing w:val="-4"/>
          <w:sz w:val="21"/>
        </w:rPr>
        <w:t>t</w:t>
      </w:r>
      <w:r>
        <w:rPr>
          <w:b/>
          <w:spacing w:val="-106"/>
          <w:sz w:val="21"/>
        </w:rPr>
        <w:t>）</w:t>
      </w:r>
      <w:r>
        <w:rPr>
          <w:spacing w:val="-3"/>
          <w:sz w:val="21"/>
        </w:rPr>
        <w:t>。这个结果对象里面包含了数</w:t>
      </w:r>
      <w:r>
        <w:rPr>
          <w:spacing w:val="-7"/>
          <w:sz w:val="21"/>
        </w:rPr>
        <w:t>据行，它们不是以数据流的方式来传递的。而是等待一个作业项执行完了，再传递</w:t>
      </w:r>
      <w:r>
        <w:rPr>
          <w:rFonts w:hint="eastAsia"/>
          <w:spacing w:val="-7"/>
          <w:sz w:val="21"/>
          <w:lang w:val="en-US" w:eastAsia="zh-CN"/>
        </w:rPr>
        <w:t>给</w:t>
      </w:r>
      <w:r>
        <w:rPr>
          <w:spacing w:val="-5"/>
          <w:sz w:val="21"/>
        </w:rPr>
        <w:t>下一个作业项。</w:t>
      </w:r>
    </w:p>
    <w:p>
      <w:pPr>
        <w:pStyle w:val="11"/>
        <w:numPr>
          <w:ilvl w:val="2"/>
          <w:numId w:val="24"/>
        </w:numPr>
        <w:tabs>
          <w:tab w:val="left" w:pos="900"/>
          <w:tab w:val="left" w:pos="901"/>
        </w:tabs>
        <w:spacing w:line="417" w:lineRule="auto"/>
        <w:ind w:right="811"/>
        <w:rPr>
          <w:sz w:val="21"/>
        </w:rPr>
      </w:pPr>
      <w:r>
        <w:rPr>
          <w:spacing w:val="-7"/>
          <w:sz w:val="21"/>
        </w:rPr>
        <w:t>因为作业顺序执行作业项，所以必须定义一个起点。有一个叫“开始”的作业项就</w:t>
      </w:r>
      <w:r>
        <w:rPr>
          <w:spacing w:val="-5"/>
          <w:sz w:val="21"/>
        </w:rPr>
        <w:t>定义了这个点。一个作业只能定一个开始作业项。</w:t>
      </w:r>
    </w:p>
    <w:p>
      <w:pPr>
        <w:pStyle w:val="4"/>
      </w:pPr>
      <w:r>
        <w:rPr>
          <w:rFonts w:ascii="Times New Roman" w:eastAsia="Times New Roman"/>
        </w:rPr>
        <w:t>4.1.2</w:t>
      </w:r>
      <w:r>
        <w:rPr>
          <w:rFonts w:ascii="Times New Roman" w:eastAsia="Times New Roman"/>
          <w:spacing w:val="68"/>
        </w:rPr>
        <w:t xml:space="preserve"> </w:t>
      </w:r>
      <w:r>
        <w:t>作业跳</w:t>
      </w:r>
    </w:p>
    <w:p>
      <w:pPr>
        <w:pStyle w:val="5"/>
        <w:spacing w:before="232" w:line="417" w:lineRule="auto"/>
        <w:ind w:left="120" w:right="811" w:firstLine="419"/>
      </w:pPr>
      <w:r>
        <w:rPr>
          <w:spacing w:val="-8"/>
        </w:rPr>
        <w:t>作业的跳是作业项之间的连接线，他定义了作业的执行路径。作业里每个作业项的不同</w:t>
      </w:r>
      <w:r>
        <w:rPr>
          <w:spacing w:val="-5"/>
        </w:rPr>
        <w:t>运行结果决定了作业的不同执行路径。作业跳一共分为下面三种情况：</w:t>
      </w:r>
    </w:p>
    <w:p>
      <w:pPr>
        <w:pStyle w:val="5"/>
        <w:spacing w:line="417" w:lineRule="auto"/>
        <w:ind w:left="120" w:right="811" w:firstLine="419"/>
      </w:pPr>
      <w:r>
        <w:rPr>
          <w:lang w:val="en-US" w:bidi="ar-SA"/>
        </w:rPr>
        <w:drawing>
          <wp:anchor distT="0" distB="0" distL="0" distR="0" simplePos="0" relativeHeight="251750400" behindDoc="0" locked="0" layoutInCell="1" allowOverlap="1">
            <wp:simplePos x="0" y="0"/>
            <wp:positionH relativeFrom="page">
              <wp:posOffset>1409700</wp:posOffset>
            </wp:positionH>
            <wp:positionV relativeFrom="paragraph">
              <wp:posOffset>653415</wp:posOffset>
            </wp:positionV>
            <wp:extent cx="1282700" cy="109855"/>
            <wp:effectExtent l="0" t="0" r="0" b="0"/>
            <wp:wrapTopAndBottom/>
            <wp:docPr id="275" name="image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151.png"/>
                    <pic:cNvPicPr>
                      <a:picLocks noChangeAspect="1"/>
                    </pic:cNvPicPr>
                  </pic:nvPicPr>
                  <pic:blipFill>
                    <a:blip r:embed="rId153" cstate="print"/>
                    <a:stretch>
                      <a:fillRect/>
                    </a:stretch>
                  </pic:blipFill>
                  <pic:spPr>
                    <a:xfrm>
                      <a:off x="0" y="0"/>
                      <a:ext cx="1282445" cy="109727"/>
                    </a:xfrm>
                    <a:prstGeom prst="rect">
                      <a:avLst/>
                    </a:prstGeom>
                  </pic:spPr>
                </pic:pic>
              </a:graphicData>
            </a:graphic>
          </wp:anchor>
        </w:drawing>
      </w:r>
      <w:r>
        <w:rPr>
          <w:spacing w:val="-10"/>
        </w:rPr>
        <w:t>①无条件执行：不论上一个作业项执行成功还是失败，下一个作业项都会执行。这是一</w:t>
      </w:r>
      <w:r>
        <w:rPr>
          <w:spacing w:val="-5"/>
        </w:rPr>
        <w:t>种蓝色的连接线，上面有一个锁的图标。</w:t>
      </w:r>
    </w:p>
    <w:p>
      <w:pPr>
        <w:pStyle w:val="5"/>
        <w:spacing w:before="8"/>
        <w:rPr>
          <w:sz w:val="25"/>
        </w:rPr>
      </w:pPr>
    </w:p>
    <w:p>
      <w:pPr>
        <w:pStyle w:val="5"/>
        <w:spacing w:line="417" w:lineRule="auto"/>
        <w:ind w:left="120" w:right="811" w:firstLine="419"/>
      </w:pPr>
      <w:r>
        <w:rPr>
          <w:spacing w:val="-8"/>
        </w:rPr>
        <w:t>②当运行结果为真时执行：当上一个作业项的执行结果为真时，执行下一个作业项。通</w:t>
      </w:r>
      <w:r>
        <w:rPr>
          <w:spacing w:val="-5"/>
        </w:rPr>
        <w:t>常在需要无错误执行的情况下使用。这是一种绿色的连接线，上面有一个对钩号的图标。</w:t>
      </w:r>
    </w:p>
    <w:p>
      <w:pPr>
        <w:pStyle w:val="5"/>
        <w:spacing w:before="3"/>
        <w:rPr>
          <w:sz w:val="8"/>
        </w:rPr>
      </w:pPr>
      <w:r>
        <w:rPr>
          <w:lang w:val="en-US" w:bidi="ar-SA"/>
        </w:rPr>
        <w:drawing>
          <wp:anchor distT="0" distB="0" distL="0" distR="0" simplePos="0" relativeHeight="251751424" behindDoc="0" locked="0" layoutInCell="1" allowOverlap="1">
            <wp:simplePos x="0" y="0"/>
            <wp:positionH relativeFrom="page">
              <wp:posOffset>1409700</wp:posOffset>
            </wp:positionH>
            <wp:positionV relativeFrom="paragraph">
              <wp:posOffset>91440</wp:posOffset>
            </wp:positionV>
            <wp:extent cx="1259840" cy="95885"/>
            <wp:effectExtent l="0" t="0" r="0" b="0"/>
            <wp:wrapTopAndBottom/>
            <wp:docPr id="277" name="image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152.png"/>
                    <pic:cNvPicPr>
                      <a:picLocks noChangeAspect="1"/>
                    </pic:cNvPicPr>
                  </pic:nvPicPr>
                  <pic:blipFill>
                    <a:blip r:embed="rId154" cstate="print"/>
                    <a:stretch>
                      <a:fillRect/>
                    </a:stretch>
                  </pic:blipFill>
                  <pic:spPr>
                    <a:xfrm>
                      <a:off x="0" y="0"/>
                      <a:ext cx="1260157" cy="96012"/>
                    </a:xfrm>
                    <a:prstGeom prst="rect">
                      <a:avLst/>
                    </a:prstGeom>
                  </pic:spPr>
                </pic:pic>
              </a:graphicData>
            </a:graphic>
          </wp:anchor>
        </w:drawing>
      </w:r>
    </w:p>
    <w:p>
      <w:pPr>
        <w:pStyle w:val="5"/>
        <w:spacing w:before="4"/>
        <w:rPr>
          <w:sz w:val="23"/>
        </w:rPr>
      </w:pPr>
    </w:p>
    <w:p>
      <w:pPr>
        <w:pStyle w:val="5"/>
        <w:spacing w:before="1" w:line="417" w:lineRule="auto"/>
        <w:ind w:left="120" w:right="811" w:firstLine="419"/>
      </w:pPr>
      <w:r>
        <w:rPr>
          <w:lang w:val="en-US" w:bidi="ar-SA"/>
        </w:rPr>
        <w:drawing>
          <wp:anchor distT="0" distB="0" distL="0" distR="0" simplePos="0" relativeHeight="251752448" behindDoc="0" locked="0" layoutInCell="1" allowOverlap="1">
            <wp:simplePos x="0" y="0"/>
            <wp:positionH relativeFrom="page">
              <wp:posOffset>1409700</wp:posOffset>
            </wp:positionH>
            <wp:positionV relativeFrom="paragraph">
              <wp:posOffset>680085</wp:posOffset>
            </wp:positionV>
            <wp:extent cx="1278255" cy="234315"/>
            <wp:effectExtent l="0" t="0" r="0" b="0"/>
            <wp:wrapTopAndBottom/>
            <wp:docPr id="279" name="image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153.png"/>
                    <pic:cNvPicPr>
                      <a:picLocks noChangeAspect="1"/>
                    </pic:cNvPicPr>
                  </pic:nvPicPr>
                  <pic:blipFill>
                    <a:blip r:embed="rId155" cstate="print"/>
                    <a:stretch>
                      <a:fillRect/>
                    </a:stretch>
                  </pic:blipFill>
                  <pic:spPr>
                    <a:xfrm>
                      <a:off x="0" y="0"/>
                      <a:ext cx="1278165" cy="234029"/>
                    </a:xfrm>
                    <a:prstGeom prst="rect">
                      <a:avLst/>
                    </a:prstGeom>
                  </pic:spPr>
                </pic:pic>
              </a:graphicData>
            </a:graphic>
          </wp:anchor>
        </w:drawing>
      </w:r>
      <w:r>
        <w:rPr>
          <w:spacing w:val="-9"/>
        </w:rPr>
        <w:t>③当运行结果为假时执行：当上一个作业项的执行结果为假或者没有成功执行是，执行</w:t>
      </w:r>
      <w:r>
        <w:rPr>
          <w:spacing w:val="-5"/>
        </w:rPr>
        <w:t>下一个作业项。这是一种红色的连接线，上面有一个红色的停止图标。</w:t>
      </w:r>
    </w:p>
    <w:p>
      <w:pPr>
        <w:pStyle w:val="5"/>
        <w:spacing w:before="92"/>
        <w:ind w:left="540"/>
      </w:pPr>
      <w:r>
        <w:t>在图标上单击就可以对跳进行设置。</w:t>
      </w:r>
    </w:p>
    <w:p>
      <w:pPr>
        <w:pStyle w:val="5"/>
        <w:spacing w:before="1"/>
        <w:rPr>
          <w:sz w:val="18"/>
        </w:rPr>
      </w:pPr>
    </w:p>
    <w:p>
      <w:pPr>
        <w:pStyle w:val="3"/>
        <w:numPr>
          <w:ilvl w:val="1"/>
          <w:numId w:val="25"/>
        </w:numPr>
        <w:tabs>
          <w:tab w:val="left" w:pos="651"/>
        </w:tabs>
        <w:spacing w:before="1"/>
        <w:ind w:hanging="530"/>
        <w:rPr>
          <w:rFonts w:ascii="黑体" w:eastAsia="黑体"/>
        </w:rPr>
      </w:pPr>
      <w:r>
        <w:rPr>
          <w:rFonts w:hint="eastAsia" w:ascii="黑体" w:eastAsia="黑体"/>
        </w:rPr>
        <w:t>作业初体验</w:t>
      </w:r>
    </w:p>
    <w:p>
      <w:pPr>
        <w:pStyle w:val="5"/>
        <w:spacing w:before="232"/>
        <w:ind w:left="540"/>
      </w:pPr>
      <w:r>
        <w:t xml:space="preserve">作业案例：将 </w:t>
      </w:r>
      <w:r>
        <w:rPr>
          <w:rFonts w:ascii="Times New Roman" w:eastAsia="Times New Roman"/>
        </w:rPr>
        <w:t xml:space="preserve">3.10.1 </w:t>
      </w:r>
      <w:r>
        <w:t>章节的转换嵌入作业中执行，执行成功或者失败都发送邮件提醒</w:t>
      </w:r>
    </w:p>
    <w:p>
      <w:pPr>
        <w:pStyle w:val="5"/>
        <w:spacing w:before="7"/>
        <w:rPr>
          <w:sz w:val="15"/>
        </w:rPr>
      </w:pPr>
    </w:p>
    <w:p>
      <w:pPr>
        <w:pStyle w:val="11"/>
        <w:numPr>
          <w:ilvl w:val="2"/>
          <w:numId w:val="25"/>
        </w:numPr>
        <w:tabs>
          <w:tab w:val="left" w:pos="901"/>
        </w:tabs>
        <w:rPr>
          <w:sz w:val="21"/>
        </w:rPr>
      </w:pPr>
      <w:r>
        <w:rPr>
          <w:spacing w:val="-3"/>
          <w:sz w:val="21"/>
        </w:rPr>
        <w:t>点击左上角的文件，新建一个作业</w:t>
      </w: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8"/>
        <w:rPr>
          <w:sz w:val="18"/>
        </w:rPr>
      </w:pPr>
    </w:p>
    <w:p>
      <w:pPr>
        <w:pStyle w:val="11"/>
        <w:numPr>
          <w:ilvl w:val="2"/>
          <w:numId w:val="25"/>
        </w:numPr>
        <w:tabs>
          <w:tab w:val="left" w:pos="901"/>
        </w:tabs>
        <w:rPr>
          <w:sz w:val="21"/>
        </w:rPr>
      </w:pPr>
      <w:r>
        <w:rPr>
          <w:lang w:val="en-US" w:bidi="ar-SA"/>
        </w:rPr>
        <w:drawing>
          <wp:anchor distT="0" distB="0" distL="0" distR="0" simplePos="0" relativeHeight="251754496" behindDoc="0" locked="0" layoutInCell="1" allowOverlap="1">
            <wp:simplePos x="0" y="0"/>
            <wp:positionH relativeFrom="page">
              <wp:posOffset>1638300</wp:posOffset>
            </wp:positionH>
            <wp:positionV relativeFrom="paragraph">
              <wp:posOffset>-1646555</wp:posOffset>
            </wp:positionV>
            <wp:extent cx="2341880" cy="1578610"/>
            <wp:effectExtent l="0" t="0" r="0" b="0"/>
            <wp:wrapNone/>
            <wp:docPr id="281" name="image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154.png"/>
                    <pic:cNvPicPr>
                      <a:picLocks noChangeAspect="1"/>
                    </pic:cNvPicPr>
                  </pic:nvPicPr>
                  <pic:blipFill>
                    <a:blip r:embed="rId156" cstate="print"/>
                    <a:stretch>
                      <a:fillRect/>
                    </a:stretch>
                  </pic:blipFill>
                  <pic:spPr>
                    <a:xfrm>
                      <a:off x="0" y="0"/>
                      <a:ext cx="2341879" cy="1578609"/>
                    </a:xfrm>
                    <a:prstGeom prst="rect">
                      <a:avLst/>
                    </a:prstGeom>
                  </pic:spPr>
                </pic:pic>
              </a:graphicData>
            </a:graphic>
          </wp:anchor>
        </w:drawing>
      </w:r>
      <w:r>
        <w:rPr>
          <w:spacing w:val="-3"/>
          <w:sz w:val="21"/>
        </w:rPr>
        <w:t>按照下图设置作业项和作业跳</w:t>
      </w:r>
    </w:p>
    <w:p>
      <w:pPr>
        <w:pStyle w:val="5"/>
        <w:rPr>
          <w:sz w:val="20"/>
        </w:rPr>
      </w:pPr>
    </w:p>
    <w:p>
      <w:pPr>
        <w:pStyle w:val="5"/>
        <w:spacing w:before="11"/>
        <w:rPr>
          <w:sz w:val="19"/>
        </w:rPr>
      </w:pPr>
      <w:r>
        <w:rPr>
          <w:lang w:val="en-US" w:bidi="ar-SA"/>
        </w:rPr>
        <w:drawing>
          <wp:anchor distT="0" distB="0" distL="0" distR="0" simplePos="0" relativeHeight="251753472" behindDoc="0" locked="0" layoutInCell="1" allowOverlap="1">
            <wp:simplePos x="0" y="0"/>
            <wp:positionH relativeFrom="page">
              <wp:posOffset>1769110</wp:posOffset>
            </wp:positionH>
            <wp:positionV relativeFrom="paragraph">
              <wp:posOffset>186055</wp:posOffset>
            </wp:positionV>
            <wp:extent cx="2514600" cy="1194435"/>
            <wp:effectExtent l="0" t="0" r="0" b="0"/>
            <wp:wrapTopAndBottom/>
            <wp:docPr id="283" name="image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155.png"/>
                    <pic:cNvPicPr>
                      <a:picLocks noChangeAspect="1"/>
                    </pic:cNvPicPr>
                  </pic:nvPicPr>
                  <pic:blipFill>
                    <a:blip r:embed="rId157" cstate="print"/>
                    <a:stretch>
                      <a:fillRect/>
                    </a:stretch>
                  </pic:blipFill>
                  <pic:spPr>
                    <a:xfrm>
                      <a:off x="0" y="0"/>
                      <a:ext cx="2514566" cy="1194435"/>
                    </a:xfrm>
                    <a:prstGeom prst="rect">
                      <a:avLst/>
                    </a:prstGeom>
                  </pic:spPr>
                </pic:pic>
              </a:graphicData>
            </a:graphic>
          </wp:anchor>
        </w:drawing>
      </w:r>
    </w:p>
    <w:p>
      <w:pPr>
        <w:pStyle w:val="5"/>
        <w:rPr>
          <w:sz w:val="22"/>
        </w:rPr>
      </w:pPr>
    </w:p>
    <w:p>
      <w:pPr>
        <w:pStyle w:val="5"/>
        <w:spacing w:before="9"/>
        <w:rPr>
          <w:sz w:val="20"/>
        </w:rPr>
      </w:pPr>
    </w:p>
    <w:p>
      <w:pPr>
        <w:pStyle w:val="11"/>
        <w:numPr>
          <w:ilvl w:val="2"/>
          <w:numId w:val="25"/>
        </w:numPr>
        <w:tabs>
          <w:tab w:val="left" w:pos="901"/>
        </w:tabs>
        <w:rPr>
          <w:sz w:val="21"/>
        </w:rPr>
      </w:pPr>
      <w:r>
        <w:rPr>
          <w:spacing w:val="-3"/>
          <w:sz w:val="21"/>
        </w:rPr>
        <w:t>转换作业项设置，选择要嵌入的转换文件</w:t>
      </w:r>
    </w:p>
    <w:p>
      <w:pPr>
        <w:pStyle w:val="5"/>
        <w:spacing w:before="11"/>
        <w:rPr>
          <w:sz w:val="9"/>
        </w:rPr>
      </w:pPr>
      <w:r>
        <w:rPr>
          <w:lang w:val="en-US" w:bidi="ar-SA"/>
        </w:rPr>
        <w:drawing>
          <wp:anchor distT="0" distB="0" distL="0" distR="0" simplePos="0" relativeHeight="251755520" behindDoc="0" locked="0" layoutInCell="1" allowOverlap="1">
            <wp:simplePos x="0" y="0"/>
            <wp:positionH relativeFrom="page">
              <wp:posOffset>1409700</wp:posOffset>
            </wp:positionH>
            <wp:positionV relativeFrom="paragraph">
              <wp:posOffset>105410</wp:posOffset>
            </wp:positionV>
            <wp:extent cx="2774950" cy="2299335"/>
            <wp:effectExtent l="0" t="0" r="0" b="0"/>
            <wp:wrapTopAndBottom/>
            <wp:docPr id="285" name="image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156.png"/>
                    <pic:cNvPicPr>
                      <a:picLocks noChangeAspect="1"/>
                    </pic:cNvPicPr>
                  </pic:nvPicPr>
                  <pic:blipFill>
                    <a:blip r:embed="rId158" cstate="print"/>
                    <a:stretch>
                      <a:fillRect/>
                    </a:stretch>
                  </pic:blipFill>
                  <pic:spPr>
                    <a:xfrm>
                      <a:off x="0" y="0"/>
                      <a:ext cx="2774844" cy="2299430"/>
                    </a:xfrm>
                    <a:prstGeom prst="rect">
                      <a:avLst/>
                    </a:prstGeom>
                  </pic:spPr>
                </pic:pic>
              </a:graphicData>
            </a:graphic>
          </wp:anchor>
        </w:drawing>
      </w:r>
    </w:p>
    <w:p>
      <w:pPr>
        <w:pStyle w:val="11"/>
        <w:numPr>
          <w:ilvl w:val="2"/>
          <w:numId w:val="25"/>
        </w:numPr>
        <w:tabs>
          <w:tab w:val="left" w:pos="901"/>
        </w:tabs>
        <w:spacing w:before="128"/>
        <w:rPr>
          <w:sz w:val="21"/>
        </w:rPr>
      </w:pPr>
      <w:r>
        <w:rPr>
          <w:spacing w:val="-3"/>
          <w:sz w:val="21"/>
        </w:rPr>
        <w:t>发送邮件作业项设置，</w:t>
      </w:r>
    </w:p>
    <w:p>
      <w:pPr>
        <w:rPr>
          <w:sz w:val="21"/>
        </w:rPr>
        <w:sectPr>
          <w:pgSz w:w="11910" w:h="16840"/>
          <w:pgMar w:top="1640" w:right="980" w:bottom="1460" w:left="1680" w:header="852" w:footer="1215" w:gutter="0"/>
          <w:cols w:space="720" w:num="1"/>
        </w:sectPr>
      </w:pPr>
    </w:p>
    <w:p>
      <w:pPr>
        <w:pStyle w:val="5"/>
        <w:spacing w:before="7"/>
        <w:rPr>
          <w:sz w:val="5"/>
        </w:rPr>
      </w:pPr>
    </w:p>
    <w:p>
      <w:pPr>
        <w:ind w:left="540"/>
        <w:rPr>
          <w:sz w:val="20"/>
        </w:rPr>
      </w:pPr>
      <w:r>
        <w:rPr>
          <w:sz w:val="20"/>
          <w:lang w:val="en-US" w:bidi="ar-SA"/>
        </w:rPr>
        <w:drawing>
          <wp:inline distT="0" distB="0" distL="0" distR="0">
            <wp:extent cx="2218690" cy="2394585"/>
            <wp:effectExtent l="0" t="0" r="0" b="0"/>
            <wp:docPr id="287" name="image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157.png"/>
                    <pic:cNvPicPr>
                      <a:picLocks noChangeAspect="1"/>
                    </pic:cNvPicPr>
                  </pic:nvPicPr>
                  <pic:blipFill>
                    <a:blip r:embed="rId159" cstate="print"/>
                    <a:stretch>
                      <a:fillRect/>
                    </a:stretch>
                  </pic:blipFill>
                  <pic:spPr>
                    <a:xfrm>
                      <a:off x="0" y="0"/>
                      <a:ext cx="2218788" cy="2395061"/>
                    </a:xfrm>
                    <a:prstGeom prst="rect">
                      <a:avLst/>
                    </a:prstGeom>
                  </pic:spPr>
                </pic:pic>
              </a:graphicData>
            </a:graphic>
          </wp:inline>
        </w:drawing>
      </w:r>
      <w:r>
        <w:rPr>
          <w:rFonts w:ascii="Times New Roman"/>
          <w:spacing w:val="80"/>
          <w:sz w:val="20"/>
        </w:rPr>
        <w:t xml:space="preserve"> </w:t>
      </w:r>
      <w:r>
        <w:rPr>
          <w:spacing w:val="80"/>
          <w:sz w:val="20"/>
          <w:lang w:val="en-US" w:bidi="ar-SA"/>
        </w:rPr>
        <w:drawing>
          <wp:inline distT="0" distB="0" distL="0" distR="0">
            <wp:extent cx="2355215" cy="2394585"/>
            <wp:effectExtent l="0" t="0" r="0" b="0"/>
            <wp:docPr id="289" name="image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58.png"/>
                    <pic:cNvPicPr>
                      <a:picLocks noChangeAspect="1"/>
                    </pic:cNvPicPr>
                  </pic:nvPicPr>
                  <pic:blipFill>
                    <a:blip r:embed="rId160" cstate="print"/>
                    <a:stretch>
                      <a:fillRect/>
                    </a:stretch>
                  </pic:blipFill>
                  <pic:spPr>
                    <a:xfrm>
                      <a:off x="0" y="0"/>
                      <a:ext cx="2355488" cy="2395061"/>
                    </a:xfrm>
                    <a:prstGeom prst="rect">
                      <a:avLst/>
                    </a:prstGeom>
                  </pic:spPr>
                </pic:pic>
              </a:graphicData>
            </a:graphic>
          </wp:inline>
        </w:drawing>
      </w:r>
    </w:p>
    <w:p>
      <w:pPr>
        <w:pStyle w:val="5"/>
        <w:spacing w:before="3"/>
        <w:rPr>
          <w:sz w:val="13"/>
        </w:rPr>
      </w:pPr>
      <w:r>
        <w:rPr>
          <w:lang w:val="en-US" w:bidi="ar-SA"/>
        </w:rPr>
        <w:drawing>
          <wp:anchor distT="0" distB="0" distL="0" distR="0" simplePos="0" relativeHeight="251756544" behindDoc="0" locked="0" layoutInCell="1" allowOverlap="1">
            <wp:simplePos x="0" y="0"/>
            <wp:positionH relativeFrom="page">
              <wp:posOffset>1409700</wp:posOffset>
            </wp:positionH>
            <wp:positionV relativeFrom="paragraph">
              <wp:posOffset>132715</wp:posOffset>
            </wp:positionV>
            <wp:extent cx="2270125" cy="2486025"/>
            <wp:effectExtent l="0" t="0" r="0" b="0"/>
            <wp:wrapTopAndBottom/>
            <wp:docPr id="291" name="image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159.png"/>
                    <pic:cNvPicPr>
                      <a:picLocks noChangeAspect="1"/>
                    </pic:cNvPicPr>
                  </pic:nvPicPr>
                  <pic:blipFill>
                    <a:blip r:embed="rId161" cstate="print"/>
                    <a:stretch>
                      <a:fillRect/>
                    </a:stretch>
                  </pic:blipFill>
                  <pic:spPr>
                    <a:xfrm>
                      <a:off x="0" y="0"/>
                      <a:ext cx="2270204" cy="2486025"/>
                    </a:xfrm>
                    <a:prstGeom prst="rect">
                      <a:avLst/>
                    </a:prstGeom>
                  </pic:spPr>
                </pic:pic>
              </a:graphicData>
            </a:graphic>
          </wp:anchor>
        </w:drawing>
      </w:r>
      <w:r>
        <w:rPr>
          <w:lang w:val="en-US" w:bidi="ar-SA"/>
        </w:rPr>
        <w:drawing>
          <wp:anchor distT="0" distB="0" distL="0" distR="0" simplePos="0" relativeHeight="251757568" behindDoc="0" locked="0" layoutInCell="1" allowOverlap="1">
            <wp:simplePos x="0" y="0"/>
            <wp:positionH relativeFrom="page">
              <wp:posOffset>3776345</wp:posOffset>
            </wp:positionH>
            <wp:positionV relativeFrom="paragraph">
              <wp:posOffset>147955</wp:posOffset>
            </wp:positionV>
            <wp:extent cx="2275840" cy="2506345"/>
            <wp:effectExtent l="0" t="0" r="0" b="0"/>
            <wp:wrapTopAndBottom/>
            <wp:docPr id="293" name="image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160.png"/>
                    <pic:cNvPicPr>
                      <a:picLocks noChangeAspect="1"/>
                    </pic:cNvPicPr>
                  </pic:nvPicPr>
                  <pic:blipFill>
                    <a:blip r:embed="rId162" cstate="print"/>
                    <a:stretch>
                      <a:fillRect/>
                    </a:stretch>
                  </pic:blipFill>
                  <pic:spPr>
                    <a:xfrm>
                      <a:off x="0" y="0"/>
                      <a:ext cx="2275658" cy="2506218"/>
                    </a:xfrm>
                    <a:prstGeom prst="rect">
                      <a:avLst/>
                    </a:prstGeom>
                  </pic:spPr>
                </pic:pic>
              </a:graphicData>
            </a:graphic>
          </wp:anchor>
        </w:drawing>
      </w:r>
    </w:p>
    <w:p>
      <w:pPr>
        <w:pStyle w:val="11"/>
        <w:numPr>
          <w:ilvl w:val="2"/>
          <w:numId w:val="25"/>
        </w:numPr>
        <w:tabs>
          <w:tab w:val="left" w:pos="901"/>
        </w:tabs>
        <w:spacing w:before="110"/>
        <w:rPr>
          <w:sz w:val="21"/>
        </w:rPr>
      </w:pPr>
      <w:r>
        <w:rPr>
          <w:spacing w:val="-6"/>
          <w:sz w:val="21"/>
        </w:rPr>
        <w:t xml:space="preserve">分别尝试作业执行成功和失败，查看 </w:t>
      </w:r>
      <w:r>
        <w:rPr>
          <w:rFonts w:ascii="Times New Roman" w:eastAsia="Times New Roman"/>
          <w:sz w:val="21"/>
        </w:rPr>
        <w:t xml:space="preserve">kettle </w:t>
      </w:r>
      <w:r>
        <w:rPr>
          <w:spacing w:val="-3"/>
          <w:sz w:val="21"/>
        </w:rPr>
        <w:t>发送的邮件信息</w:t>
      </w:r>
    </w:p>
    <w:p>
      <w:pPr>
        <w:pStyle w:val="5"/>
        <w:rPr>
          <w:sz w:val="22"/>
        </w:rPr>
      </w:pPr>
    </w:p>
    <w:p>
      <w:pPr>
        <w:pStyle w:val="2"/>
        <w:rPr>
          <w:rFonts w:ascii="宋体" w:eastAsia="宋体"/>
        </w:rPr>
      </w:pPr>
      <w:r>
        <w:rPr>
          <w:rFonts w:hint="eastAsia" w:ascii="宋体" w:eastAsia="宋体"/>
        </w:rPr>
        <w:t xml:space="preserve">第 </w:t>
      </w:r>
      <w:r>
        <w:t xml:space="preserve">5 </w:t>
      </w:r>
      <w:r>
        <w:rPr>
          <w:rFonts w:hint="eastAsia" w:ascii="宋体" w:eastAsia="宋体"/>
        </w:rPr>
        <w:t xml:space="preserve">章 </w:t>
      </w:r>
      <w:r>
        <w:t xml:space="preserve">Kettle </w:t>
      </w:r>
      <w:r>
        <w:rPr>
          <w:rFonts w:hint="eastAsia" w:ascii="宋体" w:eastAsia="宋体"/>
        </w:rPr>
        <w:t>使用案例</w:t>
      </w:r>
    </w:p>
    <w:p>
      <w:pPr>
        <w:pStyle w:val="5"/>
        <w:spacing w:before="8"/>
        <w:rPr>
          <w:b/>
          <w:sz w:val="24"/>
        </w:rPr>
      </w:pPr>
    </w:p>
    <w:p>
      <w:pPr>
        <w:pStyle w:val="3"/>
        <w:numPr>
          <w:ilvl w:val="1"/>
          <w:numId w:val="26"/>
        </w:numPr>
        <w:tabs>
          <w:tab w:val="left" w:pos="651"/>
        </w:tabs>
        <w:ind w:hanging="530"/>
        <w:rPr>
          <w:rFonts w:ascii="黑体" w:eastAsia="黑体"/>
        </w:rPr>
      </w:pPr>
      <w:r>
        <w:rPr>
          <w:rFonts w:hint="eastAsia" w:ascii="黑体" w:eastAsia="黑体"/>
        </w:rPr>
        <w:t>转换案例</w:t>
      </w:r>
    </w:p>
    <w:p>
      <w:pPr>
        <w:pStyle w:val="5"/>
        <w:spacing w:before="232"/>
        <w:ind w:left="120"/>
      </w:pPr>
      <w:r>
        <w:t xml:space="preserve">案例一：把 </w:t>
      </w:r>
      <w:r>
        <w:rPr>
          <w:rFonts w:ascii="Times New Roman" w:eastAsia="Times New Roman"/>
        </w:rPr>
        <w:t xml:space="preserve">stu1 </w:t>
      </w:r>
      <w:r>
        <w:t xml:space="preserve">的数据按 </w:t>
      </w:r>
      <w:r>
        <w:rPr>
          <w:rFonts w:ascii="Times New Roman" w:eastAsia="Times New Roman"/>
        </w:rPr>
        <w:t xml:space="preserve">id </w:t>
      </w:r>
      <w:r>
        <w:t xml:space="preserve">同步到 </w:t>
      </w:r>
      <w:r>
        <w:rPr>
          <w:rFonts w:ascii="Times New Roman" w:eastAsia="Times New Roman"/>
        </w:rPr>
        <w:t>stu2</w:t>
      </w:r>
      <w:r>
        <w:t>，</w:t>
      </w:r>
      <w:r>
        <w:rPr>
          <w:rFonts w:ascii="Times New Roman" w:eastAsia="Times New Roman"/>
        </w:rPr>
        <w:t xml:space="preserve">stu2 </w:t>
      </w:r>
      <w:r>
        <w:t xml:space="preserve">有相同 </w:t>
      </w:r>
      <w:r>
        <w:rPr>
          <w:rFonts w:ascii="Times New Roman" w:eastAsia="Times New Roman"/>
        </w:rPr>
        <w:t xml:space="preserve">id </w:t>
      </w:r>
      <w:r>
        <w:t>则更新数据</w:t>
      </w:r>
    </w:p>
    <w:p>
      <w:pPr>
        <w:pStyle w:val="5"/>
        <w:spacing w:before="6"/>
        <w:rPr>
          <w:sz w:val="15"/>
        </w:rPr>
      </w:pPr>
    </w:p>
    <w:p>
      <w:pPr>
        <w:pStyle w:val="5"/>
        <w:spacing w:before="1"/>
        <w:ind w:left="120"/>
      </w:pPr>
      <w:r>
        <w:pict>
          <v:shape id="_x0000_s1062" o:spid="_x0000_s1062" o:spt="202" type="#_x0000_t202" style="position:absolute;left:0pt;margin-left:109.55pt;margin-top:18.45pt;height:48.25pt;width:397.3pt;mso-position-horizontal-relative:page;mso-wrap-distance-bottom:0pt;mso-wrap-distance-top:0pt;z-index:251806720;mso-width-relative:page;mso-height-relative:page;" fillcolor="#DFDFDF" filled="t" stroked="f" coordsize="21600,21600">
            <v:path/>
            <v:fill on="t" focussize="0,0"/>
            <v:stroke on="f" joinstyle="miter"/>
            <v:imagedata o:title=""/>
            <o:lock v:ext="edit"/>
            <v:textbox inset="0mm,0mm,0mm,0mm">
              <w:txbxContent>
                <w:p>
                  <w:pPr>
                    <w:pStyle w:val="5"/>
                    <w:ind w:left="28" w:right="5359"/>
                    <w:rPr>
                      <w:rFonts w:ascii="Times New Roman"/>
                      <w:lang w:val="en-US"/>
                    </w:rPr>
                  </w:pPr>
                  <w:r>
                    <w:rPr>
                      <w:rFonts w:ascii="Times New Roman"/>
                      <w:lang w:val="en-US"/>
                    </w:rPr>
                    <w:t>mysql&gt; create database kettle; mysql&gt; use kettle;</w:t>
                  </w:r>
                </w:p>
                <w:p>
                  <w:pPr>
                    <w:pStyle w:val="5"/>
                    <w:ind w:left="28" w:right="3056"/>
                    <w:rPr>
                      <w:rFonts w:ascii="Times New Roman"/>
                      <w:lang w:val="en-US"/>
                    </w:rPr>
                  </w:pPr>
                  <w:r>
                    <w:rPr>
                      <w:rFonts w:ascii="Times New Roman"/>
                      <w:lang w:val="en-US"/>
                    </w:rPr>
                    <w:t>mysql&gt; create table stu1(id int,name varchar(20),age int); mysql&gt; create table stu2(id int,name varchar(20));</w:t>
                  </w:r>
                </w:p>
              </w:txbxContent>
            </v:textbox>
            <w10:wrap type="topAndBottom"/>
          </v:shape>
        </w:pict>
      </w:r>
      <w:r>
        <w:rPr>
          <w:rFonts w:ascii="Times New Roman" w:eastAsia="Times New Roman"/>
        </w:rPr>
        <w:t>(1)</w:t>
      </w:r>
      <w:r>
        <w:t xml:space="preserve">在 </w:t>
      </w:r>
      <w:r>
        <w:rPr>
          <w:rFonts w:ascii="Times New Roman" w:eastAsia="Times New Roman"/>
        </w:rPr>
        <w:t xml:space="preserve">mysql </w:t>
      </w:r>
      <w:r>
        <w:t>中创建两张表</w:t>
      </w:r>
    </w:p>
    <w:p>
      <w:pPr>
        <w:pStyle w:val="5"/>
        <w:spacing w:before="84" w:after="100"/>
        <w:ind w:left="120"/>
      </w:pPr>
      <w:r>
        <w:rPr>
          <w:rFonts w:ascii="Times New Roman" w:eastAsia="Times New Roman"/>
        </w:rPr>
        <w:t>(2)</w:t>
      </w:r>
      <w:r>
        <w:t>往两张表中插入一些数据</w:t>
      </w:r>
    </w:p>
    <w:p>
      <w:pPr>
        <w:pStyle w:val="5"/>
        <w:ind w:left="511"/>
        <w:rPr>
          <w:sz w:val="20"/>
        </w:rPr>
      </w:pPr>
      <w:r>
        <w:rPr>
          <w:sz w:val="20"/>
        </w:rPr>
        <w:pict>
          <v:shape id="_x0000_s1084" o:spid="_x0000_s1084" o:spt="202" type="#_x0000_t202" style="height:24.15pt;width:397.3pt;" fillcolor="#DFDFDF" filled="t" stroked="f" coordsize="21600,21600">
            <v:path/>
            <v:fill on="t" focussize="0,0"/>
            <v:stroke on="f" joinstyle="miter"/>
            <v:imagedata o:title=""/>
            <o:lock v:ext="edit"/>
            <v:textbox inset="0mm,0mm,0mm,0mm">
              <w:txbxContent>
                <w:p>
                  <w:pPr>
                    <w:pStyle w:val="5"/>
                    <w:ind w:left="28" w:right="559"/>
                    <w:rPr>
                      <w:rFonts w:ascii="Times New Roman"/>
                      <w:lang w:val="en-US"/>
                    </w:rPr>
                  </w:pPr>
                  <w:r>
                    <w:rPr>
                      <w:rFonts w:ascii="Times New Roman"/>
                      <w:lang w:val="en-US"/>
                    </w:rPr>
                    <w:t>mysql&gt; insert into stu1 values(1001,'zhangsan',20),(1002,'lisi',18), (1003,'wangwu',23); mysql&gt; insert into stu2 values(1001,'wukong');</w:t>
                  </w:r>
                </w:p>
              </w:txbxContent>
            </v:textbox>
            <w10:wrap type="none"/>
            <w10:anchorlock/>
          </v:shape>
        </w:pict>
      </w:r>
    </w:p>
    <w:p>
      <w:pPr>
        <w:pStyle w:val="5"/>
        <w:spacing w:before="72"/>
        <w:ind w:left="120"/>
      </w:pPr>
      <w:r>
        <w:rPr>
          <w:rFonts w:ascii="Times New Roman" w:eastAsia="Times New Roman"/>
        </w:rPr>
        <w:t>(3)</w:t>
      </w:r>
      <w:r>
        <w:t xml:space="preserve">在 </w:t>
      </w:r>
      <w:r>
        <w:rPr>
          <w:rFonts w:ascii="Times New Roman" w:eastAsia="Times New Roman"/>
        </w:rPr>
        <w:t xml:space="preserve">kettle </w:t>
      </w:r>
      <w:r>
        <w:t>中新建转换</w:t>
      </w:r>
    </w:p>
    <w:p>
      <w:pPr>
        <w:sectPr>
          <w:pgSz w:w="11910" w:h="16840"/>
          <w:pgMar w:top="1640" w:right="980" w:bottom="1460" w:left="1680" w:header="852" w:footer="1215" w:gutter="0"/>
          <w:cols w:space="720" w:num="1"/>
        </w:sectPr>
      </w:pPr>
    </w:p>
    <w:p>
      <w:pPr>
        <w:pStyle w:val="5"/>
        <w:ind w:left="120"/>
        <w:rPr>
          <w:sz w:val="20"/>
        </w:rPr>
      </w:pPr>
      <w:r>
        <w:rPr>
          <w:sz w:val="20"/>
          <w:lang w:val="en-US" w:bidi="ar-SA"/>
        </w:rPr>
        <w:drawing>
          <wp:inline distT="0" distB="0" distL="0" distR="0">
            <wp:extent cx="4633595" cy="1577340"/>
            <wp:effectExtent l="0" t="0" r="0" b="0"/>
            <wp:docPr id="295" name="image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161.png"/>
                    <pic:cNvPicPr>
                      <a:picLocks noChangeAspect="1"/>
                    </pic:cNvPicPr>
                  </pic:nvPicPr>
                  <pic:blipFill>
                    <a:blip r:embed="rId163" cstate="print"/>
                    <a:stretch>
                      <a:fillRect/>
                    </a:stretch>
                  </pic:blipFill>
                  <pic:spPr>
                    <a:xfrm>
                      <a:off x="0" y="0"/>
                      <a:ext cx="4633878" cy="1577340"/>
                    </a:xfrm>
                    <a:prstGeom prst="rect">
                      <a:avLst/>
                    </a:prstGeom>
                  </pic:spPr>
                </pic:pic>
              </a:graphicData>
            </a:graphic>
          </wp:inline>
        </w:drawing>
      </w:r>
    </w:p>
    <w:p>
      <w:pPr>
        <w:pStyle w:val="5"/>
        <w:spacing w:before="112"/>
        <w:ind w:left="120"/>
      </w:pPr>
      <w:r>
        <w:rPr>
          <w:rFonts w:ascii="Times New Roman" w:eastAsia="Times New Roman"/>
        </w:rPr>
        <w:t>(4)</w:t>
      </w:r>
      <w:r>
        <w:t>分别在输入和输出中拉出表输入和插入</w:t>
      </w:r>
      <w:r>
        <w:rPr>
          <w:rFonts w:ascii="Times New Roman" w:eastAsia="Times New Roman"/>
        </w:rPr>
        <w:t>/</w:t>
      </w:r>
      <w:r>
        <w:t>更新</w:t>
      </w:r>
    </w:p>
    <w:p>
      <w:pPr>
        <w:pStyle w:val="5"/>
        <w:spacing w:before="3"/>
        <w:rPr>
          <w:sz w:val="9"/>
        </w:rPr>
      </w:pPr>
      <w:r>
        <w:rPr>
          <w:lang w:val="en-US" w:bidi="ar-SA"/>
        </w:rPr>
        <w:drawing>
          <wp:anchor distT="0" distB="0" distL="0" distR="0" simplePos="0" relativeHeight="251758592" behindDoc="0" locked="0" layoutInCell="1" allowOverlap="1">
            <wp:simplePos x="0" y="0"/>
            <wp:positionH relativeFrom="page">
              <wp:posOffset>1143000</wp:posOffset>
            </wp:positionH>
            <wp:positionV relativeFrom="paragraph">
              <wp:posOffset>99695</wp:posOffset>
            </wp:positionV>
            <wp:extent cx="4064000" cy="2098675"/>
            <wp:effectExtent l="0" t="0" r="0" b="0"/>
            <wp:wrapTopAndBottom/>
            <wp:docPr id="297" name="image1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162.jpeg"/>
                    <pic:cNvPicPr>
                      <a:picLocks noChangeAspect="1"/>
                    </pic:cNvPicPr>
                  </pic:nvPicPr>
                  <pic:blipFill>
                    <a:blip r:embed="rId164" cstate="print"/>
                    <a:stretch>
                      <a:fillRect/>
                    </a:stretch>
                  </pic:blipFill>
                  <pic:spPr>
                    <a:xfrm>
                      <a:off x="0" y="0"/>
                      <a:ext cx="4063893" cy="2098548"/>
                    </a:xfrm>
                    <a:prstGeom prst="rect">
                      <a:avLst/>
                    </a:prstGeom>
                  </pic:spPr>
                </pic:pic>
              </a:graphicData>
            </a:graphic>
          </wp:anchor>
        </w:drawing>
      </w:r>
    </w:p>
    <w:p>
      <w:pPr>
        <w:pStyle w:val="5"/>
        <w:spacing w:before="140"/>
        <w:ind w:left="120"/>
      </w:pPr>
      <w:r>
        <w:rPr>
          <w:rFonts w:ascii="Times New Roman" w:eastAsia="Times New Roman"/>
        </w:rPr>
        <w:t>(5)</w:t>
      </w:r>
      <w:r>
        <w:t>双击表输入对象，填写相关配置，测试是否成功</w:t>
      </w:r>
    </w:p>
    <w:p>
      <w:pPr>
        <w:pStyle w:val="5"/>
        <w:spacing w:before="2"/>
        <w:rPr>
          <w:sz w:val="8"/>
        </w:rPr>
      </w:pPr>
      <w:r>
        <w:rPr>
          <w:lang w:val="en-US" w:bidi="ar-SA"/>
        </w:rPr>
        <w:drawing>
          <wp:anchor distT="0" distB="0" distL="0" distR="0" simplePos="0" relativeHeight="251759616" behindDoc="0" locked="0" layoutInCell="1" allowOverlap="1">
            <wp:simplePos x="0" y="0"/>
            <wp:positionH relativeFrom="page">
              <wp:posOffset>1143000</wp:posOffset>
            </wp:positionH>
            <wp:positionV relativeFrom="paragraph">
              <wp:posOffset>90805</wp:posOffset>
            </wp:positionV>
            <wp:extent cx="4041140" cy="2117090"/>
            <wp:effectExtent l="0" t="0" r="0" b="0"/>
            <wp:wrapTopAndBottom/>
            <wp:docPr id="299" name="image1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163.jpeg"/>
                    <pic:cNvPicPr>
                      <a:picLocks noChangeAspect="1"/>
                    </pic:cNvPicPr>
                  </pic:nvPicPr>
                  <pic:blipFill>
                    <a:blip r:embed="rId165" cstate="print"/>
                    <a:stretch>
                      <a:fillRect/>
                    </a:stretch>
                  </pic:blipFill>
                  <pic:spPr>
                    <a:xfrm>
                      <a:off x="0" y="0"/>
                      <a:ext cx="4041451" cy="2116836"/>
                    </a:xfrm>
                    <a:prstGeom prst="rect">
                      <a:avLst/>
                    </a:prstGeom>
                  </pic:spPr>
                </pic:pic>
              </a:graphicData>
            </a:graphic>
          </wp:anchor>
        </w:drawing>
      </w:r>
    </w:p>
    <w:p>
      <w:pPr>
        <w:pStyle w:val="5"/>
        <w:rPr>
          <w:sz w:val="22"/>
        </w:rPr>
      </w:pPr>
    </w:p>
    <w:p>
      <w:pPr>
        <w:pStyle w:val="5"/>
        <w:spacing w:before="155"/>
        <w:ind w:left="120"/>
      </w:pPr>
      <w:r>
        <w:rPr>
          <w:rFonts w:ascii="Times New Roman" w:eastAsia="Times New Roman"/>
        </w:rPr>
        <w:t>(6)</w:t>
      </w:r>
      <w:r>
        <w:t>双击 更新</w:t>
      </w:r>
      <w:r>
        <w:rPr>
          <w:rFonts w:ascii="Times New Roman" w:eastAsia="Times New Roman"/>
        </w:rPr>
        <w:t>/</w:t>
      </w:r>
      <w:r>
        <w:t>插入对象，填写相关配置</w:t>
      </w:r>
    </w:p>
    <w:p>
      <w:pPr>
        <w:sectPr>
          <w:pgSz w:w="11910" w:h="16840"/>
          <w:pgMar w:top="1600" w:right="980" w:bottom="1460" w:left="1680" w:header="852" w:footer="1215" w:gutter="0"/>
          <w:cols w:space="720" w:num="1"/>
        </w:sectPr>
      </w:pPr>
    </w:p>
    <w:p>
      <w:pPr>
        <w:pStyle w:val="5"/>
        <w:ind w:left="120"/>
        <w:rPr>
          <w:sz w:val="20"/>
        </w:rPr>
      </w:pPr>
      <w:r>
        <w:rPr>
          <w:sz w:val="20"/>
          <w:lang w:val="en-US" w:bidi="ar-SA"/>
        </w:rPr>
        <w:drawing>
          <wp:inline distT="0" distB="0" distL="0" distR="0">
            <wp:extent cx="3832860" cy="2525395"/>
            <wp:effectExtent l="0" t="0" r="0" b="0"/>
            <wp:docPr id="301" name="image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164.png"/>
                    <pic:cNvPicPr>
                      <a:picLocks noChangeAspect="1"/>
                    </pic:cNvPicPr>
                  </pic:nvPicPr>
                  <pic:blipFill>
                    <a:blip r:embed="rId166" cstate="print"/>
                    <a:stretch>
                      <a:fillRect/>
                    </a:stretch>
                  </pic:blipFill>
                  <pic:spPr>
                    <a:xfrm>
                      <a:off x="0" y="0"/>
                      <a:ext cx="3832964" cy="2526029"/>
                    </a:xfrm>
                    <a:prstGeom prst="rect">
                      <a:avLst/>
                    </a:prstGeom>
                  </pic:spPr>
                </pic:pic>
              </a:graphicData>
            </a:graphic>
          </wp:inline>
        </w:drawing>
      </w:r>
    </w:p>
    <w:p>
      <w:pPr>
        <w:pStyle w:val="5"/>
        <w:spacing w:before="8"/>
        <w:rPr>
          <w:sz w:val="29"/>
        </w:rPr>
      </w:pPr>
    </w:p>
    <w:p>
      <w:pPr>
        <w:pStyle w:val="5"/>
        <w:spacing w:before="79"/>
        <w:ind w:left="120"/>
      </w:pPr>
      <w:r>
        <w:rPr>
          <w:rFonts w:ascii="Times New Roman" w:eastAsia="Times New Roman"/>
        </w:rPr>
        <w:t>(7)</w:t>
      </w:r>
      <w:r>
        <w:t xml:space="preserve">保存转换，启动运行，去 </w:t>
      </w:r>
      <w:r>
        <w:rPr>
          <w:rFonts w:ascii="Times New Roman" w:eastAsia="Times New Roman"/>
        </w:rPr>
        <w:t xml:space="preserve">mysql </w:t>
      </w:r>
      <w:r>
        <w:t>表查看结果</w:t>
      </w:r>
    </w:p>
    <w:p>
      <w:pPr>
        <w:pStyle w:val="5"/>
        <w:spacing w:before="6"/>
        <w:rPr>
          <w:sz w:val="15"/>
        </w:rPr>
      </w:pPr>
    </w:p>
    <w:p>
      <w:pPr>
        <w:pStyle w:val="5"/>
        <w:spacing w:line="417" w:lineRule="auto"/>
        <w:ind w:left="120" w:right="813" w:firstLine="419"/>
      </w:pPr>
      <w:r>
        <w:rPr>
          <w:lang w:val="en-US" w:bidi="ar-SA"/>
        </w:rPr>
        <w:drawing>
          <wp:anchor distT="0" distB="0" distL="0" distR="0" simplePos="0" relativeHeight="251803648" behindDoc="1" locked="0" layoutInCell="1" allowOverlap="1">
            <wp:simplePos x="0" y="0"/>
            <wp:positionH relativeFrom="page">
              <wp:posOffset>1143000</wp:posOffset>
            </wp:positionH>
            <wp:positionV relativeFrom="paragraph">
              <wp:posOffset>556260</wp:posOffset>
            </wp:positionV>
            <wp:extent cx="4282440" cy="2324100"/>
            <wp:effectExtent l="0" t="0" r="0" b="0"/>
            <wp:wrapNone/>
            <wp:docPr id="303" name="image1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165.jpeg"/>
                    <pic:cNvPicPr>
                      <a:picLocks noChangeAspect="1"/>
                    </pic:cNvPicPr>
                  </pic:nvPicPr>
                  <pic:blipFill>
                    <a:blip r:embed="rId167" cstate="print"/>
                    <a:stretch>
                      <a:fillRect/>
                    </a:stretch>
                  </pic:blipFill>
                  <pic:spPr>
                    <a:xfrm>
                      <a:off x="0" y="0"/>
                      <a:ext cx="4282186" cy="2324100"/>
                    </a:xfrm>
                    <a:prstGeom prst="rect">
                      <a:avLst/>
                    </a:prstGeom>
                  </pic:spPr>
                </pic:pic>
              </a:graphicData>
            </a:graphic>
          </wp:anchor>
        </w:drawing>
      </w:r>
      <w:r>
        <w:rPr>
          <w:color w:val="FF0000"/>
          <w:spacing w:val="-8"/>
        </w:rPr>
        <w:t xml:space="preserve">注意：如果需要连接 </w:t>
      </w:r>
      <w:r>
        <w:rPr>
          <w:rFonts w:ascii="Times New Roman" w:eastAsia="Times New Roman"/>
          <w:color w:val="FF0000"/>
        </w:rPr>
        <w:t xml:space="preserve">mysql </w:t>
      </w:r>
      <w:r>
        <w:rPr>
          <w:color w:val="FF0000"/>
          <w:spacing w:val="-8"/>
        </w:rPr>
        <w:t xml:space="preserve">数据库，需要先将 </w:t>
      </w:r>
      <w:r>
        <w:rPr>
          <w:rFonts w:ascii="Times New Roman" w:eastAsia="Times New Roman"/>
          <w:color w:val="FF0000"/>
        </w:rPr>
        <w:t xml:space="preserve">mysql </w:t>
      </w:r>
      <w:r>
        <w:rPr>
          <w:color w:val="FF0000"/>
          <w:spacing w:val="-8"/>
        </w:rPr>
        <w:t xml:space="preserve">的连接驱动包复制到 </w:t>
      </w:r>
      <w:r>
        <w:rPr>
          <w:rFonts w:ascii="Times New Roman" w:eastAsia="Times New Roman"/>
          <w:color w:val="FF0000"/>
        </w:rPr>
        <w:t xml:space="preserve">kettle </w:t>
      </w:r>
      <w:r>
        <w:rPr>
          <w:color w:val="FF0000"/>
          <w:spacing w:val="-2"/>
        </w:rPr>
        <w:t>的根目</w:t>
      </w:r>
      <w:r>
        <w:rPr>
          <w:color w:val="FF0000"/>
          <w:spacing w:val="-15"/>
        </w:rPr>
        <w:t xml:space="preserve">录下的 </w:t>
      </w:r>
      <w:r>
        <w:rPr>
          <w:rFonts w:ascii="Times New Roman" w:eastAsia="Times New Roman"/>
          <w:color w:val="FF0000"/>
        </w:rPr>
        <w:t xml:space="preserve">lib </w:t>
      </w:r>
      <w:r>
        <w:rPr>
          <w:color w:val="FF0000"/>
          <w:spacing w:val="-3"/>
        </w:rPr>
        <w:t>目录中，否则会报错找不到驱动。</w:t>
      </w: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spacing w:before="11"/>
        <w:rPr>
          <w:sz w:val="30"/>
        </w:rPr>
      </w:pPr>
    </w:p>
    <w:p>
      <w:pPr>
        <w:pStyle w:val="3"/>
        <w:numPr>
          <w:ilvl w:val="1"/>
          <w:numId w:val="26"/>
        </w:numPr>
        <w:tabs>
          <w:tab w:val="left" w:pos="651"/>
        </w:tabs>
        <w:ind w:hanging="530"/>
        <w:rPr>
          <w:rFonts w:ascii="黑体" w:eastAsia="黑体"/>
        </w:rPr>
      </w:pPr>
      <w:r>
        <w:rPr>
          <w:rFonts w:hint="eastAsia" w:ascii="黑体" w:eastAsia="黑体"/>
        </w:rPr>
        <w:t>作业案例</w:t>
      </w:r>
    </w:p>
    <w:p>
      <w:pPr>
        <w:pStyle w:val="5"/>
        <w:spacing w:before="233" w:line="417" w:lineRule="auto"/>
        <w:ind w:left="120" w:right="813"/>
        <w:rPr>
          <w:spacing w:val="-5"/>
        </w:rPr>
      </w:pPr>
      <w:r>
        <w:rPr>
          <w:spacing w:val="-13"/>
        </w:rPr>
        <w:t xml:space="preserve">案例二：使用作业执行上述转换，并且额外在表 </w:t>
      </w:r>
      <w:r>
        <w:rPr>
          <w:rFonts w:ascii="Times New Roman" w:eastAsia="Times New Roman"/>
        </w:rPr>
        <w:t xml:space="preserve">stu2 </w:t>
      </w:r>
      <w:r>
        <w:rPr>
          <w:spacing w:val="-8"/>
        </w:rPr>
        <w:t>中添加一条数据，整个作业运行成功的</w:t>
      </w:r>
      <w:r>
        <w:rPr>
          <w:spacing w:val="-5"/>
        </w:rPr>
        <w:t xml:space="preserve">话发邮件提醒                                                                </w:t>
      </w:r>
    </w:p>
    <w:p>
      <w:pPr>
        <w:pStyle w:val="5"/>
        <w:spacing w:before="233" w:line="417" w:lineRule="auto"/>
        <w:ind w:left="120" w:right="813"/>
      </w:pPr>
      <w:r>
        <w:rPr>
          <w:spacing w:val="-5"/>
        </w:rPr>
        <w:t xml:space="preserve"> </w:t>
      </w:r>
      <w:r>
        <w:rPr>
          <w:rFonts w:ascii="Times New Roman" w:eastAsia="Times New Roman"/>
          <w:spacing w:val="-5"/>
        </w:rPr>
        <w:t>(1)</w:t>
      </w:r>
      <w:r>
        <w:rPr>
          <w:spacing w:val="-4"/>
        </w:rPr>
        <w:t>新建一个作业</w:t>
      </w:r>
    </w:p>
    <w:p>
      <w:pPr>
        <w:spacing w:line="417" w:lineRule="auto"/>
        <w:sectPr>
          <w:pgSz w:w="11910" w:h="16840"/>
          <w:pgMar w:top="1620" w:right="980" w:bottom="1460" w:left="1680" w:header="852" w:footer="1215" w:gutter="0"/>
          <w:cols w:space="720" w:num="1"/>
        </w:sectPr>
      </w:pPr>
    </w:p>
    <w:p>
      <w:pPr>
        <w:pStyle w:val="5"/>
        <w:ind w:left="120"/>
        <w:rPr>
          <w:sz w:val="20"/>
        </w:rPr>
      </w:pPr>
      <w:r>
        <w:rPr>
          <w:sz w:val="20"/>
          <w:lang w:val="en-US" w:bidi="ar-SA"/>
        </w:rPr>
        <w:drawing>
          <wp:inline distT="0" distB="0" distL="0" distR="0">
            <wp:extent cx="3983355" cy="1555115"/>
            <wp:effectExtent l="0" t="0" r="0" b="0"/>
            <wp:docPr id="305" name="image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166.png"/>
                    <pic:cNvPicPr>
                      <a:picLocks noChangeAspect="1"/>
                    </pic:cNvPicPr>
                  </pic:nvPicPr>
                  <pic:blipFill>
                    <a:blip r:embed="rId168" cstate="print"/>
                    <a:stretch>
                      <a:fillRect/>
                    </a:stretch>
                  </pic:blipFill>
                  <pic:spPr>
                    <a:xfrm>
                      <a:off x="0" y="0"/>
                      <a:ext cx="3983807" cy="1555432"/>
                    </a:xfrm>
                    <a:prstGeom prst="rect">
                      <a:avLst/>
                    </a:prstGeom>
                  </pic:spPr>
                </pic:pic>
              </a:graphicData>
            </a:graphic>
          </wp:inline>
        </w:drawing>
      </w:r>
    </w:p>
    <w:p>
      <w:pPr>
        <w:pStyle w:val="5"/>
        <w:spacing w:before="129"/>
        <w:ind w:left="120"/>
      </w:pPr>
      <w:r>
        <w:rPr>
          <w:rFonts w:ascii="Times New Roman" w:eastAsia="Times New Roman"/>
        </w:rPr>
        <w:t>(2)</w:t>
      </w:r>
      <w:r>
        <w:rPr>
          <w:rFonts w:ascii="Times New Roman" w:eastAsia="Times New Roman"/>
          <w:spacing w:val="50"/>
        </w:rPr>
        <w:t xml:space="preserve"> </w:t>
      </w:r>
      <w:r>
        <w:rPr>
          <w:spacing w:val="-3"/>
        </w:rPr>
        <w:t>按图示拉取组件</w:t>
      </w:r>
    </w:p>
    <w:p>
      <w:pPr>
        <w:pStyle w:val="5"/>
        <w:spacing w:before="11"/>
        <w:rPr>
          <w:sz w:val="11"/>
        </w:rPr>
      </w:pPr>
      <w:r>
        <w:rPr>
          <w:lang w:val="en-US" w:bidi="ar-SA"/>
        </w:rPr>
        <w:drawing>
          <wp:anchor distT="0" distB="0" distL="0" distR="0" simplePos="0" relativeHeight="251760640" behindDoc="0" locked="0" layoutInCell="1" allowOverlap="1">
            <wp:simplePos x="0" y="0"/>
            <wp:positionH relativeFrom="page">
              <wp:posOffset>1143000</wp:posOffset>
            </wp:positionH>
            <wp:positionV relativeFrom="paragraph">
              <wp:posOffset>120650</wp:posOffset>
            </wp:positionV>
            <wp:extent cx="4031615" cy="1445895"/>
            <wp:effectExtent l="0" t="0" r="0" b="0"/>
            <wp:wrapTopAndBottom/>
            <wp:docPr id="307" name="image1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167.jpeg"/>
                    <pic:cNvPicPr>
                      <a:picLocks noChangeAspect="1"/>
                    </pic:cNvPicPr>
                  </pic:nvPicPr>
                  <pic:blipFill>
                    <a:blip r:embed="rId169" cstate="print"/>
                    <a:stretch>
                      <a:fillRect/>
                    </a:stretch>
                  </pic:blipFill>
                  <pic:spPr>
                    <a:xfrm>
                      <a:off x="0" y="0"/>
                      <a:ext cx="4031350" cy="1445895"/>
                    </a:xfrm>
                    <a:prstGeom prst="rect">
                      <a:avLst/>
                    </a:prstGeom>
                  </pic:spPr>
                </pic:pic>
              </a:graphicData>
            </a:graphic>
          </wp:anchor>
        </w:drawing>
      </w:r>
    </w:p>
    <w:p>
      <w:pPr>
        <w:pStyle w:val="5"/>
        <w:spacing w:before="6"/>
        <w:rPr>
          <w:sz w:val="15"/>
        </w:rPr>
      </w:pPr>
    </w:p>
    <w:p>
      <w:pPr>
        <w:pStyle w:val="5"/>
        <w:ind w:left="120"/>
        <w:rPr>
          <w:rFonts w:ascii="Times New Roman" w:eastAsia="Times New Roman"/>
        </w:rPr>
      </w:pPr>
      <w:r>
        <w:rPr>
          <w:rFonts w:ascii="Times New Roman" w:eastAsia="Times New Roman"/>
        </w:rPr>
        <w:t>(3)</w:t>
      </w:r>
      <w:r>
        <w:t xml:space="preserve">双击 </w:t>
      </w:r>
      <w:r>
        <w:rPr>
          <w:rFonts w:ascii="Times New Roman" w:eastAsia="Times New Roman"/>
        </w:rPr>
        <w:t xml:space="preserve">Start </w:t>
      </w:r>
      <w:r>
        <w:t xml:space="preserve">编辑 </w:t>
      </w:r>
      <w:r>
        <w:rPr>
          <w:rFonts w:ascii="Times New Roman" w:eastAsia="Times New Roman"/>
        </w:rPr>
        <w:t>Start</w:t>
      </w:r>
    </w:p>
    <w:p>
      <w:pPr>
        <w:pStyle w:val="5"/>
        <w:spacing w:before="6"/>
        <w:rPr>
          <w:rFonts w:ascii="Times New Roman"/>
          <w:sz w:val="10"/>
        </w:rPr>
      </w:pPr>
      <w:r>
        <w:rPr>
          <w:lang w:val="en-US" w:bidi="ar-SA"/>
        </w:rPr>
        <w:drawing>
          <wp:anchor distT="0" distB="0" distL="0" distR="0" simplePos="0" relativeHeight="251761664" behindDoc="0" locked="0" layoutInCell="1" allowOverlap="1">
            <wp:simplePos x="0" y="0"/>
            <wp:positionH relativeFrom="page">
              <wp:posOffset>1143000</wp:posOffset>
            </wp:positionH>
            <wp:positionV relativeFrom="paragraph">
              <wp:posOffset>101600</wp:posOffset>
            </wp:positionV>
            <wp:extent cx="1898650" cy="1482725"/>
            <wp:effectExtent l="0" t="0" r="0" b="0"/>
            <wp:wrapTopAndBottom/>
            <wp:docPr id="309" name="image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168.png"/>
                    <pic:cNvPicPr>
                      <a:picLocks noChangeAspect="1"/>
                    </pic:cNvPicPr>
                  </pic:nvPicPr>
                  <pic:blipFill>
                    <a:blip r:embed="rId170" cstate="print"/>
                    <a:stretch>
                      <a:fillRect/>
                    </a:stretch>
                  </pic:blipFill>
                  <pic:spPr>
                    <a:xfrm>
                      <a:off x="0" y="0"/>
                      <a:ext cx="1898932" cy="1482852"/>
                    </a:xfrm>
                    <a:prstGeom prst="rect">
                      <a:avLst/>
                    </a:prstGeom>
                  </pic:spPr>
                </pic:pic>
              </a:graphicData>
            </a:graphic>
          </wp:anchor>
        </w:drawing>
      </w:r>
    </w:p>
    <w:p>
      <w:pPr>
        <w:pStyle w:val="5"/>
        <w:spacing w:before="170"/>
        <w:ind w:left="120"/>
      </w:pPr>
      <w:r>
        <w:rPr>
          <w:rFonts w:ascii="Times New Roman" w:eastAsia="Times New Roman"/>
        </w:rPr>
        <w:t>(4)</w:t>
      </w:r>
      <w:r>
        <w:t xml:space="preserve">双击转换，选择案例 </w:t>
      </w:r>
      <w:r>
        <w:rPr>
          <w:rFonts w:ascii="Times New Roman" w:eastAsia="Times New Roman"/>
        </w:rPr>
        <w:t xml:space="preserve">1 </w:t>
      </w:r>
      <w:r>
        <w:t>保存的文件</w:t>
      </w:r>
    </w:p>
    <w:p>
      <w:pPr>
        <w:pStyle w:val="5"/>
        <w:spacing w:before="12"/>
        <w:rPr>
          <w:sz w:val="14"/>
        </w:rPr>
      </w:pPr>
      <w:r>
        <w:drawing>
          <wp:inline distT="0" distB="0" distL="114300" distR="114300">
            <wp:extent cx="3082290" cy="3000375"/>
            <wp:effectExtent l="0" t="0" r="11430" b="1905"/>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171"/>
                    <a:stretch>
                      <a:fillRect/>
                    </a:stretch>
                  </pic:blipFill>
                  <pic:spPr>
                    <a:xfrm>
                      <a:off x="0" y="0"/>
                      <a:ext cx="3082290" cy="3000375"/>
                    </a:xfrm>
                    <a:prstGeom prst="rect">
                      <a:avLst/>
                    </a:prstGeom>
                    <a:noFill/>
                    <a:ln>
                      <a:noFill/>
                    </a:ln>
                  </pic:spPr>
                </pic:pic>
              </a:graphicData>
            </a:graphic>
          </wp:inline>
        </w:drawing>
      </w:r>
    </w:p>
    <w:p>
      <w:pPr>
        <w:rPr>
          <w:sz w:val="14"/>
        </w:rPr>
        <w:sectPr>
          <w:pgSz w:w="11910" w:h="16840"/>
          <w:pgMar w:top="1600" w:right="980" w:bottom="1460" w:left="1680" w:header="852" w:footer="1215" w:gutter="0"/>
          <w:cols w:space="720" w:num="1"/>
        </w:sectPr>
      </w:pPr>
    </w:p>
    <w:p>
      <w:pPr>
        <w:pStyle w:val="5"/>
        <w:spacing w:before="49"/>
        <w:ind w:left="120"/>
      </w:pPr>
      <w:r>
        <w:rPr>
          <w:lang w:val="en-US" w:bidi="ar-SA"/>
        </w:rPr>
        <w:drawing>
          <wp:anchor distT="0" distB="0" distL="0" distR="0" simplePos="0" relativeHeight="251762688" behindDoc="0" locked="0" layoutInCell="1" allowOverlap="1">
            <wp:simplePos x="0" y="0"/>
            <wp:positionH relativeFrom="page">
              <wp:posOffset>1143000</wp:posOffset>
            </wp:positionH>
            <wp:positionV relativeFrom="paragraph">
              <wp:posOffset>283210</wp:posOffset>
            </wp:positionV>
            <wp:extent cx="2973705" cy="1933575"/>
            <wp:effectExtent l="0" t="0" r="0" b="0"/>
            <wp:wrapTopAndBottom/>
            <wp:docPr id="313" name="image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170.png"/>
                    <pic:cNvPicPr>
                      <a:picLocks noChangeAspect="1"/>
                    </pic:cNvPicPr>
                  </pic:nvPicPr>
                  <pic:blipFill>
                    <a:blip r:embed="rId172" cstate="print"/>
                    <a:stretch>
                      <a:fillRect/>
                    </a:stretch>
                  </pic:blipFill>
                  <pic:spPr>
                    <a:xfrm>
                      <a:off x="0" y="0"/>
                      <a:ext cx="2973842" cy="1933670"/>
                    </a:xfrm>
                    <a:prstGeom prst="rect">
                      <a:avLst/>
                    </a:prstGeom>
                  </pic:spPr>
                </pic:pic>
              </a:graphicData>
            </a:graphic>
          </wp:anchor>
        </w:drawing>
      </w:r>
      <w:r>
        <w:rPr>
          <w:rFonts w:ascii="Times New Roman" w:eastAsia="Times New Roman"/>
        </w:rPr>
        <w:t>(5)</w:t>
      </w:r>
      <w:r>
        <w:t xml:space="preserve">双击 </w:t>
      </w:r>
      <w:r>
        <w:rPr>
          <w:rFonts w:ascii="Times New Roman" w:eastAsia="Times New Roman"/>
        </w:rPr>
        <w:t>SQL</w:t>
      </w:r>
      <w:r>
        <w:t xml:space="preserve">，编辑 </w:t>
      </w:r>
      <w:r>
        <w:rPr>
          <w:rFonts w:ascii="Times New Roman" w:eastAsia="Times New Roman"/>
        </w:rPr>
        <w:t xml:space="preserve">SQL </w:t>
      </w:r>
      <w:r>
        <w:t>语句</w:t>
      </w:r>
    </w:p>
    <w:p>
      <w:pPr>
        <w:pStyle w:val="5"/>
        <w:spacing w:before="117"/>
        <w:ind w:left="120"/>
      </w:pPr>
      <w:r>
        <w:rPr>
          <w:rFonts w:ascii="Times New Roman" w:eastAsia="Times New Roman"/>
        </w:rPr>
        <w:t>(6)</w:t>
      </w:r>
      <w:r>
        <w:t>双击发送邮件，编辑发送邮件的设置信息</w:t>
      </w:r>
    </w:p>
    <w:p>
      <w:pPr>
        <w:pStyle w:val="5"/>
        <w:spacing w:before="2"/>
        <w:rPr>
          <w:sz w:val="14"/>
        </w:rPr>
      </w:pPr>
      <w:r>
        <w:rPr>
          <w:lang w:val="en-US" w:bidi="ar-SA"/>
        </w:rPr>
        <w:drawing>
          <wp:anchor distT="0" distB="0" distL="0" distR="0" simplePos="0" relativeHeight="251763712" behindDoc="0" locked="0" layoutInCell="1" allowOverlap="1">
            <wp:simplePos x="0" y="0"/>
            <wp:positionH relativeFrom="page">
              <wp:posOffset>1209675</wp:posOffset>
            </wp:positionH>
            <wp:positionV relativeFrom="paragraph">
              <wp:posOffset>139700</wp:posOffset>
            </wp:positionV>
            <wp:extent cx="2218690" cy="2395220"/>
            <wp:effectExtent l="0" t="0" r="0" b="0"/>
            <wp:wrapTopAndBottom/>
            <wp:docPr id="315" name="image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157.png"/>
                    <pic:cNvPicPr>
                      <a:picLocks noChangeAspect="1"/>
                    </pic:cNvPicPr>
                  </pic:nvPicPr>
                  <pic:blipFill>
                    <a:blip r:embed="rId159" cstate="print"/>
                    <a:stretch>
                      <a:fillRect/>
                    </a:stretch>
                  </pic:blipFill>
                  <pic:spPr>
                    <a:xfrm>
                      <a:off x="0" y="0"/>
                      <a:ext cx="2218788" cy="2395061"/>
                    </a:xfrm>
                    <a:prstGeom prst="rect">
                      <a:avLst/>
                    </a:prstGeom>
                  </pic:spPr>
                </pic:pic>
              </a:graphicData>
            </a:graphic>
          </wp:anchor>
        </w:drawing>
      </w:r>
      <w:r>
        <w:rPr>
          <w:lang w:val="en-US" w:bidi="ar-SA"/>
        </w:rPr>
        <w:drawing>
          <wp:anchor distT="0" distB="0" distL="0" distR="0" simplePos="0" relativeHeight="251764736" behindDoc="0" locked="0" layoutInCell="1" allowOverlap="1">
            <wp:simplePos x="0" y="0"/>
            <wp:positionH relativeFrom="page">
              <wp:posOffset>3511550</wp:posOffset>
            </wp:positionH>
            <wp:positionV relativeFrom="paragraph">
              <wp:posOffset>139700</wp:posOffset>
            </wp:positionV>
            <wp:extent cx="2355215" cy="2395220"/>
            <wp:effectExtent l="0" t="0" r="0" b="0"/>
            <wp:wrapTopAndBottom/>
            <wp:docPr id="317" name="image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158.png"/>
                    <pic:cNvPicPr>
                      <a:picLocks noChangeAspect="1"/>
                    </pic:cNvPicPr>
                  </pic:nvPicPr>
                  <pic:blipFill>
                    <a:blip r:embed="rId160" cstate="print"/>
                    <a:stretch>
                      <a:fillRect/>
                    </a:stretch>
                  </pic:blipFill>
                  <pic:spPr>
                    <a:xfrm>
                      <a:off x="0" y="0"/>
                      <a:ext cx="2355488" cy="2395061"/>
                    </a:xfrm>
                    <a:prstGeom prst="rect">
                      <a:avLst/>
                    </a:prstGeom>
                  </pic:spPr>
                </pic:pic>
              </a:graphicData>
            </a:graphic>
          </wp:anchor>
        </w:drawing>
      </w:r>
      <w:r>
        <w:rPr>
          <w:lang w:val="en-US" w:bidi="ar-SA"/>
        </w:rPr>
        <w:drawing>
          <wp:anchor distT="0" distB="0" distL="0" distR="0" simplePos="0" relativeHeight="251765760" behindDoc="0" locked="0" layoutInCell="1" allowOverlap="1">
            <wp:simplePos x="0" y="0"/>
            <wp:positionH relativeFrom="page">
              <wp:posOffset>1143000</wp:posOffset>
            </wp:positionH>
            <wp:positionV relativeFrom="paragraph">
              <wp:posOffset>2639060</wp:posOffset>
            </wp:positionV>
            <wp:extent cx="2332990" cy="2589530"/>
            <wp:effectExtent l="0" t="0" r="0" b="0"/>
            <wp:wrapTopAndBottom/>
            <wp:docPr id="319" name="image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171.png"/>
                    <pic:cNvPicPr>
                      <a:picLocks noChangeAspect="1"/>
                    </pic:cNvPicPr>
                  </pic:nvPicPr>
                  <pic:blipFill>
                    <a:blip r:embed="rId173" cstate="print"/>
                    <a:stretch>
                      <a:fillRect/>
                    </a:stretch>
                  </pic:blipFill>
                  <pic:spPr>
                    <a:xfrm>
                      <a:off x="0" y="0"/>
                      <a:ext cx="2333181" cy="2589466"/>
                    </a:xfrm>
                    <a:prstGeom prst="rect">
                      <a:avLst/>
                    </a:prstGeom>
                  </pic:spPr>
                </pic:pic>
              </a:graphicData>
            </a:graphic>
          </wp:anchor>
        </w:drawing>
      </w:r>
    </w:p>
    <w:p>
      <w:pPr>
        <w:pStyle w:val="5"/>
        <w:spacing w:before="6"/>
        <w:rPr>
          <w:sz w:val="7"/>
        </w:rPr>
      </w:pPr>
    </w:p>
    <w:p>
      <w:pPr>
        <w:pStyle w:val="5"/>
        <w:spacing w:before="48"/>
        <w:ind w:left="120"/>
      </w:pPr>
      <w:r>
        <w:rPr>
          <w:rFonts w:ascii="Times New Roman" w:eastAsia="Times New Roman"/>
        </w:rPr>
        <w:t>(7)</w:t>
      </w:r>
      <w:r>
        <w:t xml:space="preserve">保存作业并执行，然后去 </w:t>
      </w:r>
      <w:r>
        <w:rPr>
          <w:rFonts w:ascii="Times New Roman" w:eastAsia="Times New Roman"/>
        </w:rPr>
        <w:t xml:space="preserve">mysql </w:t>
      </w:r>
      <w:r>
        <w:t>查看结果和邮件信息</w:t>
      </w:r>
    </w:p>
    <w:p>
      <w:pPr>
        <w:pStyle w:val="5"/>
        <w:spacing w:before="2"/>
        <w:rPr>
          <w:sz w:val="18"/>
        </w:rPr>
      </w:pPr>
    </w:p>
    <w:p>
      <w:pPr>
        <w:pStyle w:val="3"/>
        <w:numPr>
          <w:ilvl w:val="1"/>
          <w:numId w:val="26"/>
        </w:numPr>
        <w:tabs>
          <w:tab w:val="left" w:pos="589"/>
        </w:tabs>
        <w:ind w:left="588" w:hanging="468"/>
        <w:rPr>
          <w:rFonts w:ascii="黑体" w:eastAsia="黑体"/>
        </w:rPr>
      </w:pPr>
      <w:bookmarkStart w:id="0" w:name="_GoBack"/>
      <w:bookmarkEnd w:id="0"/>
      <w:r>
        <w:rPr>
          <w:rFonts w:ascii="Arial" w:eastAsia="Arial"/>
        </w:rPr>
        <w:t>Hive-HDFS</w:t>
      </w:r>
      <w:r>
        <w:rPr>
          <w:rFonts w:ascii="Arial" w:eastAsia="Arial"/>
          <w:spacing w:val="-11"/>
        </w:rPr>
        <w:t xml:space="preserve"> </w:t>
      </w:r>
      <w:r>
        <w:rPr>
          <w:rFonts w:hint="eastAsia" w:ascii="黑体" w:eastAsia="黑体"/>
        </w:rPr>
        <w:t>案例</w:t>
      </w:r>
    </w:p>
    <w:p>
      <w:pPr>
        <w:pStyle w:val="5"/>
        <w:spacing w:before="232"/>
        <w:ind w:left="120"/>
        <w:rPr>
          <w:rFonts w:ascii="Times New Roman" w:eastAsia="Times New Roman"/>
        </w:rPr>
      </w:pPr>
      <w:r>
        <w:t xml:space="preserve">案例三：将 </w:t>
      </w:r>
      <w:r>
        <w:rPr>
          <w:rFonts w:ascii="Times New Roman" w:eastAsia="Times New Roman"/>
        </w:rPr>
        <w:t xml:space="preserve">hive </w:t>
      </w:r>
      <w:r>
        <w:t xml:space="preserve">表的数据输出到 </w:t>
      </w:r>
      <w:r>
        <w:rPr>
          <w:rFonts w:ascii="Times New Roman" w:eastAsia="Times New Roman"/>
        </w:rPr>
        <w:t>hdfs</w:t>
      </w:r>
    </w:p>
    <w:p>
      <w:pPr>
        <w:rPr>
          <w:rFonts w:ascii="Times New Roman" w:eastAsia="Times New Roman"/>
        </w:rPr>
        <w:sectPr>
          <w:pgSz w:w="11910" w:h="16840"/>
          <w:pgMar w:top="1640" w:right="980" w:bottom="1460" w:left="1680" w:header="852" w:footer="1215" w:gutter="0"/>
          <w:cols w:space="720" w:num="1"/>
        </w:sectPr>
      </w:pPr>
    </w:p>
    <w:p>
      <w:pPr>
        <w:pStyle w:val="5"/>
        <w:spacing w:before="49"/>
        <w:ind w:left="120"/>
      </w:pPr>
      <w:r>
        <w:rPr>
          <w:rFonts w:ascii="Times New Roman" w:eastAsia="Times New Roman"/>
        </w:rPr>
        <w:t>(1)</w:t>
      </w:r>
      <w:r>
        <w:t xml:space="preserve">因为涉及到 </w:t>
      </w:r>
      <w:r>
        <w:rPr>
          <w:rFonts w:ascii="Times New Roman" w:eastAsia="Times New Roman"/>
        </w:rPr>
        <w:t xml:space="preserve">hive </w:t>
      </w:r>
      <w:r>
        <w:t xml:space="preserve">和 </w:t>
      </w:r>
      <w:r>
        <w:rPr>
          <w:rFonts w:ascii="Times New Roman" w:eastAsia="Times New Roman"/>
        </w:rPr>
        <w:t xml:space="preserve">hbase </w:t>
      </w:r>
      <w:r>
        <w:t>的读写，需要先修改相关配置文件。</w:t>
      </w:r>
    </w:p>
    <w:p>
      <w:pPr>
        <w:pStyle w:val="5"/>
        <w:spacing w:before="7"/>
        <w:rPr>
          <w:sz w:val="15"/>
        </w:rPr>
      </w:pPr>
    </w:p>
    <w:p>
      <w:pPr>
        <w:pStyle w:val="5"/>
        <w:spacing w:line="417" w:lineRule="auto"/>
        <w:ind w:left="120" w:right="741" w:firstLine="419"/>
      </w:pPr>
      <w:r>
        <w:rPr>
          <w:lang w:val="en-US" w:bidi="ar-SA"/>
        </w:rPr>
        <w:drawing>
          <wp:anchor distT="0" distB="0" distL="0" distR="0" simplePos="0" relativeHeight="251766784" behindDoc="0" locked="0" layoutInCell="1" allowOverlap="1">
            <wp:simplePos x="0" y="0"/>
            <wp:positionH relativeFrom="page">
              <wp:posOffset>1143000</wp:posOffset>
            </wp:positionH>
            <wp:positionV relativeFrom="paragraph">
              <wp:posOffset>869950</wp:posOffset>
            </wp:positionV>
            <wp:extent cx="4061460" cy="1539875"/>
            <wp:effectExtent l="0" t="0" r="0" b="0"/>
            <wp:wrapNone/>
            <wp:docPr id="321" name="image1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172.png"/>
                    <pic:cNvPicPr>
                      <a:picLocks noChangeAspect="1"/>
                    </pic:cNvPicPr>
                  </pic:nvPicPr>
                  <pic:blipFill>
                    <a:blip r:embed="rId174" cstate="print"/>
                    <a:stretch>
                      <a:fillRect/>
                    </a:stretch>
                  </pic:blipFill>
                  <pic:spPr>
                    <a:xfrm>
                      <a:off x="0" y="0"/>
                      <a:ext cx="4061460" cy="1539957"/>
                    </a:xfrm>
                    <a:prstGeom prst="rect">
                      <a:avLst/>
                    </a:prstGeom>
                  </pic:spPr>
                </pic:pic>
              </a:graphicData>
            </a:graphic>
          </wp:anchor>
        </w:drawing>
      </w:r>
      <w:r>
        <w:t xml:space="preserve">修改 </w:t>
      </w:r>
      <w:r>
        <w:rPr>
          <w:rFonts w:ascii="Times New Roman" w:eastAsia="Times New Roman"/>
        </w:rPr>
        <w:t xml:space="preserve">kettle </w:t>
      </w:r>
      <w:r>
        <w:t xml:space="preserve">安装 目 录 下 的 </w:t>
      </w:r>
      <w:r>
        <w:rPr>
          <w:rFonts w:ascii="Times New Roman" w:eastAsia="Times New Roman"/>
        </w:rPr>
        <w:t xml:space="preserve">data-integration\plugins\pentaho-big-data-plugin </w:t>
      </w:r>
      <w:r>
        <w:t>下的</w:t>
      </w:r>
      <w:r>
        <w:rPr>
          <w:rFonts w:ascii="Times New Roman" w:eastAsia="Times New Roman"/>
        </w:rPr>
        <w:t>plugin.properties</w:t>
      </w:r>
      <w:r>
        <w:t xml:space="preserve">，设置 </w:t>
      </w:r>
      <w:r>
        <w:rPr>
          <w:rFonts w:ascii="Times New Roman" w:eastAsia="Times New Roman"/>
        </w:rPr>
        <w:t>active.hadoop.configuration=hdp26</w:t>
      </w:r>
      <w:r>
        <w:t xml:space="preserve">，并将如下配置文件拷贝到 </w:t>
      </w:r>
      <w:r>
        <w:rPr>
          <w:rFonts w:ascii="Times New Roman" w:eastAsia="Times New Roman"/>
        </w:rPr>
        <w:t xml:space="preserve">data- integration\plugins\pentaho-big-data-plugin\hadoop-configurations\hdp26 </w:t>
      </w:r>
      <w:r>
        <w:t>下</w:t>
      </w: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spacing w:before="10"/>
        <w:rPr>
          <w:sz w:val="18"/>
        </w:rPr>
      </w:pPr>
    </w:p>
    <w:p>
      <w:pPr>
        <w:pStyle w:val="5"/>
        <w:ind w:left="120"/>
      </w:pPr>
      <w:r>
        <w:pict>
          <v:shape id="_x0000_s1064" o:spid="_x0000_s1064" o:spt="202" type="#_x0000_t202" style="position:absolute;left:0pt;margin-left:109.55pt;margin-top:18.4pt;height:51.4pt;width:397.3pt;mso-position-horizontal-relative:page;mso-wrap-distance-bottom:0pt;mso-wrap-distance-top:0pt;z-index:251807744;mso-width-relative:page;mso-height-relative:page;" fillcolor="#DFDFDF" filled="t" stroked="f" coordsize="21600,21600">
            <v:path/>
            <v:fill on="t" focussize="0,0"/>
            <v:stroke on="f" joinstyle="miter"/>
            <v:imagedata o:title=""/>
            <o:lock v:ext="edit"/>
            <v:textbox inset="0mm,0mm,0mm,0mm">
              <w:txbxContent>
                <w:p>
                  <w:pPr>
                    <w:pStyle w:val="5"/>
                    <w:tabs>
                      <w:tab w:val="left" w:pos="3809"/>
                      <w:tab w:val="left" w:pos="3943"/>
                    </w:tabs>
                    <w:spacing w:before="1" w:line="242" w:lineRule="auto"/>
                    <w:ind w:left="28" w:right="1366"/>
                    <w:rPr>
                      <w:rFonts w:ascii="Times New Roman" w:eastAsia="Times New Roman"/>
                    </w:rPr>
                  </w:pPr>
                  <w:r>
                    <w:rPr>
                      <w:rFonts w:ascii="Times New Roman" w:eastAsia="Times New Roman"/>
                    </w:rPr>
                    <w:t>[hadoop102 ~]$</w:t>
                  </w:r>
                  <w:r>
                    <w:rPr>
                      <w:rFonts w:ascii="Times New Roman" w:eastAsia="Times New Roman"/>
                      <w:spacing w:val="-3"/>
                    </w:rPr>
                    <w:t xml:space="preserve"> </w:t>
                  </w:r>
                  <w:r>
                    <w:rPr>
                      <w:rFonts w:ascii="Times New Roman" w:eastAsia="Times New Roman"/>
                      <w:color w:val="FF0000"/>
                    </w:rPr>
                    <w:t>hadoop.sh</w:t>
                  </w:r>
                  <w:r>
                    <w:rPr>
                      <w:rFonts w:ascii="Times New Roman" w:eastAsia="Times New Roman"/>
                      <w:color w:val="FF0000"/>
                      <w:spacing w:val="-1"/>
                    </w:rPr>
                    <w:t xml:space="preserve"> </w:t>
                  </w:r>
                  <w:r>
                    <w:rPr>
                      <w:rFonts w:ascii="Times New Roman" w:eastAsia="Times New Roman"/>
                    </w:rPr>
                    <w:t>start</w:t>
                  </w:r>
                  <w:r>
                    <w:rPr>
                      <w:rFonts w:ascii="Times New Roman" w:eastAsia="Times New Roman"/>
                    </w:rPr>
                    <w:tab/>
                  </w:r>
                  <w:r>
                    <w:rPr>
                      <w:rFonts w:ascii="Times New Roman" w:eastAsia="Times New Roman"/>
                    </w:rPr>
                    <w:tab/>
                  </w:r>
                  <w:r>
                    <w:rPr>
                      <w:rFonts w:ascii="Times New Roman" w:eastAsia="Times New Roman"/>
                    </w:rPr>
                    <w:t>//</w:t>
                  </w:r>
                  <w:r>
                    <w:t>自</w:t>
                  </w:r>
                  <w:r>
                    <w:rPr>
                      <w:spacing w:val="-3"/>
                    </w:rPr>
                    <w:t>己写</w:t>
                  </w:r>
                  <w:r>
                    <w:t>的</w:t>
                  </w:r>
                  <w:r>
                    <w:rPr>
                      <w:spacing w:val="-51"/>
                    </w:rPr>
                    <w:t xml:space="preserve"> </w:t>
                  </w:r>
                  <w:r>
                    <w:rPr>
                      <w:rFonts w:ascii="Times New Roman" w:eastAsia="Times New Roman"/>
                    </w:rPr>
                    <w:t>hadoop</w:t>
                  </w:r>
                  <w:r>
                    <w:rPr>
                      <w:rFonts w:ascii="Times New Roman" w:eastAsia="Times New Roman"/>
                      <w:spacing w:val="-2"/>
                    </w:rPr>
                    <w:t xml:space="preserve"> </w:t>
                  </w:r>
                  <w:r>
                    <w:t>启</w:t>
                  </w:r>
                  <w:r>
                    <w:rPr>
                      <w:spacing w:val="-3"/>
                    </w:rPr>
                    <w:t>动</w:t>
                  </w:r>
                  <w:r>
                    <w:t>脚本</w:t>
                  </w:r>
                  <w:r>
                    <w:rPr>
                      <w:rFonts w:ascii="Times New Roman" w:eastAsia="Times New Roman"/>
                    </w:rPr>
                    <w:t>[hadoop102 ~]$</w:t>
                  </w:r>
                  <w:r>
                    <w:rPr>
                      <w:rFonts w:ascii="Times New Roman" w:eastAsia="Times New Roman"/>
                      <w:spacing w:val="-4"/>
                    </w:rPr>
                    <w:t xml:space="preserve"> </w:t>
                  </w:r>
                  <w:r>
                    <w:rPr>
                      <w:rFonts w:ascii="Times New Roman" w:eastAsia="Times New Roman"/>
                      <w:color w:val="FF0000"/>
                    </w:rPr>
                    <w:t>zk.sh</w:t>
                  </w:r>
                  <w:r>
                    <w:rPr>
                      <w:rFonts w:ascii="Times New Roman" w:eastAsia="Times New Roman"/>
                      <w:color w:val="FF0000"/>
                      <w:spacing w:val="-2"/>
                    </w:rPr>
                    <w:t xml:space="preserve"> </w:t>
                  </w:r>
                  <w:r>
                    <w:rPr>
                      <w:rFonts w:ascii="Times New Roman" w:eastAsia="Times New Roman"/>
                    </w:rPr>
                    <w:t>start</w:t>
                  </w:r>
                  <w:r>
                    <w:rPr>
                      <w:rFonts w:ascii="Times New Roman" w:eastAsia="Times New Roman"/>
                    </w:rPr>
                    <w:tab/>
                  </w:r>
                  <w:r>
                    <w:rPr>
                      <w:rFonts w:ascii="Times New Roman" w:eastAsia="Times New Roman"/>
                    </w:rPr>
                    <w:t>//</w:t>
                  </w:r>
                  <w:r>
                    <w:t>自己写的</w:t>
                  </w:r>
                  <w:r>
                    <w:rPr>
                      <w:spacing w:val="-52"/>
                    </w:rPr>
                    <w:t xml:space="preserve"> </w:t>
                  </w:r>
                  <w:r>
                    <w:rPr>
                      <w:rFonts w:ascii="Times New Roman" w:eastAsia="Times New Roman"/>
                    </w:rPr>
                    <w:t>zookeeper</w:t>
                  </w:r>
                  <w:r>
                    <w:rPr>
                      <w:rFonts w:ascii="Times New Roman" w:eastAsia="Times New Roman"/>
                      <w:spacing w:val="-1"/>
                    </w:rPr>
                    <w:t xml:space="preserve"> </w:t>
                  </w:r>
                  <w:r>
                    <w:t>启</w:t>
                  </w:r>
                  <w:r>
                    <w:rPr>
                      <w:spacing w:val="-3"/>
                    </w:rPr>
                    <w:t>动</w:t>
                  </w:r>
                  <w:r>
                    <w:t>脚本</w:t>
                  </w:r>
                  <w:r>
                    <w:rPr>
                      <w:rFonts w:ascii="Times New Roman" w:eastAsia="Times New Roman"/>
                    </w:rPr>
                    <w:t>[hadoop102 ~]$ /opt/module/hbase-1.3.1/bin/start-hbase.sh [hadoop102 ~]$</w:t>
                  </w:r>
                  <w:r>
                    <w:rPr>
                      <w:rFonts w:ascii="Times New Roman" w:eastAsia="Times New Roman"/>
                      <w:spacing w:val="-4"/>
                    </w:rPr>
                    <w:t xml:space="preserve"> </w:t>
                  </w:r>
                  <w:r>
                    <w:rPr>
                      <w:rFonts w:ascii="Times New Roman" w:eastAsia="Times New Roman"/>
                    </w:rPr>
                    <w:t>/opt/module/hive/bin/hiveserver2</w:t>
                  </w:r>
                </w:p>
              </w:txbxContent>
            </v:textbox>
            <w10:wrap type="topAndBottom"/>
          </v:shape>
        </w:pict>
      </w:r>
      <w:r>
        <w:rPr>
          <w:rFonts w:ascii="Times New Roman" w:eastAsia="Times New Roman"/>
        </w:rPr>
        <w:t>(2)</w:t>
      </w:r>
      <w:r>
        <w:t xml:space="preserve">启动 </w:t>
      </w:r>
      <w:r>
        <w:rPr>
          <w:rFonts w:ascii="Times New Roman" w:eastAsia="Times New Roman"/>
        </w:rPr>
        <w:t>hdfs</w:t>
      </w:r>
      <w:r>
        <w:t>，</w:t>
      </w:r>
      <w:r>
        <w:rPr>
          <w:rFonts w:ascii="Times New Roman" w:eastAsia="Times New Roman"/>
        </w:rPr>
        <w:t>yarn</w:t>
      </w:r>
      <w:r>
        <w:t>，</w:t>
      </w:r>
      <w:r>
        <w:rPr>
          <w:rFonts w:ascii="Times New Roman" w:eastAsia="Times New Roman"/>
        </w:rPr>
        <w:t>zookeeper</w:t>
      </w:r>
      <w:r>
        <w:t>，</w:t>
      </w:r>
      <w:r>
        <w:rPr>
          <w:rFonts w:ascii="Times New Roman" w:eastAsia="Times New Roman"/>
        </w:rPr>
        <w:t xml:space="preserve">hbase </w:t>
      </w:r>
      <w:r>
        <w:t xml:space="preserve">集群的所有进程，启动 </w:t>
      </w:r>
      <w:r>
        <w:rPr>
          <w:rFonts w:ascii="Times New Roman" w:eastAsia="Times New Roman"/>
        </w:rPr>
        <w:t xml:space="preserve">hiveserver2 </w:t>
      </w:r>
      <w:r>
        <w:t>服务</w:t>
      </w:r>
    </w:p>
    <w:p>
      <w:pPr>
        <w:pStyle w:val="5"/>
        <w:spacing w:before="84" w:after="100"/>
        <w:ind w:left="120"/>
      </w:pPr>
      <w:r>
        <w:rPr>
          <w:rFonts w:ascii="Times New Roman" w:eastAsia="Times New Roman"/>
        </w:rPr>
        <w:t>(3)</w:t>
      </w:r>
      <w:r>
        <w:t xml:space="preserve">进入 </w:t>
      </w:r>
      <w:r>
        <w:rPr>
          <w:rFonts w:ascii="Times New Roman" w:eastAsia="Times New Roman"/>
        </w:rPr>
        <w:t>beeline</w:t>
      </w:r>
      <w:r>
        <w:t xml:space="preserve">，查看 </w:t>
      </w:r>
      <w:r>
        <w:rPr>
          <w:rFonts w:ascii="Times New Roman" w:eastAsia="Times New Roman"/>
        </w:rPr>
        <w:t xml:space="preserve">10000 </w:t>
      </w:r>
      <w:r>
        <w:t>端口开启情况</w:t>
      </w:r>
    </w:p>
    <w:p>
      <w:pPr>
        <w:pStyle w:val="5"/>
        <w:ind w:left="571"/>
        <w:rPr>
          <w:sz w:val="20"/>
        </w:rPr>
      </w:pPr>
      <w:r>
        <w:rPr>
          <w:sz w:val="20"/>
        </w:rPr>
        <w:pict>
          <v:shape id="_x0000_s1083" o:spid="_x0000_s1083" o:spt="202" type="#_x0000_t202" style="height:126.9pt;width:394.3pt;" fillcolor="#DFDFDF" filled="t" stroked="f" coordsize="21600,21600">
            <v:path/>
            <v:fill on="t" focussize="0,0"/>
            <v:stroke on="f" joinstyle="miter"/>
            <v:imagedata o:title=""/>
            <o:lock v:ext="edit"/>
            <v:textbox inset="0mm,0mm,0mm,0mm">
              <w:txbxContent>
                <w:p>
                  <w:pPr>
                    <w:pStyle w:val="5"/>
                    <w:ind w:left="28" w:right="3191"/>
                    <w:rPr>
                      <w:rFonts w:ascii="Times New Roman"/>
                      <w:lang w:val="en-US"/>
                    </w:rPr>
                  </w:pPr>
                  <w:r>
                    <w:rPr>
                      <w:rFonts w:ascii="Times New Roman"/>
                      <w:lang w:val="en-US"/>
                    </w:rPr>
                    <w:t>[hadoop102 ~]$ /opt/module/hive/bin/beeline Beeline version 1.2.1 by Apache Hive</w:t>
                  </w:r>
                </w:p>
                <w:p>
                  <w:pPr>
                    <w:pStyle w:val="5"/>
                    <w:spacing w:before="1"/>
                    <w:ind w:left="28" w:right="2867"/>
                    <w:rPr>
                      <w:rFonts w:ascii="Times New Roman" w:eastAsia="Times New Roman"/>
                      <w:lang w:val="en-US"/>
                    </w:rPr>
                  </w:pPr>
                  <w:r>
                    <w:rPr>
                      <w:rFonts w:ascii="Times New Roman" w:eastAsia="Times New Roman"/>
                      <w:lang w:val="en-US"/>
                    </w:rPr>
                    <w:t>beeline&gt; !connect jdbc:hive2://hadoop102:10000</w:t>
                  </w:r>
                  <w:r>
                    <w:rPr>
                      <w:color w:val="FF0000"/>
                      <w:lang w:val="en-US"/>
                    </w:rPr>
                    <w:t>（</w:t>
                  </w:r>
                  <w:r>
                    <w:rPr>
                      <w:color w:val="FF0000"/>
                    </w:rPr>
                    <w:t>回车</w:t>
                  </w:r>
                  <w:r>
                    <w:rPr>
                      <w:color w:val="FF0000"/>
                      <w:lang w:val="en-US"/>
                    </w:rPr>
                    <w:t xml:space="preserve">） </w:t>
                  </w:r>
                  <w:r>
                    <w:rPr>
                      <w:rFonts w:ascii="Times New Roman" w:eastAsia="Times New Roman"/>
                      <w:lang w:val="en-US"/>
                    </w:rPr>
                    <w:t>Connecting to jdbc:hive2://hadoop102:10000</w:t>
                  </w:r>
                </w:p>
                <w:p>
                  <w:pPr>
                    <w:pStyle w:val="5"/>
                    <w:spacing w:before="3" w:line="242" w:lineRule="auto"/>
                    <w:ind w:left="28" w:right="1282"/>
                    <w:rPr>
                      <w:rFonts w:ascii="Times New Roman" w:eastAsia="Times New Roman"/>
                      <w:lang w:val="en-US"/>
                    </w:rPr>
                  </w:pPr>
                  <w:r>
                    <w:rPr>
                      <w:rFonts w:ascii="Times New Roman" w:eastAsia="Times New Roman"/>
                      <w:lang w:val="en-US"/>
                    </w:rPr>
                    <w:t>Enter username for jdbc:hive2://hadoop102:10000: atguigu</w:t>
                  </w:r>
                  <w:r>
                    <w:rPr>
                      <w:color w:val="FF0000"/>
                      <w:lang w:val="en-US"/>
                    </w:rPr>
                    <w:t>（</w:t>
                  </w:r>
                  <w:r>
                    <w:rPr>
                      <w:color w:val="FF0000"/>
                    </w:rPr>
                    <w:t>输入</w:t>
                  </w:r>
                  <w:r>
                    <w:rPr>
                      <w:color w:val="FF0000"/>
                      <w:lang w:val="en-US"/>
                    </w:rPr>
                    <w:t xml:space="preserve"> </w:t>
                  </w:r>
                  <w:r>
                    <w:rPr>
                      <w:rFonts w:ascii="Times New Roman" w:eastAsia="Times New Roman"/>
                      <w:color w:val="FF0000"/>
                      <w:lang w:val="en-US"/>
                    </w:rPr>
                    <w:t>atguigu</w:t>
                  </w:r>
                  <w:r>
                    <w:rPr>
                      <w:color w:val="FF0000"/>
                      <w:lang w:val="en-US"/>
                    </w:rPr>
                    <w:t xml:space="preserve">） </w:t>
                  </w:r>
                  <w:r>
                    <w:rPr>
                      <w:rFonts w:ascii="Times New Roman" w:eastAsia="Times New Roman"/>
                      <w:lang w:val="en-US"/>
                    </w:rPr>
                    <w:t>Enter password for jdbc:hive2://hadoop102:10000:</w:t>
                  </w:r>
                  <w:r>
                    <w:rPr>
                      <w:color w:val="FF0000"/>
                      <w:lang w:val="en-US"/>
                    </w:rPr>
                    <w:t xml:space="preserve">（ </w:t>
                  </w:r>
                  <w:r>
                    <w:rPr>
                      <w:color w:val="FF0000"/>
                    </w:rPr>
                    <w:t>直</w:t>
                  </w:r>
                  <w:r>
                    <w:rPr>
                      <w:color w:val="FF0000"/>
                      <w:lang w:val="en-US"/>
                    </w:rPr>
                    <w:t xml:space="preserve"> </w:t>
                  </w:r>
                  <w:r>
                    <w:rPr>
                      <w:color w:val="FF0000"/>
                    </w:rPr>
                    <w:t>接</w:t>
                  </w:r>
                  <w:r>
                    <w:rPr>
                      <w:color w:val="FF0000"/>
                      <w:lang w:val="en-US"/>
                    </w:rPr>
                    <w:t xml:space="preserve"> </w:t>
                  </w:r>
                  <w:r>
                    <w:rPr>
                      <w:color w:val="FF0000"/>
                    </w:rPr>
                    <w:t>回</w:t>
                  </w:r>
                  <w:r>
                    <w:rPr>
                      <w:color w:val="FF0000"/>
                      <w:lang w:val="en-US"/>
                    </w:rPr>
                    <w:t xml:space="preserve"> </w:t>
                  </w:r>
                  <w:r>
                    <w:rPr>
                      <w:color w:val="FF0000"/>
                    </w:rPr>
                    <w:t>车</w:t>
                  </w:r>
                  <w:r>
                    <w:rPr>
                      <w:color w:val="FF0000"/>
                      <w:lang w:val="en-US"/>
                    </w:rPr>
                    <w:t xml:space="preserve"> ） </w:t>
                  </w:r>
                  <w:r>
                    <w:rPr>
                      <w:rFonts w:ascii="Times New Roman" w:eastAsia="Times New Roman"/>
                      <w:lang w:val="en-US"/>
                    </w:rPr>
                    <w:t>Connected to: Apache Hive (version 1.2.1)</w:t>
                  </w:r>
                </w:p>
                <w:p>
                  <w:pPr>
                    <w:pStyle w:val="5"/>
                    <w:spacing w:line="238" w:lineRule="exact"/>
                    <w:ind w:left="28"/>
                    <w:rPr>
                      <w:rFonts w:ascii="Times New Roman"/>
                      <w:lang w:val="en-US"/>
                    </w:rPr>
                  </w:pPr>
                  <w:r>
                    <w:rPr>
                      <w:rFonts w:ascii="Times New Roman"/>
                      <w:lang w:val="en-US"/>
                    </w:rPr>
                    <w:t>Driver: Hive JDBC (version 1.2.1)</w:t>
                  </w:r>
                </w:p>
                <w:p>
                  <w:pPr>
                    <w:pStyle w:val="5"/>
                    <w:spacing w:before="1"/>
                    <w:ind w:left="28"/>
                    <w:rPr>
                      <w:rFonts w:ascii="Times New Roman"/>
                      <w:lang w:val="en-US"/>
                    </w:rPr>
                  </w:pPr>
                  <w:r>
                    <w:rPr>
                      <w:rFonts w:ascii="Times New Roman"/>
                      <w:lang w:val="en-US"/>
                    </w:rPr>
                    <w:t>Transaction isolation: TRANSACTION_REPEATABLE_READ</w:t>
                  </w:r>
                </w:p>
                <w:p>
                  <w:pPr>
                    <w:pStyle w:val="5"/>
                    <w:spacing w:before="1"/>
                    <w:ind w:left="28"/>
                  </w:pPr>
                  <w:r>
                    <w:rPr>
                      <w:rFonts w:ascii="Times New Roman" w:eastAsia="Times New Roman"/>
                    </w:rPr>
                    <w:t>0: jdbc:hive2://hadoop102:10000&gt;</w:t>
                  </w:r>
                  <w:r>
                    <w:rPr>
                      <w:color w:val="FF0000"/>
                    </w:rPr>
                    <w:t xml:space="preserve">（到了这里说明成功开启 </w:t>
                  </w:r>
                  <w:r>
                    <w:rPr>
                      <w:rFonts w:ascii="Times New Roman" w:eastAsia="Times New Roman"/>
                      <w:color w:val="FF0000"/>
                    </w:rPr>
                    <w:t xml:space="preserve">10000 </w:t>
                  </w:r>
                  <w:r>
                    <w:rPr>
                      <w:color w:val="FF0000"/>
                    </w:rPr>
                    <w:t>端口）</w:t>
                  </w:r>
                </w:p>
              </w:txbxContent>
            </v:textbox>
            <w10:wrap type="none"/>
            <w10:anchorlock/>
          </v:shape>
        </w:pict>
      </w:r>
    </w:p>
    <w:p>
      <w:pPr>
        <w:pStyle w:val="5"/>
        <w:spacing w:before="72"/>
        <w:ind w:left="120"/>
        <w:rPr>
          <w:rFonts w:ascii="Times New Roman" w:eastAsia="Times New Roman"/>
        </w:rPr>
      </w:pPr>
      <w:r>
        <w:pict>
          <v:shape id="_x0000_s1066" o:spid="_x0000_s1066" o:spt="202" type="#_x0000_t202" style="position:absolute;left:0pt;margin-left:112.55pt;margin-top:22pt;height:181.25pt;width:394.3pt;mso-position-horizontal-relative:page;mso-wrap-distance-bottom:0pt;mso-wrap-distance-top:0pt;z-index:251808768;mso-width-relative:page;mso-height-relative:page;" fillcolor="#DFDFDF" filled="t" stroked="f" coordsize="21600,21600">
            <v:path/>
            <v:fill on="t" focussize="0,0"/>
            <v:stroke on="f" joinstyle="miter"/>
            <v:imagedata o:title=""/>
            <o:lock v:ext="edit"/>
            <v:textbox inset="0mm,0mm,0mm,0mm">
              <w:txbxContent>
                <w:p>
                  <w:pPr>
                    <w:pStyle w:val="5"/>
                    <w:ind w:left="28" w:right="2857"/>
                    <w:rPr>
                      <w:rFonts w:ascii="Times New Roman"/>
                      <w:lang w:val="en-US"/>
                    </w:rPr>
                  </w:pPr>
                  <w:r>
                    <w:rPr>
                      <w:rFonts w:ascii="Times New Roman"/>
                      <w:lang w:val="en-US"/>
                    </w:rPr>
                    <w:t>CREATE TABLE dept(deptno int, dname string,loc string) ROW FORMAT DELIMITED</w:t>
                  </w:r>
                </w:p>
                <w:p>
                  <w:pPr>
                    <w:pStyle w:val="5"/>
                    <w:ind w:left="28"/>
                    <w:rPr>
                      <w:rFonts w:ascii="Times New Roman"/>
                      <w:lang w:val="en-US"/>
                    </w:rPr>
                  </w:pPr>
                  <w:r>
                    <w:rPr>
                      <w:rFonts w:ascii="Times New Roman"/>
                      <w:lang w:val="en-US"/>
                    </w:rPr>
                    <w:t>FIELDS TERMINATED BY '\t';</w:t>
                  </w:r>
                </w:p>
                <w:p>
                  <w:pPr>
                    <w:pStyle w:val="5"/>
                    <w:rPr>
                      <w:rFonts w:ascii="Times New Roman"/>
                      <w:lang w:val="en-US"/>
                    </w:rPr>
                  </w:pPr>
                </w:p>
                <w:p>
                  <w:pPr>
                    <w:pStyle w:val="5"/>
                    <w:ind w:left="28"/>
                    <w:rPr>
                      <w:rFonts w:ascii="Times New Roman"/>
                      <w:lang w:val="en-US"/>
                    </w:rPr>
                  </w:pPr>
                  <w:r>
                    <w:rPr>
                      <w:rFonts w:ascii="Times New Roman"/>
                      <w:lang w:val="en-US"/>
                    </w:rPr>
                    <w:t>CREATE TABLE emp(</w:t>
                  </w:r>
                </w:p>
                <w:p>
                  <w:pPr>
                    <w:pStyle w:val="5"/>
                    <w:spacing w:before="1"/>
                    <w:ind w:left="28" w:right="6706"/>
                    <w:rPr>
                      <w:rFonts w:ascii="Times New Roman"/>
                      <w:lang w:val="en-US"/>
                    </w:rPr>
                  </w:pPr>
                  <w:r>
                    <w:rPr>
                      <w:rFonts w:ascii="Times New Roman"/>
                      <w:lang w:val="en-US"/>
                    </w:rPr>
                    <w:t>empno int, ename string, job string, mgr int,</w:t>
                  </w:r>
                </w:p>
                <w:p>
                  <w:pPr>
                    <w:pStyle w:val="5"/>
                    <w:spacing w:before="1"/>
                    <w:ind w:left="28" w:right="6578"/>
                    <w:rPr>
                      <w:rFonts w:ascii="Times New Roman"/>
                      <w:lang w:val="en-US"/>
                    </w:rPr>
                  </w:pPr>
                  <w:r>
                    <w:rPr>
                      <w:rFonts w:ascii="Times New Roman"/>
                      <w:lang w:val="en-US"/>
                    </w:rPr>
                    <w:t>hiredate string, sal double, comm int, deptno int)</w:t>
                  </w:r>
                </w:p>
                <w:p>
                  <w:pPr>
                    <w:pStyle w:val="5"/>
                    <w:ind w:left="28" w:right="5061"/>
                    <w:rPr>
                      <w:rFonts w:ascii="Times New Roman"/>
                      <w:lang w:val="en-US"/>
                    </w:rPr>
                  </w:pPr>
                  <w:r>
                    <w:rPr>
                      <w:rFonts w:ascii="Times New Roman"/>
                      <w:lang w:val="en-US"/>
                    </w:rPr>
                    <w:t>ROW FORMAT DELIMITED FIELDS TERMINATED BY '\t';</w:t>
                  </w:r>
                </w:p>
              </w:txbxContent>
            </v:textbox>
            <w10:wrap type="topAndBottom"/>
          </v:shape>
        </w:pict>
      </w:r>
      <w:r>
        <w:rPr>
          <w:rFonts w:ascii="Times New Roman" w:eastAsia="Times New Roman"/>
        </w:rPr>
        <w:t>(4)</w:t>
      </w:r>
      <w:r>
        <w:t xml:space="preserve">创建两张表 </w:t>
      </w:r>
      <w:r>
        <w:rPr>
          <w:rFonts w:ascii="Times New Roman" w:eastAsia="Times New Roman"/>
        </w:rPr>
        <w:t xml:space="preserve">dept </w:t>
      </w:r>
      <w:r>
        <w:t xml:space="preserve">和 </w:t>
      </w:r>
      <w:r>
        <w:rPr>
          <w:rFonts w:ascii="Times New Roman" w:eastAsia="Times New Roman"/>
        </w:rPr>
        <w:t>emp</w:t>
      </w:r>
    </w:p>
    <w:p>
      <w:pPr>
        <w:pStyle w:val="5"/>
        <w:spacing w:before="85"/>
        <w:ind w:left="120"/>
      </w:pPr>
      <w:r>
        <w:rPr>
          <w:rFonts w:ascii="Times New Roman" w:eastAsia="Times New Roman"/>
        </w:rPr>
        <w:t>(5)</w:t>
      </w:r>
      <w:r>
        <w:t>插入数据</w:t>
      </w:r>
    </w:p>
    <w:p>
      <w:pPr>
        <w:sectPr>
          <w:pgSz w:w="11910" w:h="16840"/>
          <w:pgMar w:top="1640" w:right="980" w:bottom="1460" w:left="1680" w:header="852" w:footer="1215" w:gutter="0"/>
          <w:cols w:space="720" w:num="1"/>
        </w:sectPr>
      </w:pPr>
    </w:p>
    <w:p>
      <w:pPr>
        <w:pStyle w:val="5"/>
        <w:ind w:left="511"/>
        <w:rPr>
          <w:sz w:val="20"/>
        </w:rPr>
      </w:pPr>
      <w:r>
        <w:rPr>
          <w:sz w:val="20"/>
        </w:rPr>
        <w:pict>
          <v:group id="_x0000_s1067" o:spid="_x0000_s1067" o:spt="203" style="height:108.65pt;width:397.3pt;" coordsize="7946,2173">
            <o:lock v:ext="edit"/>
            <v:rect id="_x0000_s1068" o:spid="_x0000_s1068" o:spt="1" style="position:absolute;left:0;top:0;height:240;width:7946;" fillcolor="#DFDFDF" filled="t" stroked="f" coordsize="21600,21600">
              <v:path/>
              <v:fill on="t" focussize="0,0"/>
              <v:stroke on="f"/>
              <v:imagedata o:title=""/>
              <o:lock v:ext="edit"/>
            </v:rect>
            <v:rect id="_x0000_s1069" o:spid="_x0000_s1069" o:spt="1" style="position:absolute;left:0;top:240;height:243;width:7946;" fillcolor="#DFDFDF" filled="t" stroked="f" coordsize="21600,21600">
              <v:path/>
              <v:fill on="t" focussize="0,0"/>
              <v:stroke on="f"/>
              <v:imagedata o:title=""/>
              <o:lock v:ext="edit"/>
            </v:rect>
            <v:rect id="_x0000_s1070" o:spid="_x0000_s1070" o:spt="1" style="position:absolute;left:0;top:482;height:240;width:7946;" fillcolor="#DFDFDF" filled="t" stroked="f" coordsize="21600,21600">
              <v:path/>
              <v:fill on="t" focussize="0,0"/>
              <v:stroke on="f"/>
              <v:imagedata o:title=""/>
              <o:lock v:ext="edit"/>
            </v:rect>
            <v:rect id="_x0000_s1071" o:spid="_x0000_s1071" o:spt="1" style="position:absolute;left:0;top:722;height:243;width:7946;" fillcolor="#DFDFDF" filled="t" stroked="f" coordsize="21600,21600">
              <v:path/>
              <v:fill on="t" focussize="0,0"/>
              <v:stroke on="f"/>
              <v:imagedata o:title=""/>
              <o:lock v:ext="edit"/>
            </v:rect>
            <v:rect id="_x0000_s1072" o:spid="_x0000_s1072" o:spt="1" style="position:absolute;left:0;top:964;height:243;width:7946;" fillcolor="#DFDFDF" filled="t" stroked="f" coordsize="21600,21600">
              <v:path/>
              <v:fill on="t" focussize="0,0"/>
              <v:stroke on="f"/>
              <v:imagedata o:title=""/>
              <o:lock v:ext="edit"/>
            </v:rect>
            <v:rect id="_x0000_s1073" o:spid="_x0000_s1073" o:spt="1" style="position:absolute;left:0;top:1207;height:240;width:7946;" fillcolor="#DFDFDF" filled="t" stroked="f" coordsize="21600,21600">
              <v:path/>
              <v:fill on="t" focussize="0,0"/>
              <v:stroke on="f"/>
              <v:imagedata o:title=""/>
              <o:lock v:ext="edit"/>
            </v:rect>
            <v:rect id="_x0000_s1074" o:spid="_x0000_s1074" o:spt="1" style="position:absolute;left:0;top:1447;height:243;width:7946;" fillcolor="#DFDFDF" filled="t" stroked="f" coordsize="21600,21600">
              <v:path/>
              <v:fill on="t" focussize="0,0"/>
              <v:stroke on="f"/>
              <v:imagedata o:title=""/>
              <o:lock v:ext="edit"/>
            </v:rect>
            <v:rect id="_x0000_s1075" o:spid="_x0000_s1075" o:spt="1" style="position:absolute;left:0;top:1689;height:243;width:7946;" fillcolor="#DFDFDF" filled="t" stroked="f" coordsize="21600,21600">
              <v:path/>
              <v:fill on="t" focussize="0,0"/>
              <v:stroke on="f"/>
              <v:imagedata o:title=""/>
              <o:lock v:ext="edit"/>
            </v:rect>
            <v:rect id="_x0000_s1076" o:spid="_x0000_s1076" o:spt="1" style="position:absolute;left:0;top:1932;height:240;width:7946;" fillcolor="#DFDFDF" filled="t" stroked="f" coordsize="21600,21600">
              <v:path/>
              <v:fill on="t" focussize="0,0"/>
              <v:stroke on="f"/>
              <v:imagedata o:title=""/>
              <o:lock v:ext="edit"/>
            </v:rect>
            <v:shape id="_x0000_s1077" o:spid="_x0000_s1077" o:spt="202" type="#_x0000_t202" style="position:absolute;left:28;top:248;height:1924;width:7827;" filled="f" stroked="f" coordsize="21600,21600">
              <v:path/>
              <v:fill on="f" focussize="0,0"/>
              <v:stroke on="f" joinstyle="miter"/>
              <v:imagedata o:title=""/>
              <o:lock v:ext="edit"/>
              <v:textbox inset="0mm,0mm,0mm,0mm">
                <w:txbxContent>
                  <w:p>
                    <w:pPr>
                      <w:spacing w:line="237" w:lineRule="auto"/>
                      <w:ind w:right="-4"/>
                      <w:rPr>
                        <w:rFonts w:ascii="Times New Roman"/>
                        <w:sz w:val="21"/>
                        <w:lang w:val="en-US"/>
                      </w:rPr>
                    </w:pPr>
                    <w:r>
                      <w:rPr>
                        <w:rFonts w:ascii="Times New Roman"/>
                        <w:sz w:val="21"/>
                        <w:lang w:val="en-US"/>
                      </w:rPr>
                      <w:t>YORK'),(20,'RESEARCH','DALLAS'),(30,'SALES','CHICAGO'),(40,'OPERATIONS','BOS TON');</w:t>
                    </w:r>
                  </w:p>
                  <w:p>
                    <w:pPr>
                      <w:spacing w:before="8"/>
                      <w:rPr>
                        <w:sz w:val="18"/>
                        <w:lang w:val="en-US"/>
                      </w:rPr>
                    </w:pPr>
                  </w:p>
                  <w:p>
                    <w:pPr>
                      <w:spacing w:line="241" w:lineRule="exact"/>
                      <w:rPr>
                        <w:rFonts w:ascii="Times New Roman"/>
                        <w:sz w:val="21"/>
                        <w:lang w:val="en-US"/>
                      </w:rPr>
                    </w:pPr>
                    <w:r>
                      <w:rPr>
                        <w:rFonts w:ascii="Times New Roman"/>
                        <w:sz w:val="21"/>
                        <w:lang w:val="en-US"/>
                      </w:rPr>
                      <w:t>insert into emp values</w:t>
                    </w:r>
                  </w:p>
                  <w:p>
                    <w:pPr>
                      <w:spacing w:line="241" w:lineRule="exact"/>
                      <w:rPr>
                        <w:rFonts w:ascii="Times New Roman"/>
                        <w:sz w:val="21"/>
                        <w:lang w:val="en-US"/>
                      </w:rPr>
                    </w:pPr>
                    <w:r>
                      <w:rPr>
                        <w:rFonts w:ascii="Times New Roman"/>
                        <w:sz w:val="21"/>
                        <w:lang w:val="en-US"/>
                      </w:rPr>
                      <w:t>(7369,'SMITH','CLERK',7902,'1980-12-17',800,NULL,20),</w:t>
                    </w:r>
                  </w:p>
                  <w:p>
                    <w:pPr>
                      <w:spacing w:before="1"/>
                      <w:rPr>
                        <w:rFonts w:ascii="Times New Roman"/>
                        <w:sz w:val="21"/>
                        <w:lang w:val="en-US"/>
                      </w:rPr>
                    </w:pPr>
                    <w:r>
                      <w:rPr>
                        <w:rFonts w:ascii="Times New Roman"/>
                        <w:sz w:val="21"/>
                        <w:lang w:val="en-US"/>
                      </w:rPr>
                      <w:t>(7499,'ALLEN','SALESMAN',7698,'1980-12-17',1600,300,30),</w:t>
                    </w:r>
                  </w:p>
                  <w:p>
                    <w:pPr>
                      <w:spacing w:before="1" w:line="241" w:lineRule="exact"/>
                      <w:rPr>
                        <w:rFonts w:ascii="Times New Roman"/>
                        <w:sz w:val="21"/>
                        <w:lang w:val="en-US"/>
                      </w:rPr>
                    </w:pPr>
                    <w:r>
                      <w:rPr>
                        <w:rFonts w:ascii="Times New Roman"/>
                        <w:sz w:val="21"/>
                        <w:lang w:val="en-US"/>
                      </w:rPr>
                      <w:t>(7521,'WARD','SALESMAN',7698,'1980-12-17',1250,500,30),</w:t>
                    </w:r>
                  </w:p>
                  <w:p>
                    <w:pPr>
                      <w:spacing w:line="241" w:lineRule="exact"/>
                      <w:rPr>
                        <w:rFonts w:ascii="Times New Roman"/>
                        <w:sz w:val="21"/>
                        <w:lang w:val="en-US"/>
                      </w:rPr>
                    </w:pPr>
                    <w:r>
                      <w:rPr>
                        <w:rFonts w:ascii="Times New Roman"/>
                        <w:sz w:val="21"/>
                        <w:lang w:val="en-US"/>
                      </w:rPr>
                      <w:t>(7566,'JONES','MANAGER',7839,'1980-12-17',2975,NULL,20);</w:t>
                    </w:r>
                  </w:p>
                </w:txbxContent>
              </v:textbox>
            </v:shape>
            <v:shape id="_x0000_s1078" o:spid="_x0000_s1078" o:spt="202" type="#_x0000_t202" style="position:absolute;left:5480;top:6;height:234;width:2458;" filled="f" stroked="f" coordsize="21600,21600">
              <v:path/>
              <v:fill on="f" focussize="0,0"/>
              <v:stroke on="f" joinstyle="miter"/>
              <v:imagedata o:title=""/>
              <o:lock v:ext="edit"/>
              <v:textbox inset="0mm,0mm,0mm,0mm">
                <w:txbxContent>
                  <w:p>
                    <w:pPr>
                      <w:spacing w:line="234" w:lineRule="exact"/>
                      <w:rPr>
                        <w:rFonts w:ascii="Times New Roman"/>
                        <w:sz w:val="21"/>
                      </w:rPr>
                    </w:pPr>
                    <w:r>
                      <w:rPr>
                        <w:rFonts w:ascii="Times New Roman"/>
                        <w:sz w:val="21"/>
                      </w:rPr>
                      <w:t>values(10,'accounting','NEW</w:t>
                    </w:r>
                  </w:p>
                </w:txbxContent>
              </v:textbox>
            </v:shape>
            <v:shape id="_x0000_s1079" o:spid="_x0000_s1079" o:spt="202" type="#_x0000_t202" style="position:absolute;left:3687;top:6;height:234;width:384;" filled="f" stroked="f" coordsize="21600,21600">
              <v:path/>
              <v:fill on="f" focussize="0,0"/>
              <v:stroke on="f" joinstyle="miter"/>
              <v:imagedata o:title=""/>
              <o:lock v:ext="edit"/>
              <v:textbox inset="0mm,0mm,0mm,0mm">
                <w:txbxContent>
                  <w:p>
                    <w:pPr>
                      <w:spacing w:line="234" w:lineRule="exact"/>
                      <w:rPr>
                        <w:rFonts w:ascii="Times New Roman"/>
                        <w:sz w:val="21"/>
                      </w:rPr>
                    </w:pPr>
                    <w:r>
                      <w:rPr>
                        <w:rFonts w:ascii="Times New Roman"/>
                        <w:sz w:val="21"/>
                      </w:rPr>
                      <w:t>dept</w:t>
                    </w:r>
                  </w:p>
                </w:txbxContent>
              </v:textbox>
            </v:shape>
            <v:shape id="_x0000_s1080" o:spid="_x0000_s1080" o:spt="202" type="#_x0000_t202" style="position:absolute;left:1927;top:6;height:234;width:347;" filled="f" stroked="f" coordsize="21600,21600">
              <v:path/>
              <v:fill on="f" focussize="0,0"/>
              <v:stroke on="f" joinstyle="miter"/>
              <v:imagedata o:title=""/>
              <o:lock v:ext="edit"/>
              <v:textbox inset="0mm,0mm,0mm,0mm">
                <w:txbxContent>
                  <w:p>
                    <w:pPr>
                      <w:spacing w:line="234" w:lineRule="exact"/>
                      <w:rPr>
                        <w:rFonts w:ascii="Times New Roman"/>
                        <w:sz w:val="21"/>
                      </w:rPr>
                    </w:pPr>
                    <w:r>
                      <w:rPr>
                        <w:rFonts w:ascii="Times New Roman"/>
                        <w:sz w:val="21"/>
                      </w:rPr>
                      <w:t>into</w:t>
                    </w:r>
                  </w:p>
                </w:txbxContent>
              </v:textbox>
            </v:shape>
            <v:shape id="_x0000_s1081" o:spid="_x0000_s1081" o:spt="202" type="#_x0000_t202" style="position:absolute;left:28;top:6;height:234;width:487;" filled="f" stroked="f" coordsize="21600,21600">
              <v:path/>
              <v:fill on="f" focussize="0,0"/>
              <v:stroke on="f" joinstyle="miter"/>
              <v:imagedata o:title=""/>
              <o:lock v:ext="edit"/>
              <v:textbox inset="0mm,0mm,0mm,0mm">
                <w:txbxContent>
                  <w:p>
                    <w:pPr>
                      <w:spacing w:line="234" w:lineRule="exact"/>
                      <w:rPr>
                        <w:rFonts w:ascii="Times New Roman"/>
                        <w:sz w:val="21"/>
                      </w:rPr>
                    </w:pPr>
                    <w:r>
                      <w:rPr>
                        <w:rFonts w:ascii="Times New Roman"/>
                        <w:sz w:val="21"/>
                      </w:rPr>
                      <w:t>insert</w:t>
                    </w:r>
                  </w:p>
                </w:txbxContent>
              </v:textbox>
            </v:shape>
            <w10:wrap type="none"/>
            <w10:anchorlock/>
          </v:group>
        </w:pict>
      </w:r>
    </w:p>
    <w:p>
      <w:pPr>
        <w:pStyle w:val="5"/>
        <w:spacing w:before="71"/>
        <w:ind w:left="120"/>
      </w:pPr>
      <w:r>
        <w:rPr>
          <w:rFonts w:ascii="Times New Roman" w:eastAsia="Times New Roman"/>
        </w:rPr>
        <w:t>(6)</w:t>
      </w:r>
      <w:r>
        <w:t>按下图建立流程图</w:t>
      </w:r>
    </w:p>
    <w:p>
      <w:pPr>
        <w:pStyle w:val="5"/>
        <w:rPr>
          <w:sz w:val="20"/>
        </w:rPr>
      </w:pPr>
    </w:p>
    <w:p>
      <w:pPr>
        <w:pStyle w:val="5"/>
        <w:spacing w:before="3"/>
        <w:rPr>
          <w:sz w:val="26"/>
        </w:rPr>
      </w:pPr>
      <w:r>
        <w:rPr>
          <w:lang w:val="en-US" w:bidi="ar-SA"/>
        </w:rPr>
        <w:drawing>
          <wp:anchor distT="0" distB="0" distL="0" distR="0" simplePos="0" relativeHeight="251767808" behindDoc="0" locked="0" layoutInCell="1" allowOverlap="1">
            <wp:simplePos x="0" y="0"/>
            <wp:positionH relativeFrom="page">
              <wp:posOffset>1447800</wp:posOffset>
            </wp:positionH>
            <wp:positionV relativeFrom="paragraph">
              <wp:posOffset>238125</wp:posOffset>
            </wp:positionV>
            <wp:extent cx="3296285" cy="1040130"/>
            <wp:effectExtent l="0" t="0" r="0" b="0"/>
            <wp:wrapTopAndBottom/>
            <wp:docPr id="323" name="image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173.png"/>
                    <pic:cNvPicPr>
                      <a:picLocks noChangeAspect="1"/>
                    </pic:cNvPicPr>
                  </pic:nvPicPr>
                  <pic:blipFill>
                    <a:blip r:embed="rId175" cstate="print"/>
                    <a:stretch>
                      <a:fillRect/>
                    </a:stretch>
                  </pic:blipFill>
                  <pic:spPr>
                    <a:xfrm>
                      <a:off x="0" y="0"/>
                      <a:ext cx="3296507" cy="1039939"/>
                    </a:xfrm>
                    <a:prstGeom prst="rect">
                      <a:avLst/>
                    </a:prstGeom>
                  </pic:spPr>
                </pic:pic>
              </a:graphicData>
            </a:graphic>
          </wp:anchor>
        </w:drawing>
      </w:r>
    </w:p>
    <w:p>
      <w:pPr>
        <w:pStyle w:val="5"/>
        <w:rPr>
          <w:sz w:val="31"/>
        </w:rPr>
      </w:pPr>
    </w:p>
    <w:p>
      <w:pPr>
        <w:pStyle w:val="5"/>
        <w:ind w:left="120"/>
        <w:rPr>
          <w:rFonts w:ascii="Times New Roman" w:eastAsia="Times New Roman"/>
        </w:rPr>
      </w:pPr>
      <w:r>
        <w:rPr>
          <w:rFonts w:ascii="Times New Roman" w:eastAsia="Times New Roman"/>
        </w:rPr>
        <w:t>(7)</w:t>
      </w:r>
      <w:r>
        <w:t xml:space="preserve">设置表输入，连接 </w:t>
      </w:r>
      <w:r>
        <w:rPr>
          <w:rFonts w:ascii="Times New Roman" w:eastAsia="Times New Roman"/>
        </w:rPr>
        <w:t>hive</w:t>
      </w:r>
    </w:p>
    <w:p>
      <w:pPr>
        <w:pStyle w:val="5"/>
        <w:rPr>
          <w:rFonts w:ascii="Times New Roman"/>
          <w:sz w:val="18"/>
        </w:rPr>
      </w:pPr>
      <w:r>
        <w:rPr>
          <w:lang w:val="en-US" w:bidi="ar-SA"/>
        </w:rPr>
        <w:drawing>
          <wp:anchor distT="0" distB="0" distL="0" distR="0" simplePos="0" relativeHeight="251768832" behindDoc="0" locked="0" layoutInCell="1" allowOverlap="1">
            <wp:simplePos x="0" y="0"/>
            <wp:positionH relativeFrom="page">
              <wp:posOffset>1143000</wp:posOffset>
            </wp:positionH>
            <wp:positionV relativeFrom="paragraph">
              <wp:posOffset>156210</wp:posOffset>
            </wp:positionV>
            <wp:extent cx="3586480" cy="2176145"/>
            <wp:effectExtent l="0" t="0" r="0" b="0"/>
            <wp:wrapTopAndBottom/>
            <wp:docPr id="325" name="image1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174.png"/>
                    <pic:cNvPicPr>
                      <a:picLocks noChangeAspect="1"/>
                    </pic:cNvPicPr>
                  </pic:nvPicPr>
                  <pic:blipFill>
                    <a:blip r:embed="rId176" cstate="print"/>
                    <a:stretch>
                      <a:fillRect/>
                    </a:stretch>
                  </pic:blipFill>
                  <pic:spPr>
                    <a:xfrm>
                      <a:off x="0" y="0"/>
                      <a:ext cx="3586359" cy="2176176"/>
                    </a:xfrm>
                    <a:prstGeom prst="rect">
                      <a:avLst/>
                    </a:prstGeom>
                  </pic:spPr>
                </pic:pic>
              </a:graphicData>
            </a:graphic>
          </wp:anchor>
        </w:drawing>
      </w:r>
      <w:r>
        <w:rPr>
          <w:lang w:val="en-US" w:bidi="ar-SA"/>
        </w:rPr>
        <w:drawing>
          <wp:anchor distT="0" distB="0" distL="0" distR="0" simplePos="0" relativeHeight="251769856" behindDoc="0" locked="0" layoutInCell="1" allowOverlap="1">
            <wp:simplePos x="0" y="0"/>
            <wp:positionH relativeFrom="page">
              <wp:posOffset>1143000</wp:posOffset>
            </wp:positionH>
            <wp:positionV relativeFrom="paragraph">
              <wp:posOffset>2505075</wp:posOffset>
            </wp:positionV>
            <wp:extent cx="3603625" cy="2217420"/>
            <wp:effectExtent l="0" t="0" r="0" b="0"/>
            <wp:wrapTopAndBottom/>
            <wp:docPr id="327" name="image1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175.png"/>
                    <pic:cNvPicPr>
                      <a:picLocks noChangeAspect="1"/>
                    </pic:cNvPicPr>
                  </pic:nvPicPr>
                  <pic:blipFill>
                    <a:blip r:embed="rId177" cstate="print"/>
                    <a:stretch>
                      <a:fillRect/>
                    </a:stretch>
                  </pic:blipFill>
                  <pic:spPr>
                    <a:xfrm>
                      <a:off x="0" y="0"/>
                      <a:ext cx="3603348" cy="2217705"/>
                    </a:xfrm>
                    <a:prstGeom prst="rect">
                      <a:avLst/>
                    </a:prstGeom>
                  </pic:spPr>
                </pic:pic>
              </a:graphicData>
            </a:graphic>
          </wp:anchor>
        </w:drawing>
      </w:r>
    </w:p>
    <w:p>
      <w:pPr>
        <w:pStyle w:val="5"/>
        <w:spacing w:before="8"/>
        <w:rPr>
          <w:rFonts w:ascii="Times New Roman"/>
          <w:sz w:val="17"/>
        </w:rPr>
      </w:pPr>
    </w:p>
    <w:p>
      <w:pPr>
        <w:pStyle w:val="5"/>
        <w:spacing w:before="3"/>
        <w:rPr>
          <w:rFonts w:ascii="Times New Roman"/>
          <w:sz w:val="19"/>
        </w:rPr>
      </w:pPr>
    </w:p>
    <w:p>
      <w:pPr>
        <w:pStyle w:val="5"/>
        <w:spacing w:before="1"/>
        <w:ind w:left="120"/>
      </w:pPr>
      <w:r>
        <w:rPr>
          <w:rFonts w:ascii="Times New Roman" w:eastAsia="Times New Roman"/>
        </w:rPr>
        <w:t>(8)</w:t>
      </w:r>
      <w:r>
        <w:t>设置排序属性</w:t>
      </w:r>
    </w:p>
    <w:p>
      <w:pPr>
        <w:sectPr>
          <w:pgSz w:w="11910" w:h="16840"/>
          <w:pgMar w:top="1600" w:right="980" w:bottom="1460" w:left="1680" w:header="852" w:footer="1215" w:gutter="0"/>
          <w:cols w:space="720" w:num="1"/>
        </w:sectPr>
      </w:pPr>
    </w:p>
    <w:p>
      <w:pPr>
        <w:pStyle w:val="5"/>
        <w:spacing w:before="11"/>
        <w:rPr>
          <w:sz w:val="7"/>
        </w:rPr>
      </w:pPr>
    </w:p>
    <w:p>
      <w:pPr>
        <w:pStyle w:val="5"/>
        <w:ind w:left="120"/>
        <w:rPr>
          <w:sz w:val="20"/>
        </w:rPr>
      </w:pPr>
      <w:r>
        <w:rPr>
          <w:sz w:val="20"/>
          <w:lang w:val="en-US" w:bidi="ar-SA"/>
        </w:rPr>
        <w:drawing>
          <wp:inline distT="0" distB="0" distL="0" distR="0">
            <wp:extent cx="3837940" cy="1970405"/>
            <wp:effectExtent l="0" t="0" r="0" b="0"/>
            <wp:docPr id="329" name="image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176.png"/>
                    <pic:cNvPicPr>
                      <a:picLocks noChangeAspect="1"/>
                    </pic:cNvPicPr>
                  </pic:nvPicPr>
                  <pic:blipFill>
                    <a:blip r:embed="rId178" cstate="print"/>
                    <a:stretch>
                      <a:fillRect/>
                    </a:stretch>
                  </pic:blipFill>
                  <pic:spPr>
                    <a:xfrm>
                      <a:off x="0" y="0"/>
                      <a:ext cx="3838113" cy="1970817"/>
                    </a:xfrm>
                    <a:prstGeom prst="rect">
                      <a:avLst/>
                    </a:prstGeom>
                  </pic:spPr>
                </pic:pic>
              </a:graphicData>
            </a:graphic>
          </wp:inline>
        </w:drawing>
      </w:r>
    </w:p>
    <w:p>
      <w:pPr>
        <w:pStyle w:val="5"/>
        <w:spacing w:before="6"/>
        <w:rPr>
          <w:sz w:val="15"/>
        </w:rPr>
      </w:pPr>
    </w:p>
    <w:p>
      <w:pPr>
        <w:pStyle w:val="5"/>
        <w:spacing w:before="78"/>
        <w:ind w:left="120"/>
      </w:pPr>
      <w:r>
        <w:rPr>
          <w:lang w:val="en-US" w:bidi="ar-SA"/>
        </w:rPr>
        <w:drawing>
          <wp:anchor distT="0" distB="0" distL="0" distR="0" simplePos="0" relativeHeight="251770880" behindDoc="0" locked="0" layoutInCell="1" allowOverlap="1">
            <wp:simplePos x="0" y="0"/>
            <wp:positionH relativeFrom="page">
              <wp:posOffset>1143000</wp:posOffset>
            </wp:positionH>
            <wp:positionV relativeFrom="paragraph">
              <wp:posOffset>298450</wp:posOffset>
            </wp:positionV>
            <wp:extent cx="1810385" cy="1950720"/>
            <wp:effectExtent l="0" t="0" r="0" b="0"/>
            <wp:wrapTopAndBottom/>
            <wp:docPr id="331" name="image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177.png"/>
                    <pic:cNvPicPr>
                      <a:picLocks noChangeAspect="1"/>
                    </pic:cNvPicPr>
                  </pic:nvPicPr>
                  <pic:blipFill>
                    <a:blip r:embed="rId179" cstate="print"/>
                    <a:stretch>
                      <a:fillRect/>
                    </a:stretch>
                  </pic:blipFill>
                  <pic:spPr>
                    <a:xfrm>
                      <a:off x="0" y="0"/>
                      <a:ext cx="1810456" cy="1950720"/>
                    </a:xfrm>
                    <a:prstGeom prst="rect">
                      <a:avLst/>
                    </a:prstGeom>
                  </pic:spPr>
                </pic:pic>
              </a:graphicData>
            </a:graphic>
          </wp:anchor>
        </w:drawing>
      </w:r>
      <w:r>
        <w:rPr>
          <w:rFonts w:ascii="Times New Roman" w:eastAsia="Times New Roman"/>
        </w:rPr>
        <w:t>(9)</w:t>
      </w:r>
      <w:r>
        <w:t>设置连接属性</w:t>
      </w:r>
    </w:p>
    <w:p>
      <w:pPr>
        <w:pStyle w:val="5"/>
        <w:spacing w:before="95" w:after="126"/>
        <w:ind w:left="120"/>
      </w:pPr>
      <w:r>
        <w:rPr>
          <w:rFonts w:ascii="Times New Roman" w:eastAsia="Times New Roman"/>
        </w:rPr>
        <w:t>(10)</w:t>
      </w:r>
      <w:r>
        <w:t>设置字段选择</w:t>
      </w:r>
    </w:p>
    <w:p>
      <w:pPr>
        <w:pStyle w:val="5"/>
        <w:ind w:left="120"/>
        <w:rPr>
          <w:sz w:val="20"/>
        </w:rPr>
      </w:pPr>
      <w:r>
        <w:rPr>
          <w:sz w:val="20"/>
          <w:lang w:val="en-US" w:bidi="ar-SA"/>
        </w:rPr>
        <w:drawing>
          <wp:inline distT="0" distB="0" distL="0" distR="0">
            <wp:extent cx="3265805" cy="2145030"/>
            <wp:effectExtent l="0" t="0" r="0" b="0"/>
            <wp:docPr id="333" name="image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178.png"/>
                    <pic:cNvPicPr>
                      <a:picLocks noChangeAspect="1"/>
                    </pic:cNvPicPr>
                  </pic:nvPicPr>
                  <pic:blipFill>
                    <a:blip r:embed="rId180" cstate="print"/>
                    <a:stretch>
                      <a:fillRect/>
                    </a:stretch>
                  </pic:blipFill>
                  <pic:spPr>
                    <a:xfrm>
                      <a:off x="0" y="0"/>
                      <a:ext cx="3266283" cy="2145506"/>
                    </a:xfrm>
                    <a:prstGeom prst="rect">
                      <a:avLst/>
                    </a:prstGeom>
                  </pic:spPr>
                </pic:pic>
              </a:graphicData>
            </a:graphic>
          </wp:inline>
        </w:drawing>
      </w:r>
    </w:p>
    <w:p>
      <w:pPr>
        <w:pStyle w:val="5"/>
        <w:spacing w:before="126"/>
        <w:ind w:left="120"/>
        <w:rPr>
          <w:rFonts w:ascii="Times New Roman" w:eastAsia="Times New Roman"/>
        </w:rPr>
      </w:pPr>
    </w:p>
    <w:p>
      <w:pPr>
        <w:pStyle w:val="5"/>
        <w:spacing w:before="5"/>
        <w:rPr>
          <w:sz w:val="7"/>
        </w:rPr>
      </w:pPr>
      <w:r>
        <w:rPr>
          <w:rFonts w:ascii="Times New Roman" w:eastAsia="Times New Roman"/>
        </w:rPr>
        <w:t>(11)</w:t>
      </w:r>
      <w:r>
        <w:t>设置文件输出，点击浏览按钮</w:t>
      </w:r>
    </w:p>
    <w:p>
      <w:pPr>
        <w:pStyle w:val="5"/>
        <w:ind w:left="120"/>
        <w:rPr>
          <w:sz w:val="20"/>
        </w:rPr>
      </w:pPr>
      <w:r>
        <w:rPr>
          <w:sz w:val="20"/>
          <w:lang w:val="en-US" w:bidi="ar-SA"/>
        </w:rPr>
        <w:drawing>
          <wp:inline distT="0" distB="0" distL="0" distR="0">
            <wp:extent cx="2907030" cy="2167890"/>
            <wp:effectExtent l="0" t="0" r="0" b="0"/>
            <wp:docPr id="335" name="image1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179.png"/>
                    <pic:cNvPicPr>
                      <a:picLocks noChangeAspect="1"/>
                    </pic:cNvPicPr>
                  </pic:nvPicPr>
                  <pic:blipFill>
                    <a:blip r:embed="rId181" cstate="print"/>
                    <a:stretch>
                      <a:fillRect/>
                    </a:stretch>
                  </pic:blipFill>
                  <pic:spPr>
                    <a:xfrm>
                      <a:off x="0" y="0"/>
                      <a:ext cx="2907034" cy="2167890"/>
                    </a:xfrm>
                    <a:prstGeom prst="rect">
                      <a:avLst/>
                    </a:prstGeom>
                  </pic:spPr>
                </pic:pic>
              </a:graphicData>
            </a:graphic>
          </wp:inline>
        </w:drawing>
      </w:r>
    </w:p>
    <w:p>
      <w:pPr>
        <w:pStyle w:val="5"/>
        <w:spacing w:before="2"/>
        <w:rPr>
          <w:sz w:val="16"/>
        </w:rPr>
      </w:pPr>
    </w:p>
    <w:p>
      <w:pPr>
        <w:pStyle w:val="5"/>
        <w:spacing w:before="78"/>
        <w:ind w:left="120"/>
      </w:pPr>
      <w:r>
        <w:t xml:space="preserve">选择存储路径为 </w:t>
      </w:r>
      <w:r>
        <w:rPr>
          <w:rFonts w:ascii="Times New Roman" w:eastAsia="Times New Roman"/>
        </w:rPr>
        <w:t>HDFS</w:t>
      </w:r>
      <w:r>
        <w:t xml:space="preserve">，并且新建一个 </w:t>
      </w:r>
      <w:r>
        <w:rPr>
          <w:rFonts w:ascii="Times New Roman" w:eastAsia="Times New Roman"/>
        </w:rPr>
        <w:t xml:space="preserve">Hadoop Cluster </w:t>
      </w:r>
      <w:r>
        <w:t>连接</w:t>
      </w:r>
    </w:p>
    <w:p>
      <w:pPr>
        <w:pStyle w:val="5"/>
        <w:spacing w:before="9"/>
        <w:rPr>
          <w:sz w:val="9"/>
        </w:rPr>
      </w:pPr>
      <w:r>
        <w:rPr>
          <w:lang w:val="en-US" w:bidi="ar-SA"/>
        </w:rPr>
        <w:drawing>
          <wp:anchor distT="0" distB="0" distL="0" distR="0" simplePos="0" relativeHeight="251771904" behindDoc="0" locked="0" layoutInCell="1" allowOverlap="1">
            <wp:simplePos x="0" y="0"/>
            <wp:positionH relativeFrom="page">
              <wp:posOffset>1143000</wp:posOffset>
            </wp:positionH>
            <wp:positionV relativeFrom="paragraph">
              <wp:posOffset>103505</wp:posOffset>
            </wp:positionV>
            <wp:extent cx="3022600" cy="2042160"/>
            <wp:effectExtent l="0" t="0" r="0" b="0"/>
            <wp:wrapTopAndBottom/>
            <wp:docPr id="337" name="image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180.png"/>
                    <pic:cNvPicPr>
                      <a:picLocks noChangeAspect="1"/>
                    </pic:cNvPicPr>
                  </pic:nvPicPr>
                  <pic:blipFill>
                    <a:blip r:embed="rId182" cstate="print"/>
                    <a:stretch>
                      <a:fillRect/>
                    </a:stretch>
                  </pic:blipFill>
                  <pic:spPr>
                    <a:xfrm>
                      <a:off x="0" y="0"/>
                      <a:ext cx="3022570" cy="2042445"/>
                    </a:xfrm>
                    <a:prstGeom prst="rect">
                      <a:avLst/>
                    </a:prstGeom>
                  </pic:spPr>
                </pic:pic>
              </a:graphicData>
            </a:graphic>
          </wp:anchor>
        </w:drawing>
      </w:r>
    </w:p>
    <w:p>
      <w:pPr>
        <w:pStyle w:val="5"/>
        <w:spacing w:before="4"/>
        <w:rPr>
          <w:sz w:val="17"/>
        </w:rPr>
      </w:pPr>
    </w:p>
    <w:p>
      <w:pPr>
        <w:pStyle w:val="5"/>
        <w:ind w:left="120"/>
      </w:pPr>
      <w:r>
        <w:t>按照集群配置输入对应的参数</w:t>
      </w:r>
    </w:p>
    <w:p>
      <w:pPr>
        <w:pStyle w:val="5"/>
        <w:rPr>
          <w:sz w:val="8"/>
        </w:rPr>
      </w:pPr>
      <w:r>
        <w:rPr>
          <w:lang w:val="en-US" w:bidi="ar-SA"/>
        </w:rPr>
        <w:drawing>
          <wp:anchor distT="0" distB="0" distL="0" distR="0" simplePos="0" relativeHeight="251772928" behindDoc="0" locked="0" layoutInCell="1" allowOverlap="1">
            <wp:simplePos x="0" y="0"/>
            <wp:positionH relativeFrom="page">
              <wp:posOffset>1143000</wp:posOffset>
            </wp:positionH>
            <wp:positionV relativeFrom="paragraph">
              <wp:posOffset>90170</wp:posOffset>
            </wp:positionV>
            <wp:extent cx="1677035" cy="2887345"/>
            <wp:effectExtent l="0" t="0" r="0" b="0"/>
            <wp:wrapTopAndBottom/>
            <wp:docPr id="339" name="image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181.png"/>
                    <pic:cNvPicPr>
                      <a:picLocks noChangeAspect="1"/>
                    </pic:cNvPicPr>
                  </pic:nvPicPr>
                  <pic:blipFill>
                    <a:blip r:embed="rId183" cstate="print"/>
                    <a:stretch>
                      <a:fillRect/>
                    </a:stretch>
                  </pic:blipFill>
                  <pic:spPr>
                    <a:xfrm>
                      <a:off x="0" y="0"/>
                      <a:ext cx="1676814" cy="2887218"/>
                    </a:xfrm>
                    <a:prstGeom prst="rect">
                      <a:avLst/>
                    </a:prstGeom>
                  </pic:spPr>
                </pic:pic>
              </a:graphicData>
            </a:graphic>
          </wp:anchor>
        </w:drawing>
      </w:r>
    </w:p>
    <w:p>
      <w:pPr>
        <w:pStyle w:val="5"/>
        <w:spacing w:before="162"/>
        <w:ind w:left="120"/>
      </w:pPr>
      <w:r>
        <w:t>选择创建好的大数据集群连接</w:t>
      </w:r>
    </w:p>
    <w:p>
      <w:pPr>
        <w:sectPr>
          <w:pgSz w:w="11910" w:h="16840"/>
          <w:pgMar w:top="1640" w:right="980" w:bottom="1460" w:left="1680" w:header="852" w:footer="1215" w:gutter="0"/>
          <w:cols w:space="720" w:num="1"/>
        </w:sectPr>
      </w:pPr>
    </w:p>
    <w:p>
      <w:pPr>
        <w:pStyle w:val="5"/>
        <w:rPr>
          <w:sz w:val="4"/>
        </w:rPr>
      </w:pPr>
    </w:p>
    <w:p>
      <w:pPr>
        <w:pStyle w:val="5"/>
        <w:ind w:left="120"/>
        <w:rPr>
          <w:sz w:val="20"/>
        </w:rPr>
      </w:pPr>
      <w:r>
        <w:rPr>
          <w:sz w:val="20"/>
          <w:lang w:val="en-US" w:bidi="ar-SA"/>
        </w:rPr>
        <w:drawing>
          <wp:inline distT="0" distB="0" distL="0" distR="0">
            <wp:extent cx="2687955" cy="1858010"/>
            <wp:effectExtent l="0" t="0" r="0" b="0"/>
            <wp:docPr id="341" name="image1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182.png"/>
                    <pic:cNvPicPr>
                      <a:picLocks noChangeAspect="1"/>
                    </pic:cNvPicPr>
                  </pic:nvPicPr>
                  <pic:blipFill>
                    <a:blip r:embed="rId184" cstate="print"/>
                    <a:stretch>
                      <a:fillRect/>
                    </a:stretch>
                  </pic:blipFill>
                  <pic:spPr>
                    <a:xfrm>
                      <a:off x="0" y="0"/>
                      <a:ext cx="2688409" cy="1858518"/>
                    </a:xfrm>
                    <a:prstGeom prst="rect">
                      <a:avLst/>
                    </a:prstGeom>
                  </pic:spPr>
                </pic:pic>
              </a:graphicData>
            </a:graphic>
          </wp:inline>
        </w:drawing>
      </w:r>
    </w:p>
    <w:p>
      <w:pPr>
        <w:pStyle w:val="5"/>
        <w:spacing w:before="4"/>
        <w:rPr>
          <w:sz w:val="9"/>
        </w:rPr>
      </w:pPr>
    </w:p>
    <w:p>
      <w:pPr>
        <w:pStyle w:val="5"/>
        <w:spacing w:before="72"/>
        <w:ind w:left="120"/>
      </w:pPr>
      <w:r>
        <w:t>然后再依次设置文本文件输出控件的文件，内容，字段三个设置页，注意一定要获取字段</w:t>
      </w:r>
    </w:p>
    <w:p>
      <w:pPr>
        <w:pStyle w:val="5"/>
        <w:spacing w:before="6"/>
        <w:rPr>
          <w:sz w:val="13"/>
        </w:rPr>
      </w:pPr>
      <w:r>
        <w:rPr>
          <w:lang w:val="en-US" w:bidi="ar-SA"/>
        </w:rPr>
        <w:drawing>
          <wp:anchor distT="0" distB="0" distL="0" distR="0" simplePos="0" relativeHeight="251773952" behindDoc="0" locked="0" layoutInCell="1" allowOverlap="1">
            <wp:simplePos x="0" y="0"/>
            <wp:positionH relativeFrom="page">
              <wp:posOffset>1143000</wp:posOffset>
            </wp:positionH>
            <wp:positionV relativeFrom="paragraph">
              <wp:posOffset>146685</wp:posOffset>
            </wp:positionV>
            <wp:extent cx="2473325" cy="2601595"/>
            <wp:effectExtent l="0" t="0" r="0" b="0"/>
            <wp:wrapTopAndBottom/>
            <wp:docPr id="343" name="image1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183.png"/>
                    <pic:cNvPicPr>
                      <a:picLocks noChangeAspect="1"/>
                    </pic:cNvPicPr>
                  </pic:nvPicPr>
                  <pic:blipFill>
                    <a:blip r:embed="rId185" cstate="print"/>
                    <a:stretch>
                      <a:fillRect/>
                    </a:stretch>
                  </pic:blipFill>
                  <pic:spPr>
                    <a:xfrm>
                      <a:off x="0" y="0"/>
                      <a:ext cx="2473408" cy="2601468"/>
                    </a:xfrm>
                    <a:prstGeom prst="rect">
                      <a:avLst/>
                    </a:prstGeom>
                  </pic:spPr>
                </pic:pic>
              </a:graphicData>
            </a:graphic>
          </wp:anchor>
        </w:drawing>
      </w:r>
      <w:r>
        <w:rPr>
          <w:lang w:val="en-US" w:bidi="ar-SA"/>
        </w:rPr>
        <w:drawing>
          <wp:anchor distT="0" distB="0" distL="0" distR="0" simplePos="0" relativeHeight="251774976" behindDoc="0" locked="0" layoutInCell="1" allowOverlap="1">
            <wp:simplePos x="0" y="0"/>
            <wp:positionH relativeFrom="page">
              <wp:posOffset>3705225</wp:posOffset>
            </wp:positionH>
            <wp:positionV relativeFrom="paragraph">
              <wp:posOffset>133985</wp:posOffset>
            </wp:positionV>
            <wp:extent cx="2473325" cy="2601595"/>
            <wp:effectExtent l="0" t="0" r="0" b="0"/>
            <wp:wrapTopAndBottom/>
            <wp:docPr id="345" name="image1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184.png"/>
                    <pic:cNvPicPr>
                      <a:picLocks noChangeAspect="1"/>
                    </pic:cNvPicPr>
                  </pic:nvPicPr>
                  <pic:blipFill>
                    <a:blip r:embed="rId186" cstate="print"/>
                    <a:stretch>
                      <a:fillRect/>
                    </a:stretch>
                  </pic:blipFill>
                  <pic:spPr>
                    <a:xfrm>
                      <a:off x="0" y="0"/>
                      <a:ext cx="2473504" cy="2601468"/>
                    </a:xfrm>
                    <a:prstGeom prst="rect">
                      <a:avLst/>
                    </a:prstGeom>
                  </pic:spPr>
                </pic:pic>
              </a:graphicData>
            </a:graphic>
          </wp:anchor>
        </w:drawing>
      </w:r>
      <w:r>
        <w:rPr>
          <w:lang w:val="en-US" w:bidi="ar-SA"/>
        </w:rPr>
        <w:drawing>
          <wp:anchor distT="0" distB="0" distL="0" distR="0" simplePos="0" relativeHeight="251776000" behindDoc="0" locked="0" layoutInCell="1" allowOverlap="1">
            <wp:simplePos x="0" y="0"/>
            <wp:positionH relativeFrom="page">
              <wp:posOffset>1143000</wp:posOffset>
            </wp:positionH>
            <wp:positionV relativeFrom="paragraph">
              <wp:posOffset>2907665</wp:posOffset>
            </wp:positionV>
            <wp:extent cx="2473325" cy="2601595"/>
            <wp:effectExtent l="0" t="0" r="0" b="0"/>
            <wp:wrapTopAndBottom/>
            <wp:docPr id="347" name="image1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185.png"/>
                    <pic:cNvPicPr>
                      <a:picLocks noChangeAspect="1"/>
                    </pic:cNvPicPr>
                  </pic:nvPicPr>
                  <pic:blipFill>
                    <a:blip r:embed="rId187" cstate="print"/>
                    <a:stretch>
                      <a:fillRect/>
                    </a:stretch>
                  </pic:blipFill>
                  <pic:spPr>
                    <a:xfrm>
                      <a:off x="0" y="0"/>
                      <a:ext cx="2473506" cy="2601468"/>
                    </a:xfrm>
                    <a:prstGeom prst="rect">
                      <a:avLst/>
                    </a:prstGeom>
                  </pic:spPr>
                </pic:pic>
              </a:graphicData>
            </a:graphic>
          </wp:anchor>
        </w:drawing>
      </w:r>
    </w:p>
    <w:p>
      <w:pPr>
        <w:pStyle w:val="5"/>
        <w:spacing w:before="4"/>
        <w:rPr>
          <w:sz w:val="14"/>
        </w:rPr>
      </w:pPr>
    </w:p>
    <w:p>
      <w:pPr>
        <w:pStyle w:val="5"/>
        <w:rPr>
          <w:sz w:val="18"/>
        </w:rPr>
      </w:pPr>
    </w:p>
    <w:p>
      <w:pPr>
        <w:pStyle w:val="5"/>
        <w:ind w:left="120"/>
        <w:rPr>
          <w:rFonts w:ascii="Times New Roman" w:eastAsia="Times New Roman"/>
        </w:rPr>
      </w:pPr>
      <w:r>
        <w:rPr>
          <w:rFonts w:ascii="Times New Roman" w:eastAsia="Times New Roman"/>
        </w:rPr>
        <w:t>(12)</w:t>
      </w:r>
      <w:r>
        <w:t xml:space="preserve">保存并运行转换，然后查看 </w:t>
      </w:r>
      <w:r>
        <w:rPr>
          <w:rFonts w:ascii="Times New Roman" w:eastAsia="Times New Roman"/>
        </w:rPr>
        <w:t>hdfs</w:t>
      </w:r>
    </w:p>
    <w:p>
      <w:pPr>
        <w:rPr>
          <w:rFonts w:ascii="Times New Roman" w:eastAsia="Times New Roman"/>
        </w:rPr>
        <w:sectPr>
          <w:pgSz w:w="11910" w:h="16840"/>
          <w:pgMar w:top="1640" w:right="980" w:bottom="1460" w:left="1680" w:header="852" w:footer="1215" w:gutter="0"/>
          <w:cols w:space="720" w:num="1"/>
        </w:sect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rPr>
          <w:rFonts w:ascii="Times New Roman"/>
          <w:sz w:val="20"/>
        </w:rPr>
      </w:pPr>
    </w:p>
    <w:p>
      <w:pPr>
        <w:pStyle w:val="5"/>
        <w:spacing w:before="9"/>
        <w:rPr>
          <w:rFonts w:ascii="Times New Roman"/>
          <w:sz w:val="17"/>
        </w:rPr>
      </w:pPr>
    </w:p>
    <w:p>
      <w:pPr>
        <w:pStyle w:val="3"/>
        <w:numPr>
          <w:ilvl w:val="1"/>
          <w:numId w:val="26"/>
        </w:numPr>
        <w:tabs>
          <w:tab w:val="left" w:pos="589"/>
        </w:tabs>
        <w:spacing w:before="74"/>
        <w:ind w:left="588" w:hanging="468"/>
        <w:rPr>
          <w:rFonts w:ascii="黑体" w:eastAsia="黑体"/>
        </w:rPr>
      </w:pPr>
      <w:r>
        <w:rPr>
          <w:lang w:val="en-US" w:bidi="ar-SA"/>
        </w:rPr>
        <w:drawing>
          <wp:anchor distT="0" distB="0" distL="0" distR="0" simplePos="0" relativeHeight="251777024" behindDoc="0" locked="0" layoutInCell="1" allowOverlap="1">
            <wp:simplePos x="0" y="0"/>
            <wp:positionH relativeFrom="page">
              <wp:posOffset>1143000</wp:posOffset>
            </wp:positionH>
            <wp:positionV relativeFrom="paragraph">
              <wp:posOffset>-1621155</wp:posOffset>
            </wp:positionV>
            <wp:extent cx="4561205" cy="1576705"/>
            <wp:effectExtent l="0" t="0" r="0" b="0"/>
            <wp:wrapNone/>
            <wp:docPr id="349" name="image1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186.jpeg"/>
                    <pic:cNvPicPr>
                      <a:picLocks noChangeAspect="1"/>
                    </pic:cNvPicPr>
                  </pic:nvPicPr>
                  <pic:blipFill>
                    <a:blip r:embed="rId188" cstate="print"/>
                    <a:stretch>
                      <a:fillRect/>
                    </a:stretch>
                  </pic:blipFill>
                  <pic:spPr>
                    <a:xfrm>
                      <a:off x="0" y="0"/>
                      <a:ext cx="4561459" cy="1576704"/>
                    </a:xfrm>
                    <a:prstGeom prst="rect">
                      <a:avLst/>
                    </a:prstGeom>
                  </pic:spPr>
                </pic:pic>
              </a:graphicData>
            </a:graphic>
          </wp:anchor>
        </w:drawing>
      </w:r>
      <w:r>
        <w:rPr>
          <w:rFonts w:ascii="Arial" w:eastAsia="Arial"/>
        </w:rPr>
        <w:t>HDFS-Hbase</w:t>
      </w:r>
      <w:r>
        <w:rPr>
          <w:rFonts w:ascii="Arial" w:eastAsia="Arial"/>
          <w:spacing w:val="-10"/>
        </w:rPr>
        <w:t xml:space="preserve"> </w:t>
      </w:r>
      <w:r>
        <w:rPr>
          <w:rFonts w:hint="eastAsia" w:ascii="黑体" w:eastAsia="黑体"/>
        </w:rPr>
        <w:t>案例</w:t>
      </w:r>
    </w:p>
    <w:p>
      <w:pPr>
        <w:pStyle w:val="5"/>
        <w:spacing w:before="233"/>
        <w:ind w:left="120"/>
      </w:pPr>
      <w:r>
        <w:t xml:space="preserve">案例四：读取 </w:t>
      </w:r>
      <w:r>
        <w:rPr>
          <w:rFonts w:ascii="Times New Roman" w:eastAsia="Times New Roman"/>
        </w:rPr>
        <w:t xml:space="preserve">hdfs </w:t>
      </w:r>
      <w:r>
        <w:t xml:space="preserve">文件并将 </w:t>
      </w:r>
      <w:r>
        <w:rPr>
          <w:rFonts w:ascii="Times New Roman" w:eastAsia="Times New Roman"/>
        </w:rPr>
        <w:t xml:space="preserve">sal </w:t>
      </w:r>
      <w:r>
        <w:t xml:space="preserve">大于 </w:t>
      </w:r>
      <w:r>
        <w:rPr>
          <w:rFonts w:ascii="Times New Roman" w:eastAsia="Times New Roman"/>
        </w:rPr>
        <w:t xml:space="preserve">1000 </w:t>
      </w:r>
      <w:r>
        <w:t xml:space="preserve">的数据保存到 </w:t>
      </w:r>
      <w:r>
        <w:rPr>
          <w:rFonts w:ascii="Times New Roman" w:eastAsia="Times New Roman"/>
        </w:rPr>
        <w:t xml:space="preserve">hbase </w:t>
      </w:r>
      <w:r>
        <w:t>中</w:t>
      </w:r>
    </w:p>
    <w:p>
      <w:pPr>
        <w:pStyle w:val="5"/>
        <w:spacing w:before="6"/>
        <w:rPr>
          <w:sz w:val="15"/>
        </w:rPr>
      </w:pPr>
    </w:p>
    <w:p>
      <w:pPr>
        <w:pStyle w:val="5"/>
        <w:ind w:left="120"/>
      </w:pPr>
      <w:r>
        <w:pict>
          <v:shape id="_x0000_s1082" o:spid="_x0000_s1082" o:spt="202" type="#_x0000_t202" style="position:absolute;left:0pt;margin-left:112.55pt;margin-top:18.4pt;height:24.15pt;width:394.3pt;mso-position-horizontal-relative:page;mso-wrap-distance-bottom:0pt;mso-wrap-distance-top:0pt;z-index:251809792;mso-width-relative:page;mso-height-relative:page;" fillcolor="#DFDFDF" filled="t" stroked="f" coordsize="21600,21600">
            <v:path/>
            <v:fill on="t" focussize="0,0"/>
            <v:stroke on="f" joinstyle="miter"/>
            <v:imagedata o:title=""/>
            <o:lock v:ext="edit"/>
            <v:textbox inset="0mm,0mm,0mm,0mm">
              <w:txbxContent>
                <w:p>
                  <w:pPr>
                    <w:pStyle w:val="5"/>
                    <w:ind w:left="28" w:right="2264"/>
                    <w:rPr>
                      <w:rFonts w:ascii="Times New Roman"/>
                      <w:lang w:val="en-US"/>
                    </w:rPr>
                  </w:pPr>
                  <w:r>
                    <w:rPr>
                      <w:rFonts w:ascii="Times New Roman"/>
                      <w:lang w:val="en-US"/>
                    </w:rPr>
                    <w:t>[hadoop102 ~]$ /opt/module/hbase-1.3.1/bin/hbase shell hbase(main):004:0&gt; create 'people','info'</w:t>
                  </w:r>
                </w:p>
              </w:txbxContent>
            </v:textbox>
            <w10:wrap type="topAndBottom"/>
          </v:shape>
        </w:pict>
      </w:r>
      <w:r>
        <w:rPr>
          <w:rFonts w:ascii="Times New Roman" w:eastAsia="Times New Roman"/>
        </w:rPr>
        <w:t>(1)</w:t>
      </w:r>
      <w:r>
        <w:rPr>
          <w:rFonts w:ascii="Times New Roman" w:eastAsia="Times New Roman"/>
          <w:spacing w:val="50"/>
        </w:rPr>
        <w:t xml:space="preserve"> </w:t>
      </w:r>
      <w:r>
        <w:rPr>
          <w:spacing w:val="-28"/>
        </w:rPr>
        <w:t xml:space="preserve">在 </w:t>
      </w:r>
      <w:r>
        <w:rPr>
          <w:rFonts w:ascii="Times New Roman" w:eastAsia="Times New Roman"/>
        </w:rPr>
        <w:t xml:space="preserve">HBase </w:t>
      </w:r>
      <w:r>
        <w:rPr>
          <w:spacing w:val="-3"/>
        </w:rPr>
        <w:t>中创建一张表用于存放数据</w:t>
      </w:r>
    </w:p>
    <w:p>
      <w:pPr>
        <w:pStyle w:val="5"/>
        <w:spacing w:before="84"/>
        <w:ind w:left="120"/>
      </w:pPr>
      <w:r>
        <w:rPr>
          <w:rFonts w:ascii="Times New Roman" w:eastAsia="Times New Roman"/>
        </w:rPr>
        <w:t>(2)</w:t>
      </w:r>
      <w:r>
        <w:t>按下图建立流程图</w:t>
      </w:r>
    </w:p>
    <w:p>
      <w:pPr>
        <w:pStyle w:val="5"/>
        <w:spacing w:before="9"/>
        <w:rPr>
          <w:sz w:val="26"/>
        </w:rPr>
      </w:pPr>
      <w:r>
        <w:rPr>
          <w:lang w:val="en-US" w:bidi="ar-SA"/>
        </w:rPr>
        <w:drawing>
          <wp:anchor distT="0" distB="0" distL="0" distR="0" simplePos="0" relativeHeight="251778048" behindDoc="0" locked="0" layoutInCell="1" allowOverlap="1">
            <wp:simplePos x="0" y="0"/>
            <wp:positionH relativeFrom="page">
              <wp:posOffset>1388745</wp:posOffset>
            </wp:positionH>
            <wp:positionV relativeFrom="paragraph">
              <wp:posOffset>241935</wp:posOffset>
            </wp:positionV>
            <wp:extent cx="2680970" cy="833120"/>
            <wp:effectExtent l="0" t="0" r="0" b="0"/>
            <wp:wrapTopAndBottom/>
            <wp:docPr id="351" name="image1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image187.png"/>
                    <pic:cNvPicPr>
                      <a:picLocks noChangeAspect="1"/>
                    </pic:cNvPicPr>
                  </pic:nvPicPr>
                  <pic:blipFill>
                    <a:blip r:embed="rId189" cstate="print"/>
                    <a:stretch>
                      <a:fillRect/>
                    </a:stretch>
                  </pic:blipFill>
                  <pic:spPr>
                    <a:xfrm>
                      <a:off x="0" y="0"/>
                      <a:ext cx="2681185" cy="833437"/>
                    </a:xfrm>
                    <a:prstGeom prst="rect">
                      <a:avLst/>
                    </a:prstGeom>
                  </pic:spPr>
                </pic:pic>
              </a:graphicData>
            </a:graphic>
          </wp:anchor>
        </w:drawing>
      </w:r>
    </w:p>
    <w:p>
      <w:pPr>
        <w:pStyle w:val="5"/>
        <w:spacing w:before="3"/>
        <w:rPr>
          <w:sz w:val="27"/>
        </w:rPr>
      </w:pPr>
    </w:p>
    <w:p>
      <w:pPr>
        <w:pStyle w:val="5"/>
        <w:ind w:left="120"/>
        <w:rPr>
          <w:rFonts w:ascii="Times New Roman" w:eastAsia="Times New Roman"/>
        </w:rPr>
      </w:pPr>
      <w:r>
        <w:rPr>
          <w:rFonts w:ascii="Times New Roman" w:eastAsia="Times New Roman"/>
        </w:rPr>
        <w:t>(3)</w:t>
      </w:r>
      <w:r>
        <w:t xml:space="preserve">设置文件输入，连接 </w:t>
      </w:r>
      <w:r>
        <w:rPr>
          <w:rFonts w:ascii="Times New Roman" w:eastAsia="Times New Roman"/>
        </w:rPr>
        <w:t>hdfs</w:t>
      </w:r>
    </w:p>
    <w:p>
      <w:pPr>
        <w:pStyle w:val="5"/>
        <w:spacing w:before="8"/>
        <w:rPr>
          <w:rFonts w:ascii="Times New Roman"/>
          <w:sz w:val="11"/>
        </w:rPr>
      </w:pPr>
      <w:r>
        <w:rPr>
          <w:lang w:val="en-US" w:bidi="ar-SA"/>
        </w:rPr>
        <w:drawing>
          <wp:anchor distT="0" distB="0" distL="0" distR="0" simplePos="0" relativeHeight="251779072" behindDoc="0" locked="0" layoutInCell="1" allowOverlap="1">
            <wp:simplePos x="0" y="0"/>
            <wp:positionH relativeFrom="page">
              <wp:posOffset>1143000</wp:posOffset>
            </wp:positionH>
            <wp:positionV relativeFrom="paragraph">
              <wp:posOffset>109855</wp:posOffset>
            </wp:positionV>
            <wp:extent cx="3228340" cy="2080260"/>
            <wp:effectExtent l="0" t="0" r="0" b="0"/>
            <wp:wrapTopAndBottom/>
            <wp:docPr id="353" name="image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188.png"/>
                    <pic:cNvPicPr>
                      <a:picLocks noChangeAspect="1"/>
                    </pic:cNvPicPr>
                  </pic:nvPicPr>
                  <pic:blipFill>
                    <a:blip r:embed="rId190" cstate="print"/>
                    <a:stretch>
                      <a:fillRect/>
                    </a:stretch>
                  </pic:blipFill>
                  <pic:spPr>
                    <a:xfrm>
                      <a:off x="0" y="0"/>
                      <a:ext cx="3228405" cy="2080260"/>
                    </a:xfrm>
                    <a:prstGeom prst="rect">
                      <a:avLst/>
                    </a:prstGeom>
                  </pic:spPr>
                </pic:pic>
              </a:graphicData>
            </a:graphic>
          </wp:anchor>
        </w:drawing>
      </w:r>
    </w:p>
    <w:p>
      <w:pPr>
        <w:pStyle w:val="5"/>
        <w:spacing w:before="6"/>
        <w:rPr>
          <w:rFonts w:ascii="Times New Roman"/>
          <w:sz w:val="6"/>
        </w:rPr>
      </w:pPr>
    </w:p>
    <w:p>
      <w:pPr>
        <w:pStyle w:val="5"/>
        <w:ind w:left="127"/>
        <w:rPr>
          <w:rFonts w:ascii="Times New Roman"/>
          <w:sz w:val="20"/>
        </w:rPr>
      </w:pPr>
      <w:r>
        <w:rPr>
          <w:rFonts w:ascii="Times New Roman"/>
          <w:sz w:val="20"/>
          <w:lang w:val="en-US" w:bidi="ar-SA"/>
        </w:rPr>
        <w:drawing>
          <wp:inline distT="0" distB="0" distL="0" distR="0">
            <wp:extent cx="3198495" cy="1746250"/>
            <wp:effectExtent l="0" t="0" r="0" b="0"/>
            <wp:docPr id="355" name="image1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image189.jpeg"/>
                    <pic:cNvPicPr>
                      <a:picLocks noChangeAspect="1"/>
                    </pic:cNvPicPr>
                  </pic:nvPicPr>
                  <pic:blipFill>
                    <a:blip r:embed="rId191" cstate="print"/>
                    <a:stretch>
                      <a:fillRect/>
                    </a:stretch>
                  </pic:blipFill>
                  <pic:spPr>
                    <a:xfrm>
                      <a:off x="0" y="0"/>
                      <a:ext cx="3198762" cy="1746504"/>
                    </a:xfrm>
                    <a:prstGeom prst="rect">
                      <a:avLst/>
                    </a:prstGeom>
                  </pic:spPr>
                </pic:pic>
              </a:graphicData>
            </a:graphic>
          </wp:inline>
        </w:drawing>
      </w:r>
    </w:p>
    <w:p>
      <w:pPr>
        <w:rPr>
          <w:rFonts w:ascii="Times New Roman"/>
          <w:sz w:val="20"/>
        </w:rPr>
        <w:sectPr>
          <w:pgSz w:w="11910" w:h="16840"/>
          <w:pgMar w:top="1640" w:right="980" w:bottom="1460" w:left="1680" w:header="852" w:footer="1215" w:gutter="0"/>
          <w:cols w:space="720" w:num="1"/>
        </w:sectPr>
      </w:pPr>
    </w:p>
    <w:p>
      <w:pPr>
        <w:pStyle w:val="5"/>
        <w:spacing w:before="49"/>
        <w:ind w:left="120"/>
      </w:pPr>
      <w:r>
        <w:t>注意千万别忘记获取字段，然后给字段设置格式</w:t>
      </w:r>
    </w:p>
    <w:p>
      <w:pPr>
        <w:pStyle w:val="5"/>
        <w:spacing w:before="12"/>
        <w:rPr>
          <w:sz w:val="9"/>
        </w:rPr>
      </w:pPr>
      <w:r>
        <w:rPr>
          <w:lang w:val="en-US" w:bidi="ar-SA"/>
        </w:rPr>
        <w:drawing>
          <wp:anchor distT="0" distB="0" distL="0" distR="0" simplePos="0" relativeHeight="251780096" behindDoc="0" locked="0" layoutInCell="1" allowOverlap="1">
            <wp:simplePos x="0" y="0"/>
            <wp:positionH relativeFrom="page">
              <wp:posOffset>1143000</wp:posOffset>
            </wp:positionH>
            <wp:positionV relativeFrom="paragraph">
              <wp:posOffset>105410</wp:posOffset>
            </wp:positionV>
            <wp:extent cx="3844925" cy="1702435"/>
            <wp:effectExtent l="0" t="0" r="0" b="0"/>
            <wp:wrapTopAndBottom/>
            <wp:docPr id="357" name="image1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190.png"/>
                    <pic:cNvPicPr>
                      <a:picLocks noChangeAspect="1"/>
                    </pic:cNvPicPr>
                  </pic:nvPicPr>
                  <pic:blipFill>
                    <a:blip r:embed="rId192" cstate="print"/>
                    <a:stretch>
                      <a:fillRect/>
                    </a:stretch>
                  </pic:blipFill>
                  <pic:spPr>
                    <a:xfrm>
                      <a:off x="0" y="0"/>
                      <a:ext cx="3845206" cy="1702212"/>
                    </a:xfrm>
                    <a:prstGeom prst="rect">
                      <a:avLst/>
                    </a:prstGeom>
                  </pic:spPr>
                </pic:pic>
              </a:graphicData>
            </a:graphic>
          </wp:anchor>
        </w:drawing>
      </w:r>
    </w:p>
    <w:p>
      <w:pPr>
        <w:pStyle w:val="5"/>
        <w:spacing w:before="132"/>
        <w:ind w:left="120"/>
      </w:pPr>
      <w:r>
        <w:rPr>
          <w:rFonts w:ascii="Times New Roman" w:eastAsia="Times New Roman"/>
        </w:rPr>
        <w:t>(4)</w:t>
      </w:r>
      <w:r>
        <w:t>设置过滤记录</w:t>
      </w:r>
    </w:p>
    <w:p>
      <w:pPr>
        <w:pStyle w:val="5"/>
        <w:spacing w:before="10"/>
        <w:rPr>
          <w:sz w:val="7"/>
        </w:rPr>
      </w:pPr>
      <w:r>
        <w:rPr>
          <w:lang w:val="en-US" w:bidi="ar-SA"/>
        </w:rPr>
        <w:drawing>
          <wp:anchor distT="0" distB="0" distL="0" distR="0" simplePos="0" relativeHeight="251781120" behindDoc="0" locked="0" layoutInCell="1" allowOverlap="1">
            <wp:simplePos x="0" y="0"/>
            <wp:positionH relativeFrom="page">
              <wp:posOffset>1143000</wp:posOffset>
            </wp:positionH>
            <wp:positionV relativeFrom="paragraph">
              <wp:posOffset>88265</wp:posOffset>
            </wp:positionV>
            <wp:extent cx="2559685" cy="2317750"/>
            <wp:effectExtent l="0" t="0" r="0" b="0"/>
            <wp:wrapTopAndBottom/>
            <wp:docPr id="359" name="image1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191.png"/>
                    <pic:cNvPicPr>
                      <a:picLocks noChangeAspect="1"/>
                    </pic:cNvPicPr>
                  </pic:nvPicPr>
                  <pic:blipFill>
                    <a:blip r:embed="rId193" cstate="print"/>
                    <a:stretch>
                      <a:fillRect/>
                    </a:stretch>
                  </pic:blipFill>
                  <pic:spPr>
                    <a:xfrm>
                      <a:off x="0" y="0"/>
                      <a:ext cx="2559715" cy="2317623"/>
                    </a:xfrm>
                    <a:prstGeom prst="rect">
                      <a:avLst/>
                    </a:prstGeom>
                  </pic:spPr>
                </pic:pic>
              </a:graphicData>
            </a:graphic>
          </wp:anchor>
        </w:drawing>
      </w:r>
    </w:p>
    <w:p>
      <w:pPr>
        <w:pStyle w:val="5"/>
        <w:spacing w:before="125" w:line="417" w:lineRule="auto"/>
        <w:ind w:left="540" w:right="2556" w:hanging="420"/>
        <w:rPr>
          <w:rFonts w:ascii="Times New Roman" w:eastAsia="Times New Roman"/>
        </w:rPr>
      </w:pPr>
    </w:p>
    <w:p>
      <w:pPr>
        <w:pStyle w:val="5"/>
        <w:spacing w:before="125" w:line="417" w:lineRule="auto"/>
        <w:ind w:left="540" w:right="2556" w:hanging="420"/>
      </w:pPr>
      <w:r>
        <w:rPr>
          <w:rFonts w:ascii="Times New Roman" w:eastAsia="Times New Roman"/>
        </w:rPr>
        <w:t xml:space="preserve">(5) </w:t>
      </w:r>
      <w:r>
        <w:t>设 置</w:t>
      </w:r>
      <w:r>
        <w:rPr>
          <w:rFonts w:ascii="Times New Roman" w:eastAsia="Times New Roman"/>
        </w:rPr>
        <w:t xml:space="preserve">HBase  output  </w:t>
      </w:r>
      <w:r>
        <w:t>控 件</w:t>
      </w:r>
      <w:r>
        <w:rPr>
          <w:rFonts w:ascii="Times New Roman" w:eastAsia="Times New Roman"/>
        </w:rPr>
        <w:t>1.</w:t>
      </w:r>
      <w:r>
        <w:t xml:space="preserve">选择一个大数据集群连接                                  </w:t>
      </w:r>
      <w:r>
        <w:rPr>
          <w:rFonts w:ascii="Times New Roman" w:eastAsia="Times New Roman"/>
        </w:rPr>
        <w:t xml:space="preserve">2. </w:t>
      </w:r>
      <w:r>
        <w:t xml:space="preserve">选 择 上 面 复 制 过 来 的 </w:t>
      </w:r>
      <w:r>
        <w:rPr>
          <w:rFonts w:ascii="Times New Roman" w:eastAsia="Times New Roman"/>
        </w:rPr>
        <w:t>hbase-site.xml 3.</w:t>
      </w:r>
      <w:r>
        <w:t xml:space="preserve">去第二个配置页面创建映射，然后保存映射（选择 </w:t>
      </w:r>
      <w:r>
        <w:rPr>
          <w:rFonts w:ascii="Times New Roman" w:eastAsia="Times New Roman"/>
        </w:rPr>
        <w:t xml:space="preserve">rowkey </w:t>
      </w:r>
      <w:r>
        <w:t>字段）</w:t>
      </w:r>
    </w:p>
    <w:p>
      <w:pPr>
        <w:pStyle w:val="5"/>
        <w:spacing w:line="268" w:lineRule="exact"/>
        <w:ind w:left="540"/>
      </w:pPr>
      <w:r>
        <w:rPr>
          <w:rFonts w:ascii="Times New Roman" w:eastAsia="Times New Roman"/>
        </w:rPr>
        <w:t>4.</w:t>
      </w:r>
      <w:r>
        <w:t xml:space="preserve">再回第一个配置页选择 </w:t>
      </w:r>
      <w:r>
        <w:rPr>
          <w:rFonts w:ascii="Times New Roman" w:eastAsia="Times New Roman"/>
        </w:rPr>
        <w:t xml:space="preserve">Hbase </w:t>
      </w:r>
      <w:r>
        <w:t>表以及刚刚创建好的映射</w:t>
      </w:r>
    </w:p>
    <w:p>
      <w:pPr>
        <w:pStyle w:val="5"/>
        <w:spacing w:before="6"/>
        <w:rPr>
          <w:sz w:val="8"/>
        </w:rPr>
      </w:pPr>
      <w:r>
        <w:rPr>
          <w:lang w:val="en-US" w:bidi="ar-SA"/>
        </w:rPr>
        <w:drawing>
          <wp:anchor distT="0" distB="0" distL="0" distR="0" simplePos="0" relativeHeight="251782144" behindDoc="0" locked="0" layoutInCell="1" allowOverlap="1">
            <wp:simplePos x="0" y="0"/>
            <wp:positionH relativeFrom="page">
              <wp:posOffset>1143000</wp:posOffset>
            </wp:positionH>
            <wp:positionV relativeFrom="paragraph">
              <wp:posOffset>93345</wp:posOffset>
            </wp:positionV>
            <wp:extent cx="3587750" cy="2103755"/>
            <wp:effectExtent l="0" t="0" r="0" b="0"/>
            <wp:wrapTopAndBottom/>
            <wp:docPr id="361" name="image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image192.png"/>
                    <pic:cNvPicPr>
                      <a:picLocks noChangeAspect="1"/>
                    </pic:cNvPicPr>
                  </pic:nvPicPr>
                  <pic:blipFill>
                    <a:blip r:embed="rId194" cstate="print"/>
                    <a:stretch>
                      <a:fillRect/>
                    </a:stretch>
                  </pic:blipFill>
                  <pic:spPr>
                    <a:xfrm>
                      <a:off x="0" y="0"/>
                      <a:ext cx="3587526" cy="2103881"/>
                    </a:xfrm>
                    <a:prstGeom prst="rect">
                      <a:avLst/>
                    </a:prstGeom>
                  </pic:spPr>
                </pic:pic>
              </a:graphicData>
            </a:graphic>
          </wp:anchor>
        </w:drawing>
      </w:r>
    </w:p>
    <w:p>
      <w:pPr>
        <w:rPr>
          <w:sz w:val="8"/>
        </w:rPr>
        <w:sectPr>
          <w:pgSz w:w="11910" w:h="16840"/>
          <w:pgMar w:top="1640" w:right="980" w:bottom="1460" w:left="1680" w:header="852" w:footer="1215" w:gutter="0"/>
          <w:cols w:space="720" w:num="1"/>
        </w:sectPr>
      </w:pPr>
    </w:p>
    <w:p>
      <w:pPr>
        <w:pStyle w:val="5"/>
        <w:rPr>
          <w:sz w:val="2"/>
        </w:rPr>
      </w:pPr>
    </w:p>
    <w:p>
      <w:pPr>
        <w:pStyle w:val="5"/>
        <w:ind w:left="240"/>
        <w:rPr>
          <w:sz w:val="20"/>
        </w:rPr>
      </w:pPr>
      <w:r>
        <w:rPr>
          <w:sz w:val="20"/>
          <w:lang w:val="en-US" w:bidi="ar-SA"/>
        </w:rPr>
        <w:drawing>
          <wp:inline distT="0" distB="0" distL="0" distR="0">
            <wp:extent cx="3587115" cy="2103755"/>
            <wp:effectExtent l="0" t="0" r="0" b="0"/>
            <wp:docPr id="363" name="image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image193.png"/>
                    <pic:cNvPicPr>
                      <a:picLocks noChangeAspect="1"/>
                    </pic:cNvPicPr>
                  </pic:nvPicPr>
                  <pic:blipFill>
                    <a:blip r:embed="rId195" cstate="print"/>
                    <a:stretch>
                      <a:fillRect/>
                    </a:stretch>
                  </pic:blipFill>
                  <pic:spPr>
                    <a:xfrm>
                      <a:off x="0" y="0"/>
                      <a:ext cx="3587571" cy="2103881"/>
                    </a:xfrm>
                    <a:prstGeom prst="rect">
                      <a:avLst/>
                    </a:prstGeom>
                  </pic:spPr>
                </pic:pic>
              </a:graphicData>
            </a:graphic>
          </wp:inline>
        </w:drawing>
      </w:r>
    </w:p>
    <w:p>
      <w:pPr>
        <w:pStyle w:val="5"/>
        <w:spacing w:before="142" w:line="441" w:lineRule="auto"/>
        <w:ind w:left="120" w:right="2453"/>
      </w:pPr>
      <w:r>
        <w:rPr>
          <w:lang w:val="en-US" w:bidi="ar-SA"/>
        </w:rPr>
        <w:drawing>
          <wp:anchor distT="0" distB="0" distL="0" distR="0" simplePos="0" relativeHeight="251804672" behindDoc="1" locked="0" layoutInCell="1" allowOverlap="1">
            <wp:simplePos x="0" y="0"/>
            <wp:positionH relativeFrom="page">
              <wp:posOffset>1143000</wp:posOffset>
            </wp:positionH>
            <wp:positionV relativeFrom="paragraph">
              <wp:posOffset>918845</wp:posOffset>
            </wp:positionV>
            <wp:extent cx="4438650" cy="1571625"/>
            <wp:effectExtent l="0" t="0" r="0" b="0"/>
            <wp:wrapNone/>
            <wp:docPr id="365" name="image1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image194.png"/>
                    <pic:cNvPicPr>
                      <a:picLocks noChangeAspect="1"/>
                    </pic:cNvPicPr>
                  </pic:nvPicPr>
                  <pic:blipFill>
                    <a:blip r:embed="rId196" cstate="print"/>
                    <a:stretch>
                      <a:fillRect/>
                    </a:stretch>
                  </pic:blipFill>
                  <pic:spPr>
                    <a:xfrm>
                      <a:off x="0" y="0"/>
                      <a:ext cx="4438650" cy="1571625"/>
                    </a:xfrm>
                    <a:prstGeom prst="rect">
                      <a:avLst/>
                    </a:prstGeom>
                  </pic:spPr>
                </pic:pic>
              </a:graphicData>
            </a:graphic>
          </wp:anchor>
        </w:drawing>
      </w:r>
      <w:r>
        <w:rPr>
          <w:color w:val="FF0000"/>
          <w:spacing w:val="-7"/>
        </w:rPr>
        <w:t xml:space="preserve">注意：若报错没有权限往 </w:t>
      </w:r>
      <w:r>
        <w:rPr>
          <w:rFonts w:ascii="Times New Roman" w:eastAsia="Times New Roman"/>
          <w:color w:val="FF0000"/>
        </w:rPr>
        <w:t xml:space="preserve">hdfs </w:t>
      </w:r>
      <w:r>
        <w:rPr>
          <w:color w:val="FF0000"/>
          <w:spacing w:val="-11"/>
        </w:rPr>
        <w:t xml:space="preserve">写文件，在 </w:t>
      </w:r>
      <w:r>
        <w:rPr>
          <w:rFonts w:ascii="Times New Roman" w:eastAsia="Times New Roman"/>
          <w:color w:val="FF0000"/>
        </w:rPr>
        <w:t xml:space="preserve">Spoon.bat </w:t>
      </w:r>
      <w:r>
        <w:rPr>
          <w:color w:val="FF0000"/>
          <w:spacing w:val="-17"/>
        </w:rPr>
        <w:t xml:space="preserve">中第 </w:t>
      </w:r>
      <w:r>
        <w:rPr>
          <w:rFonts w:ascii="Times New Roman" w:eastAsia="Times New Roman"/>
          <w:color w:val="FF0000"/>
        </w:rPr>
        <w:t xml:space="preserve">119 </w:t>
      </w:r>
      <w:r>
        <w:rPr>
          <w:color w:val="FF0000"/>
          <w:spacing w:val="-3"/>
        </w:rPr>
        <w:t>行添加参数</w:t>
      </w:r>
      <w:r>
        <w:rPr>
          <w:rFonts w:ascii="Times New Roman" w:eastAsia="Times New Roman"/>
          <w:color w:val="FF0000"/>
          <w:spacing w:val="-3"/>
        </w:rPr>
        <w:t>"-DHADOOP_USER_NAME=atguigu"                "-Dfile.encoding=UTF-8"</w:t>
      </w:r>
      <w:r>
        <w:rPr>
          <w:rFonts w:ascii="Times New Roman" w:eastAsia="Times New Roman"/>
          <w:spacing w:val="-3"/>
        </w:rPr>
        <w:t xml:space="preserve"> (6)</w:t>
      </w:r>
      <w:r>
        <w:rPr>
          <w:spacing w:val="-8"/>
        </w:rPr>
        <w:t xml:space="preserve">保存转换并运行，然户去 </w:t>
      </w:r>
      <w:r>
        <w:rPr>
          <w:rFonts w:ascii="Times New Roman" w:eastAsia="Times New Roman"/>
        </w:rPr>
        <w:t xml:space="preserve">hbase </w:t>
      </w:r>
      <w:r>
        <w:rPr>
          <w:spacing w:val="-3"/>
        </w:rPr>
        <w:t>里面查看数据</w:t>
      </w: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pStyle w:val="5"/>
        <w:rPr>
          <w:sz w:val="22"/>
        </w:rPr>
      </w:pPr>
    </w:p>
    <w:p>
      <w:pPr>
        <w:rPr>
          <w:rFonts w:hint="eastAsia" w:ascii="宋体" w:hAnsi="宋体" w:eastAsia="宋体" w:cs="宋体"/>
          <w:b w:val="0"/>
          <w:bCs w:val="0"/>
          <w:spacing w:val="-8"/>
          <w:sz w:val="21"/>
          <w:szCs w:val="21"/>
          <w:lang w:val="en-US" w:eastAsia="zh-CN" w:bidi="zh-CN"/>
        </w:rPr>
      </w:pPr>
    </w:p>
    <w:p>
      <w:pPr>
        <w:rPr>
          <w:rFonts w:hint="eastAsia" w:ascii="宋体" w:hAnsi="宋体" w:eastAsia="宋体" w:cs="宋体"/>
          <w:b w:val="0"/>
          <w:bCs w:val="0"/>
          <w:spacing w:val="-8"/>
          <w:sz w:val="21"/>
          <w:szCs w:val="21"/>
          <w:lang w:val="en-US" w:eastAsia="zh-CN" w:bidi="zh-CN"/>
        </w:rPr>
      </w:pPr>
    </w:p>
    <w:p>
      <w:pPr>
        <w:pStyle w:val="3"/>
        <w:bidi w:val="0"/>
        <w:rPr>
          <w:rFonts w:hint="eastAsia"/>
          <w:lang w:val="en-US" w:eastAsia="zh-CN"/>
        </w:rPr>
      </w:pPr>
      <w:r>
        <w:rPr>
          <w:rFonts w:hint="eastAsia"/>
          <w:lang w:val="en-US" w:eastAsia="zh-CN"/>
        </w:rPr>
        <w:t>5.5 Oracle数据库连接</w:t>
      </w:r>
    </w:p>
    <w:p>
      <w:pPr>
        <w:rPr>
          <w:rFonts w:hint="eastAsia"/>
          <w:lang w:val="en-US" w:eastAsia="zh-CN"/>
        </w:rPr>
      </w:pPr>
      <w:r>
        <w:drawing>
          <wp:inline distT="0" distB="0" distL="114300" distR="114300">
            <wp:extent cx="4726305" cy="3524885"/>
            <wp:effectExtent l="0" t="0" r="13335" b="1079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97"/>
                    <a:stretch>
                      <a:fillRect/>
                    </a:stretch>
                  </pic:blipFill>
                  <pic:spPr>
                    <a:xfrm>
                      <a:off x="0" y="0"/>
                      <a:ext cx="4726305" cy="3524885"/>
                    </a:xfrm>
                    <a:prstGeom prst="rect">
                      <a:avLst/>
                    </a:prstGeom>
                    <a:noFill/>
                    <a:ln>
                      <a:noFill/>
                    </a:ln>
                  </pic:spPr>
                </pic:pic>
              </a:graphicData>
            </a:graphic>
          </wp:inline>
        </w:drawing>
      </w:r>
    </w:p>
    <w:p>
      <w:pPr>
        <w:rPr>
          <w:rFonts w:hint="default"/>
          <w:lang w:val="en-US" w:eastAsia="zh-CN"/>
        </w:rPr>
      </w:pPr>
      <w:r>
        <w:drawing>
          <wp:inline distT="0" distB="0" distL="114300" distR="114300">
            <wp:extent cx="4388485" cy="2388870"/>
            <wp:effectExtent l="0" t="0" r="635" b="38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98"/>
                    <a:stretch>
                      <a:fillRect/>
                    </a:stretch>
                  </pic:blipFill>
                  <pic:spPr>
                    <a:xfrm>
                      <a:off x="0" y="0"/>
                      <a:ext cx="4388485" cy="2388870"/>
                    </a:xfrm>
                    <a:prstGeom prst="rect">
                      <a:avLst/>
                    </a:prstGeom>
                    <a:noFill/>
                    <a:ln>
                      <a:noFill/>
                    </a:ln>
                  </pic:spPr>
                </pic:pic>
              </a:graphicData>
            </a:graphic>
          </wp:inline>
        </w:drawing>
      </w:r>
    </w:p>
    <w:p>
      <w:pPr>
        <w:pStyle w:val="5"/>
        <w:spacing w:before="12"/>
        <w:rPr>
          <w:sz w:val="22"/>
        </w:rPr>
      </w:pPr>
    </w:p>
    <w:p>
      <w:pPr>
        <w:pStyle w:val="2"/>
        <w:rPr>
          <w:rFonts w:ascii="宋体" w:eastAsia="宋体"/>
        </w:rPr>
      </w:pPr>
      <w:r>
        <w:rPr>
          <w:rFonts w:hint="eastAsia" w:ascii="宋体" w:eastAsia="宋体"/>
        </w:rPr>
        <w:t xml:space="preserve">第 </w:t>
      </w:r>
      <w:r>
        <w:t xml:space="preserve">6 </w:t>
      </w:r>
      <w:r>
        <w:rPr>
          <w:rFonts w:hint="eastAsia" w:ascii="宋体" w:eastAsia="宋体"/>
        </w:rPr>
        <w:t xml:space="preserve">章 </w:t>
      </w:r>
      <w:r>
        <w:t xml:space="preserve">Kettle </w:t>
      </w:r>
      <w:r>
        <w:rPr>
          <w:rFonts w:hint="eastAsia" w:ascii="宋体" w:eastAsia="宋体"/>
        </w:rPr>
        <w:t>资源库</w:t>
      </w:r>
    </w:p>
    <w:p>
      <w:pPr>
        <w:pStyle w:val="5"/>
        <w:spacing w:before="7"/>
        <w:rPr>
          <w:b/>
          <w:sz w:val="24"/>
        </w:rPr>
      </w:pPr>
    </w:p>
    <w:p>
      <w:pPr>
        <w:pStyle w:val="3"/>
        <w:numPr>
          <w:ilvl w:val="1"/>
          <w:numId w:val="27"/>
        </w:numPr>
        <w:tabs>
          <w:tab w:val="left" w:pos="651"/>
        </w:tabs>
        <w:ind w:hanging="530"/>
        <w:rPr>
          <w:rFonts w:ascii="黑体" w:eastAsia="黑体"/>
        </w:rPr>
      </w:pPr>
      <w:r>
        <w:rPr>
          <w:rFonts w:hint="eastAsia" w:ascii="黑体" w:eastAsia="黑体"/>
        </w:rPr>
        <w:t>数据库资源库</w:t>
      </w:r>
    </w:p>
    <w:p>
      <w:pPr>
        <w:pStyle w:val="5"/>
        <w:spacing w:before="232" w:line="417" w:lineRule="auto"/>
        <w:ind w:left="120" w:right="811" w:firstLine="419"/>
      </w:pPr>
      <w:r>
        <w:rPr>
          <w:spacing w:val="-7"/>
        </w:rPr>
        <w:t>数据库资源库是将作业和转换相关的信息存储在数据库中，执行的时候直接去数据库读</w:t>
      </w:r>
      <w:r>
        <w:rPr>
          <w:spacing w:val="-5"/>
        </w:rPr>
        <w:t>取信息，很容易跨平台使用</w:t>
      </w:r>
    </w:p>
    <w:p>
      <w:pPr>
        <w:pStyle w:val="5"/>
        <w:spacing w:before="1"/>
        <w:ind w:left="120"/>
        <w:rPr>
          <w:rFonts w:ascii="Times New Roman" w:eastAsia="Times New Roman"/>
        </w:rPr>
      </w:pPr>
      <w:r>
        <w:rPr>
          <w:lang w:val="en-US" w:bidi="ar-SA"/>
        </w:rPr>
        <w:drawing>
          <wp:anchor distT="0" distB="0" distL="0" distR="0" simplePos="0" relativeHeight="251783168" behindDoc="0" locked="0" layoutInCell="1" allowOverlap="1">
            <wp:simplePos x="0" y="0"/>
            <wp:positionH relativeFrom="page">
              <wp:posOffset>1143000</wp:posOffset>
            </wp:positionH>
            <wp:positionV relativeFrom="paragraph">
              <wp:posOffset>255270</wp:posOffset>
            </wp:positionV>
            <wp:extent cx="4462780" cy="2809240"/>
            <wp:effectExtent l="0" t="0" r="2540" b="10160"/>
            <wp:wrapTopAndBottom/>
            <wp:docPr id="367" name="image1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195.jpeg"/>
                    <pic:cNvPicPr>
                      <a:picLocks noChangeAspect="1"/>
                    </pic:cNvPicPr>
                  </pic:nvPicPr>
                  <pic:blipFill>
                    <a:blip r:embed="rId199" cstate="print"/>
                    <a:stretch>
                      <a:fillRect/>
                    </a:stretch>
                  </pic:blipFill>
                  <pic:spPr>
                    <a:xfrm>
                      <a:off x="0" y="0"/>
                      <a:ext cx="4462780" cy="2809240"/>
                    </a:xfrm>
                    <a:prstGeom prst="rect">
                      <a:avLst/>
                    </a:prstGeom>
                  </pic:spPr>
                </pic:pic>
              </a:graphicData>
            </a:graphic>
          </wp:anchor>
        </w:drawing>
      </w:r>
      <w:r>
        <w:rPr>
          <w:rFonts w:ascii="Times New Roman" w:eastAsia="Times New Roman"/>
        </w:rPr>
        <w:t>1)</w:t>
      </w:r>
      <w:r>
        <w:t xml:space="preserve">点击右上角 </w:t>
      </w:r>
      <w:r>
        <w:rPr>
          <w:rFonts w:ascii="Times New Roman" w:eastAsia="Times New Roman"/>
        </w:rPr>
        <w:t>connect</w:t>
      </w:r>
      <w:r>
        <w:t xml:space="preserve">，选择 </w:t>
      </w:r>
      <w:r>
        <w:rPr>
          <w:rFonts w:ascii="Times New Roman" w:eastAsia="Times New Roman"/>
        </w:rPr>
        <w:t>Other Resporitory</w:t>
      </w:r>
    </w:p>
    <w:p>
      <w:pPr>
        <w:rPr>
          <w:rFonts w:ascii="Times New Roman" w:eastAsia="Times New Roman"/>
        </w:rPr>
        <w:sectPr>
          <w:pgSz w:w="11910" w:h="16840"/>
          <w:pgMar w:top="1640" w:right="980" w:bottom="1460" w:left="1680" w:header="852" w:footer="1215" w:gutter="0"/>
          <w:cols w:space="720" w:num="1"/>
        </w:sectPr>
      </w:pPr>
    </w:p>
    <w:p>
      <w:pPr>
        <w:pStyle w:val="11"/>
        <w:numPr>
          <w:ilvl w:val="0"/>
          <w:numId w:val="28"/>
        </w:numPr>
        <w:tabs>
          <w:tab w:val="left" w:pos="402"/>
        </w:tabs>
        <w:spacing w:before="49"/>
        <w:rPr>
          <w:rFonts w:ascii="Times New Roman" w:eastAsia="Times New Roman"/>
          <w:sz w:val="21"/>
        </w:rPr>
      </w:pPr>
      <w:r>
        <w:rPr>
          <w:spacing w:val="-19"/>
          <w:sz w:val="21"/>
        </w:rPr>
        <w:t xml:space="preserve">选择 </w:t>
      </w:r>
      <w:r>
        <w:rPr>
          <w:rFonts w:ascii="Times New Roman" w:eastAsia="Times New Roman"/>
          <w:sz w:val="21"/>
        </w:rPr>
        <w:t>Database</w:t>
      </w:r>
      <w:r>
        <w:rPr>
          <w:rFonts w:ascii="Times New Roman" w:eastAsia="Times New Roman"/>
          <w:spacing w:val="-4"/>
          <w:sz w:val="21"/>
        </w:rPr>
        <w:t xml:space="preserve"> </w:t>
      </w:r>
      <w:r>
        <w:rPr>
          <w:rFonts w:ascii="Times New Roman" w:eastAsia="Times New Roman"/>
          <w:sz w:val="21"/>
        </w:rPr>
        <w:t>Repository</w:t>
      </w:r>
    </w:p>
    <w:p>
      <w:pPr>
        <w:pStyle w:val="5"/>
        <w:spacing w:before="4"/>
        <w:rPr>
          <w:rFonts w:ascii="Times New Roman"/>
          <w:sz w:val="17"/>
        </w:rPr>
      </w:pPr>
      <w:r>
        <w:rPr>
          <w:lang w:val="en-US" w:bidi="ar-SA"/>
        </w:rPr>
        <w:drawing>
          <wp:anchor distT="0" distB="0" distL="0" distR="0" simplePos="0" relativeHeight="251784192" behindDoc="0" locked="0" layoutInCell="1" allowOverlap="1">
            <wp:simplePos x="0" y="0"/>
            <wp:positionH relativeFrom="page">
              <wp:posOffset>1143000</wp:posOffset>
            </wp:positionH>
            <wp:positionV relativeFrom="paragraph">
              <wp:posOffset>151765</wp:posOffset>
            </wp:positionV>
            <wp:extent cx="2981325" cy="2990850"/>
            <wp:effectExtent l="0" t="0" r="0" b="0"/>
            <wp:wrapTopAndBottom/>
            <wp:docPr id="369" name="image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image196.png"/>
                    <pic:cNvPicPr>
                      <a:picLocks noChangeAspect="1"/>
                    </pic:cNvPicPr>
                  </pic:nvPicPr>
                  <pic:blipFill>
                    <a:blip r:embed="rId200" cstate="print"/>
                    <a:stretch>
                      <a:fillRect/>
                    </a:stretch>
                  </pic:blipFill>
                  <pic:spPr>
                    <a:xfrm>
                      <a:off x="0" y="0"/>
                      <a:ext cx="2981167" cy="2990850"/>
                    </a:xfrm>
                    <a:prstGeom prst="rect">
                      <a:avLst/>
                    </a:prstGeom>
                  </pic:spPr>
                </pic:pic>
              </a:graphicData>
            </a:graphic>
          </wp:anchor>
        </w:drawing>
      </w:r>
    </w:p>
    <w:p>
      <w:pPr>
        <w:pStyle w:val="5"/>
        <w:spacing w:before="6"/>
        <w:rPr>
          <w:rFonts w:ascii="Times New Roman"/>
          <w:sz w:val="18"/>
        </w:rPr>
      </w:pPr>
    </w:p>
    <w:p>
      <w:pPr>
        <w:pStyle w:val="11"/>
        <w:numPr>
          <w:ilvl w:val="0"/>
          <w:numId w:val="28"/>
        </w:numPr>
        <w:tabs>
          <w:tab w:val="left" w:pos="402"/>
        </w:tabs>
        <w:rPr>
          <w:sz w:val="21"/>
        </w:rPr>
      </w:pPr>
      <w:r>
        <w:rPr>
          <w:spacing w:val="-3"/>
          <w:sz w:val="21"/>
        </w:rPr>
        <w:t>建立新连接</w:t>
      </w:r>
    </w:p>
    <w:p>
      <w:pPr>
        <w:pStyle w:val="5"/>
        <w:spacing w:before="4"/>
        <w:rPr>
          <w:sz w:val="15"/>
        </w:rPr>
      </w:pPr>
      <w:r>
        <w:rPr>
          <w:lang w:val="en-US" w:bidi="ar-SA"/>
        </w:rPr>
        <w:drawing>
          <wp:anchor distT="0" distB="0" distL="0" distR="0" simplePos="0" relativeHeight="251785216" behindDoc="0" locked="0" layoutInCell="1" allowOverlap="1">
            <wp:simplePos x="0" y="0"/>
            <wp:positionH relativeFrom="page">
              <wp:posOffset>1143000</wp:posOffset>
            </wp:positionH>
            <wp:positionV relativeFrom="paragraph">
              <wp:posOffset>149225</wp:posOffset>
            </wp:positionV>
            <wp:extent cx="2564130" cy="2572385"/>
            <wp:effectExtent l="0" t="0" r="0" b="0"/>
            <wp:wrapTopAndBottom/>
            <wp:docPr id="371" name="image1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197.png"/>
                    <pic:cNvPicPr>
                      <a:picLocks noChangeAspect="1"/>
                    </pic:cNvPicPr>
                  </pic:nvPicPr>
                  <pic:blipFill>
                    <a:blip r:embed="rId201" cstate="print"/>
                    <a:stretch>
                      <a:fillRect/>
                    </a:stretch>
                  </pic:blipFill>
                  <pic:spPr>
                    <a:xfrm>
                      <a:off x="0" y="0"/>
                      <a:ext cx="2563835" cy="2572130"/>
                    </a:xfrm>
                    <a:prstGeom prst="rect">
                      <a:avLst/>
                    </a:prstGeom>
                  </pic:spPr>
                </pic:pic>
              </a:graphicData>
            </a:graphic>
          </wp:anchor>
        </w:drawing>
      </w:r>
      <w:r>
        <w:rPr>
          <w:lang w:val="en-US" w:bidi="ar-SA"/>
        </w:rPr>
        <w:drawing>
          <wp:anchor distT="0" distB="0" distL="0" distR="0" simplePos="0" relativeHeight="251786240" behindDoc="0" locked="0" layoutInCell="1" allowOverlap="1">
            <wp:simplePos x="0" y="0"/>
            <wp:positionH relativeFrom="page">
              <wp:posOffset>1143000</wp:posOffset>
            </wp:positionH>
            <wp:positionV relativeFrom="paragraph">
              <wp:posOffset>2845435</wp:posOffset>
            </wp:positionV>
            <wp:extent cx="4765675" cy="2125345"/>
            <wp:effectExtent l="0" t="0" r="0" b="0"/>
            <wp:wrapTopAndBottom/>
            <wp:docPr id="373" name="image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image198.png"/>
                    <pic:cNvPicPr>
                      <a:picLocks noChangeAspect="1"/>
                    </pic:cNvPicPr>
                  </pic:nvPicPr>
                  <pic:blipFill>
                    <a:blip r:embed="rId202" cstate="print"/>
                    <a:stretch>
                      <a:fillRect/>
                    </a:stretch>
                  </pic:blipFill>
                  <pic:spPr>
                    <a:xfrm>
                      <a:off x="0" y="0"/>
                      <a:ext cx="4765555" cy="2125122"/>
                    </a:xfrm>
                    <a:prstGeom prst="rect">
                      <a:avLst/>
                    </a:prstGeom>
                  </pic:spPr>
                </pic:pic>
              </a:graphicData>
            </a:graphic>
          </wp:anchor>
        </w:drawing>
      </w:r>
    </w:p>
    <w:p>
      <w:pPr>
        <w:pStyle w:val="5"/>
        <w:spacing w:before="12"/>
        <w:rPr>
          <w:sz w:val="9"/>
        </w:rPr>
      </w:pPr>
    </w:p>
    <w:p>
      <w:pPr>
        <w:rPr>
          <w:sz w:val="9"/>
        </w:rPr>
        <w:sectPr>
          <w:pgSz w:w="11910" w:h="16840"/>
          <w:pgMar w:top="1640" w:right="980" w:bottom="1440" w:left="1680" w:header="852" w:footer="1215" w:gutter="0"/>
          <w:cols w:space="720" w:num="1"/>
        </w:sectPr>
      </w:pPr>
    </w:p>
    <w:p>
      <w:pPr>
        <w:pStyle w:val="11"/>
        <w:numPr>
          <w:ilvl w:val="0"/>
          <w:numId w:val="28"/>
        </w:numPr>
        <w:tabs>
          <w:tab w:val="left" w:pos="402"/>
        </w:tabs>
        <w:spacing w:before="49"/>
        <w:rPr>
          <w:sz w:val="21"/>
        </w:rPr>
      </w:pPr>
      <w:r>
        <w:rPr>
          <w:spacing w:val="-10"/>
          <w:sz w:val="21"/>
        </w:rPr>
        <w:t xml:space="preserve">填好之后，点击 </w:t>
      </w:r>
      <w:r>
        <w:rPr>
          <w:rFonts w:ascii="Times New Roman" w:eastAsia="Times New Roman"/>
          <w:sz w:val="21"/>
        </w:rPr>
        <w:t>finish</w:t>
      </w:r>
      <w:r>
        <w:rPr>
          <w:spacing w:val="-3"/>
          <w:sz w:val="21"/>
        </w:rPr>
        <w:t>，会在指定的库中创建很多表，至此数据库资源库创建完成</w:t>
      </w:r>
    </w:p>
    <w:p>
      <w:pPr>
        <w:pStyle w:val="5"/>
        <w:spacing w:before="1"/>
        <w:rPr>
          <w:sz w:val="8"/>
        </w:rPr>
      </w:pPr>
      <w:r>
        <w:rPr>
          <w:lang w:val="en-US" w:bidi="ar-SA"/>
        </w:rPr>
        <w:drawing>
          <wp:anchor distT="0" distB="0" distL="0" distR="0" simplePos="0" relativeHeight="251787264" behindDoc="0" locked="0" layoutInCell="1" allowOverlap="1">
            <wp:simplePos x="0" y="0"/>
            <wp:positionH relativeFrom="page">
              <wp:posOffset>1143000</wp:posOffset>
            </wp:positionH>
            <wp:positionV relativeFrom="paragraph">
              <wp:posOffset>90805</wp:posOffset>
            </wp:positionV>
            <wp:extent cx="3140710" cy="1916430"/>
            <wp:effectExtent l="0" t="0" r="0" b="0"/>
            <wp:wrapTopAndBottom/>
            <wp:docPr id="375" name="image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199.png"/>
                    <pic:cNvPicPr>
                      <a:picLocks noChangeAspect="1"/>
                    </pic:cNvPicPr>
                  </pic:nvPicPr>
                  <pic:blipFill>
                    <a:blip r:embed="rId203" cstate="print"/>
                    <a:stretch>
                      <a:fillRect/>
                    </a:stretch>
                  </pic:blipFill>
                  <pic:spPr>
                    <a:xfrm>
                      <a:off x="0" y="0"/>
                      <a:ext cx="3140577" cy="1916239"/>
                    </a:xfrm>
                    <a:prstGeom prst="rect">
                      <a:avLst/>
                    </a:prstGeom>
                  </pic:spPr>
                </pic:pic>
              </a:graphicData>
            </a:graphic>
          </wp:anchor>
        </w:drawing>
      </w:r>
    </w:p>
    <w:p>
      <w:pPr>
        <w:pStyle w:val="11"/>
        <w:numPr>
          <w:ilvl w:val="0"/>
          <w:numId w:val="28"/>
        </w:numPr>
        <w:tabs>
          <w:tab w:val="left" w:pos="402"/>
        </w:tabs>
        <w:spacing w:before="130"/>
        <w:rPr>
          <w:rFonts w:ascii="Times New Roman" w:eastAsia="Times New Roman"/>
          <w:sz w:val="21"/>
        </w:rPr>
      </w:pPr>
      <w:r>
        <w:rPr>
          <w:spacing w:val="-7"/>
          <w:sz w:val="21"/>
        </w:rPr>
        <w:t xml:space="preserve">连接资源库，默认账号密码为 </w:t>
      </w:r>
      <w:r>
        <w:rPr>
          <w:rFonts w:ascii="Times New Roman" w:eastAsia="Times New Roman"/>
          <w:sz w:val="21"/>
        </w:rPr>
        <w:t>admin</w:t>
      </w:r>
    </w:p>
    <w:p>
      <w:pPr>
        <w:pStyle w:val="5"/>
        <w:spacing w:before="4"/>
        <w:rPr>
          <w:rFonts w:ascii="Times New Roman"/>
          <w:sz w:val="14"/>
        </w:rPr>
      </w:pPr>
      <w:r>
        <w:rPr>
          <w:lang w:val="en-US" w:bidi="ar-SA"/>
        </w:rPr>
        <w:drawing>
          <wp:anchor distT="0" distB="0" distL="0" distR="0" simplePos="0" relativeHeight="251788288" behindDoc="0" locked="0" layoutInCell="1" allowOverlap="1">
            <wp:simplePos x="0" y="0"/>
            <wp:positionH relativeFrom="page">
              <wp:posOffset>1143000</wp:posOffset>
            </wp:positionH>
            <wp:positionV relativeFrom="paragraph">
              <wp:posOffset>129540</wp:posOffset>
            </wp:positionV>
            <wp:extent cx="2440940" cy="2421255"/>
            <wp:effectExtent l="0" t="0" r="0" b="0"/>
            <wp:wrapTopAndBottom/>
            <wp:docPr id="377" name="image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image200.png"/>
                    <pic:cNvPicPr>
                      <a:picLocks noChangeAspect="1"/>
                    </pic:cNvPicPr>
                  </pic:nvPicPr>
                  <pic:blipFill>
                    <a:blip r:embed="rId204" cstate="print"/>
                    <a:stretch>
                      <a:fillRect/>
                    </a:stretch>
                  </pic:blipFill>
                  <pic:spPr>
                    <a:xfrm>
                      <a:off x="0" y="0"/>
                      <a:ext cx="2440670" cy="2421254"/>
                    </a:xfrm>
                    <a:prstGeom prst="rect">
                      <a:avLst/>
                    </a:prstGeom>
                  </pic:spPr>
                </pic:pic>
              </a:graphicData>
            </a:graphic>
          </wp:anchor>
        </w:drawing>
      </w:r>
    </w:p>
    <w:p>
      <w:pPr>
        <w:pStyle w:val="5"/>
        <w:spacing w:before="1"/>
        <w:rPr>
          <w:rFonts w:ascii="Times New Roman"/>
          <w:sz w:val="18"/>
        </w:rPr>
      </w:pPr>
    </w:p>
    <w:p>
      <w:pPr>
        <w:pStyle w:val="11"/>
        <w:numPr>
          <w:ilvl w:val="0"/>
          <w:numId w:val="28"/>
        </w:numPr>
        <w:tabs>
          <w:tab w:val="left" w:pos="402"/>
        </w:tabs>
        <w:rPr>
          <w:sz w:val="21"/>
        </w:rPr>
      </w:pPr>
      <w:r>
        <w:rPr>
          <w:spacing w:val="-3"/>
          <w:sz w:val="21"/>
        </w:rPr>
        <w:t>将之前做过的转换导入资源库</w:t>
      </w:r>
    </w:p>
    <w:p>
      <w:pPr>
        <w:pStyle w:val="5"/>
        <w:spacing w:before="7"/>
        <w:rPr>
          <w:sz w:val="15"/>
        </w:rPr>
      </w:pPr>
    </w:p>
    <w:p>
      <w:pPr>
        <w:pStyle w:val="5"/>
        <w:ind w:left="540"/>
      </w:pPr>
      <w:r>
        <w:rPr>
          <w:rFonts w:ascii="Times New Roman" w:eastAsia="Times New Roman"/>
        </w:rPr>
        <w:t>(1)</w:t>
      </w:r>
      <w:r>
        <w:t xml:space="preserve">选择从 </w:t>
      </w:r>
      <w:r>
        <w:rPr>
          <w:rFonts w:ascii="Times New Roman" w:eastAsia="Times New Roman"/>
        </w:rPr>
        <w:t xml:space="preserve">xml </w:t>
      </w:r>
      <w:r>
        <w:t>文件导入</w:t>
      </w:r>
    </w:p>
    <w:p>
      <w:pPr>
        <w:pStyle w:val="5"/>
        <w:spacing w:before="10"/>
        <w:rPr>
          <w:sz w:val="7"/>
        </w:rPr>
      </w:pPr>
      <w:r>
        <w:rPr>
          <w:lang w:val="en-US" w:bidi="ar-SA"/>
        </w:rPr>
        <w:drawing>
          <wp:anchor distT="0" distB="0" distL="0" distR="0" simplePos="0" relativeHeight="251789312" behindDoc="0" locked="0" layoutInCell="1" allowOverlap="1">
            <wp:simplePos x="0" y="0"/>
            <wp:positionH relativeFrom="page">
              <wp:posOffset>1143000</wp:posOffset>
            </wp:positionH>
            <wp:positionV relativeFrom="paragraph">
              <wp:posOffset>88265</wp:posOffset>
            </wp:positionV>
            <wp:extent cx="1793240" cy="2335530"/>
            <wp:effectExtent l="0" t="0" r="0" b="0"/>
            <wp:wrapTopAndBottom/>
            <wp:docPr id="379" name="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image201.png"/>
                    <pic:cNvPicPr>
                      <a:picLocks noChangeAspect="1"/>
                    </pic:cNvPicPr>
                  </pic:nvPicPr>
                  <pic:blipFill>
                    <a:blip r:embed="rId205" cstate="print"/>
                    <a:stretch>
                      <a:fillRect/>
                    </a:stretch>
                  </pic:blipFill>
                  <pic:spPr>
                    <a:xfrm>
                      <a:off x="0" y="0"/>
                      <a:ext cx="1793209" cy="2335720"/>
                    </a:xfrm>
                    <a:prstGeom prst="rect">
                      <a:avLst/>
                    </a:prstGeom>
                  </pic:spPr>
                </pic:pic>
              </a:graphicData>
            </a:graphic>
          </wp:anchor>
        </w:drawing>
      </w:r>
    </w:p>
    <w:p>
      <w:pPr>
        <w:pStyle w:val="5"/>
        <w:spacing w:before="98"/>
        <w:ind w:left="540"/>
      </w:pPr>
      <w:r>
        <w:rPr>
          <w:rFonts w:ascii="Times New Roman" w:eastAsia="Times New Roman"/>
        </w:rPr>
        <w:t>(2)</w:t>
      </w:r>
      <w:r>
        <w:t>随便选择一个转换</w:t>
      </w:r>
    </w:p>
    <w:p>
      <w:pPr>
        <w:sectPr>
          <w:pgSz w:w="11910" w:h="16840"/>
          <w:pgMar w:top="1640" w:right="980" w:bottom="1460" w:left="1680" w:header="852" w:footer="1215" w:gutter="0"/>
          <w:cols w:space="720" w:num="1"/>
        </w:sectPr>
      </w:pPr>
    </w:p>
    <w:p>
      <w:pPr>
        <w:pStyle w:val="5"/>
        <w:ind w:left="120"/>
        <w:rPr>
          <w:sz w:val="20"/>
        </w:rPr>
      </w:pPr>
      <w:r>
        <w:rPr>
          <w:sz w:val="20"/>
          <w:lang w:val="en-US" w:bidi="ar-SA"/>
        </w:rPr>
        <w:drawing>
          <wp:inline distT="0" distB="0" distL="0" distR="0">
            <wp:extent cx="3735705" cy="2112010"/>
            <wp:effectExtent l="0" t="0" r="0" b="0"/>
            <wp:docPr id="381" name="image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202.png"/>
                    <pic:cNvPicPr>
                      <a:picLocks noChangeAspect="1"/>
                    </pic:cNvPicPr>
                  </pic:nvPicPr>
                  <pic:blipFill>
                    <a:blip r:embed="rId206" cstate="print"/>
                    <a:stretch>
                      <a:fillRect/>
                    </a:stretch>
                  </pic:blipFill>
                  <pic:spPr>
                    <a:xfrm>
                      <a:off x="0" y="0"/>
                      <a:ext cx="3736066" cy="2112264"/>
                    </a:xfrm>
                    <a:prstGeom prst="rect">
                      <a:avLst/>
                    </a:prstGeom>
                  </pic:spPr>
                </pic:pic>
              </a:graphicData>
            </a:graphic>
          </wp:inline>
        </w:drawing>
      </w:r>
    </w:p>
    <w:p>
      <w:pPr>
        <w:pStyle w:val="5"/>
        <w:rPr>
          <w:sz w:val="6"/>
        </w:rPr>
      </w:pPr>
    </w:p>
    <w:p>
      <w:pPr>
        <w:pStyle w:val="5"/>
        <w:spacing w:before="78"/>
        <w:ind w:left="540"/>
      </w:pPr>
      <w:r>
        <w:rPr>
          <w:lang w:val="en-US" w:bidi="ar-SA"/>
        </w:rPr>
        <w:drawing>
          <wp:anchor distT="0" distB="0" distL="0" distR="0" simplePos="0" relativeHeight="251790336" behindDoc="0" locked="0" layoutInCell="1" allowOverlap="1">
            <wp:simplePos x="0" y="0"/>
            <wp:positionH relativeFrom="page">
              <wp:posOffset>1143000</wp:posOffset>
            </wp:positionH>
            <wp:positionV relativeFrom="paragraph">
              <wp:posOffset>302895</wp:posOffset>
            </wp:positionV>
            <wp:extent cx="4683760" cy="2513330"/>
            <wp:effectExtent l="0" t="0" r="0" b="0"/>
            <wp:wrapTopAndBottom/>
            <wp:docPr id="383" name="image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image203.png"/>
                    <pic:cNvPicPr>
                      <a:picLocks noChangeAspect="1"/>
                    </pic:cNvPicPr>
                  </pic:nvPicPr>
                  <pic:blipFill>
                    <a:blip r:embed="rId207" cstate="print"/>
                    <a:stretch>
                      <a:fillRect/>
                    </a:stretch>
                  </pic:blipFill>
                  <pic:spPr>
                    <a:xfrm>
                      <a:off x="0" y="0"/>
                      <a:ext cx="4684055" cy="2513456"/>
                    </a:xfrm>
                    <a:prstGeom prst="rect">
                      <a:avLst/>
                    </a:prstGeom>
                  </pic:spPr>
                </pic:pic>
              </a:graphicData>
            </a:graphic>
          </wp:anchor>
        </w:drawing>
      </w:r>
      <w:r>
        <w:rPr>
          <w:rFonts w:ascii="Times New Roman" w:eastAsia="Times New Roman"/>
        </w:rPr>
        <w:t>(3)</w:t>
      </w:r>
      <w:r>
        <w:t>点击保存，选择存储位置及文件名</w:t>
      </w:r>
    </w:p>
    <w:p>
      <w:pPr>
        <w:pStyle w:val="5"/>
        <w:spacing w:before="138" w:after="103"/>
        <w:ind w:left="540"/>
      </w:pPr>
      <w:r>
        <w:rPr>
          <w:rFonts w:ascii="Times New Roman" w:eastAsia="Times New Roman"/>
        </w:rPr>
        <w:t>(4)</w:t>
      </w:r>
      <w:r>
        <w:t>打开资源库查看保存结果</w:t>
      </w:r>
    </w:p>
    <w:p>
      <w:pPr>
        <w:pStyle w:val="5"/>
        <w:ind w:left="120"/>
        <w:rPr>
          <w:sz w:val="20"/>
        </w:rPr>
      </w:pPr>
      <w:r>
        <w:rPr>
          <w:sz w:val="20"/>
          <w:lang w:val="en-US" w:bidi="ar-SA"/>
        </w:rPr>
        <w:drawing>
          <wp:inline distT="0" distB="0" distL="0" distR="0">
            <wp:extent cx="3288030" cy="2181225"/>
            <wp:effectExtent l="0" t="0" r="0" b="0"/>
            <wp:docPr id="385" name="image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image204.png"/>
                    <pic:cNvPicPr>
                      <a:picLocks noChangeAspect="1"/>
                    </pic:cNvPicPr>
                  </pic:nvPicPr>
                  <pic:blipFill>
                    <a:blip r:embed="rId208" cstate="print"/>
                    <a:stretch>
                      <a:fillRect/>
                    </a:stretch>
                  </pic:blipFill>
                  <pic:spPr>
                    <a:xfrm>
                      <a:off x="0" y="0"/>
                      <a:ext cx="3288546" cy="2181510"/>
                    </a:xfrm>
                    <a:prstGeom prst="rect">
                      <a:avLst/>
                    </a:prstGeom>
                  </pic:spPr>
                </pic:pic>
              </a:graphicData>
            </a:graphic>
          </wp:inline>
        </w:drawing>
      </w:r>
    </w:p>
    <w:p>
      <w:pPr>
        <w:pStyle w:val="3"/>
        <w:numPr>
          <w:ilvl w:val="1"/>
          <w:numId w:val="27"/>
        </w:numPr>
        <w:tabs>
          <w:tab w:val="left" w:pos="651"/>
        </w:tabs>
        <w:spacing w:before="126"/>
        <w:ind w:hanging="530"/>
        <w:rPr>
          <w:rFonts w:ascii="黑体" w:eastAsia="黑体"/>
        </w:rPr>
      </w:pPr>
      <w:r>
        <w:rPr>
          <w:rFonts w:hint="eastAsia" w:ascii="黑体" w:eastAsia="黑体"/>
        </w:rPr>
        <w:t>文件资源库</w:t>
      </w:r>
    </w:p>
    <w:p>
      <w:pPr>
        <w:pStyle w:val="5"/>
        <w:spacing w:before="232" w:line="417" w:lineRule="auto"/>
        <w:ind w:left="120" w:right="734" w:firstLine="419"/>
      </w:pPr>
      <w:r>
        <w:t xml:space="preserve">将作业和转换相关的信息存储在指定的目录中，其实和 </w:t>
      </w:r>
      <w:r>
        <w:rPr>
          <w:rFonts w:ascii="Times New Roman" w:eastAsia="Times New Roman"/>
        </w:rPr>
        <w:t xml:space="preserve">XML </w:t>
      </w:r>
      <w:r>
        <w:t>的方式一样，创建方式跟创建数据库资源库步骤类似，只是不需要用户密码就可以访问，跨平台使用比较麻烦</w:t>
      </w:r>
    </w:p>
    <w:p>
      <w:pPr>
        <w:spacing w:line="417" w:lineRule="auto"/>
        <w:sectPr>
          <w:pgSz w:w="11910" w:h="16840"/>
          <w:pgMar w:top="1640" w:right="980" w:bottom="1460" w:left="1680" w:header="852" w:footer="1215" w:gutter="0"/>
          <w:cols w:space="720" w:num="1"/>
        </w:sectPr>
      </w:pPr>
    </w:p>
    <w:p>
      <w:pPr>
        <w:pStyle w:val="5"/>
        <w:spacing w:before="49"/>
        <w:ind w:left="120"/>
        <w:rPr>
          <w:rFonts w:ascii="Times New Roman" w:eastAsia="Times New Roman"/>
        </w:rPr>
      </w:pPr>
      <w:r>
        <w:rPr>
          <w:rFonts w:ascii="Times New Roman" w:eastAsia="Times New Roman"/>
        </w:rPr>
        <w:t>1)</w:t>
      </w:r>
      <w:r>
        <w:t xml:space="preserve">选择 </w:t>
      </w:r>
      <w:r>
        <w:rPr>
          <w:rFonts w:ascii="Times New Roman" w:eastAsia="Times New Roman"/>
        </w:rPr>
        <w:t>connect</w:t>
      </w:r>
    </w:p>
    <w:p>
      <w:pPr>
        <w:pStyle w:val="5"/>
        <w:spacing w:before="5"/>
        <w:rPr>
          <w:rFonts w:ascii="Times New Roman"/>
          <w:sz w:val="9"/>
        </w:rPr>
      </w:pPr>
      <w:r>
        <w:rPr>
          <w:lang w:val="en-US" w:bidi="ar-SA"/>
        </w:rPr>
        <w:drawing>
          <wp:anchor distT="0" distB="0" distL="0" distR="0" simplePos="0" relativeHeight="251791360" behindDoc="0" locked="0" layoutInCell="1" allowOverlap="1">
            <wp:simplePos x="0" y="0"/>
            <wp:positionH relativeFrom="page">
              <wp:posOffset>1143000</wp:posOffset>
            </wp:positionH>
            <wp:positionV relativeFrom="paragraph">
              <wp:posOffset>93980</wp:posOffset>
            </wp:positionV>
            <wp:extent cx="2247900" cy="1323975"/>
            <wp:effectExtent l="0" t="0" r="0" b="0"/>
            <wp:wrapTopAndBottom/>
            <wp:docPr id="387" name="image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image205.png"/>
                    <pic:cNvPicPr>
                      <a:picLocks noChangeAspect="1"/>
                    </pic:cNvPicPr>
                  </pic:nvPicPr>
                  <pic:blipFill>
                    <a:blip r:embed="rId209" cstate="print"/>
                    <a:stretch>
                      <a:fillRect/>
                    </a:stretch>
                  </pic:blipFill>
                  <pic:spPr>
                    <a:xfrm>
                      <a:off x="0" y="0"/>
                      <a:ext cx="2247835" cy="1323975"/>
                    </a:xfrm>
                    <a:prstGeom prst="rect">
                      <a:avLst/>
                    </a:prstGeom>
                  </pic:spPr>
                </pic:pic>
              </a:graphicData>
            </a:graphic>
          </wp:anchor>
        </w:drawing>
      </w:r>
    </w:p>
    <w:p>
      <w:pPr>
        <w:pStyle w:val="5"/>
        <w:spacing w:before="121"/>
        <w:ind w:left="120"/>
        <w:rPr>
          <w:rFonts w:ascii="Times New Roman" w:eastAsia="Times New Roman"/>
        </w:rPr>
      </w:pPr>
      <w:r>
        <w:rPr>
          <w:rFonts w:ascii="Times New Roman" w:eastAsia="Times New Roman"/>
        </w:rPr>
        <w:t>2)</w:t>
      </w:r>
      <w:r>
        <w:t xml:space="preserve">点击 </w:t>
      </w:r>
      <w:r>
        <w:rPr>
          <w:rFonts w:ascii="Times New Roman" w:eastAsia="Times New Roman"/>
        </w:rPr>
        <w:t xml:space="preserve">add </w:t>
      </w:r>
      <w:r>
        <w:t xml:space="preserve">后点击 </w:t>
      </w:r>
      <w:r>
        <w:rPr>
          <w:rFonts w:ascii="Times New Roman" w:eastAsia="Times New Roman"/>
        </w:rPr>
        <w:t>Other Repositories</w:t>
      </w:r>
    </w:p>
    <w:p>
      <w:pPr>
        <w:pStyle w:val="5"/>
        <w:spacing w:before="9"/>
        <w:rPr>
          <w:rFonts w:ascii="Times New Roman"/>
          <w:sz w:val="15"/>
        </w:rPr>
      </w:pPr>
      <w:r>
        <w:rPr>
          <w:lang w:val="en-US" w:bidi="ar-SA"/>
        </w:rPr>
        <w:drawing>
          <wp:anchor distT="0" distB="0" distL="0" distR="0" simplePos="0" relativeHeight="251792384" behindDoc="0" locked="0" layoutInCell="1" allowOverlap="1">
            <wp:simplePos x="0" y="0"/>
            <wp:positionH relativeFrom="page">
              <wp:posOffset>1143000</wp:posOffset>
            </wp:positionH>
            <wp:positionV relativeFrom="paragraph">
              <wp:posOffset>139700</wp:posOffset>
            </wp:positionV>
            <wp:extent cx="2385060" cy="2392680"/>
            <wp:effectExtent l="0" t="0" r="0" b="0"/>
            <wp:wrapTopAndBottom/>
            <wp:docPr id="389" name="image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image206.png"/>
                    <pic:cNvPicPr>
                      <a:picLocks noChangeAspect="1"/>
                    </pic:cNvPicPr>
                  </pic:nvPicPr>
                  <pic:blipFill>
                    <a:blip r:embed="rId210" cstate="print"/>
                    <a:stretch>
                      <a:fillRect/>
                    </a:stretch>
                  </pic:blipFill>
                  <pic:spPr>
                    <a:xfrm>
                      <a:off x="0" y="0"/>
                      <a:ext cx="2384871" cy="2392679"/>
                    </a:xfrm>
                    <a:prstGeom prst="rect">
                      <a:avLst/>
                    </a:prstGeom>
                  </pic:spPr>
                </pic:pic>
              </a:graphicData>
            </a:graphic>
          </wp:anchor>
        </w:drawing>
      </w:r>
    </w:p>
    <w:p>
      <w:pPr>
        <w:pStyle w:val="5"/>
        <w:spacing w:before="8"/>
        <w:rPr>
          <w:rFonts w:ascii="Times New Roman"/>
          <w:sz w:val="20"/>
        </w:rPr>
      </w:pPr>
    </w:p>
    <w:p>
      <w:pPr>
        <w:pStyle w:val="5"/>
        <w:ind w:left="120"/>
        <w:rPr>
          <w:rFonts w:ascii="Times New Roman" w:eastAsia="Times New Roman"/>
        </w:rPr>
      </w:pPr>
      <w:r>
        <w:rPr>
          <w:rFonts w:ascii="Times New Roman" w:eastAsia="Times New Roman"/>
        </w:rPr>
        <w:t>3)</w:t>
      </w:r>
      <w:r>
        <w:t xml:space="preserve">选择 </w:t>
      </w:r>
      <w:r>
        <w:rPr>
          <w:rFonts w:ascii="Times New Roman" w:eastAsia="Times New Roman"/>
        </w:rPr>
        <w:t>File Repository</w:t>
      </w:r>
    </w:p>
    <w:p>
      <w:pPr>
        <w:pStyle w:val="5"/>
        <w:rPr>
          <w:rFonts w:ascii="Times New Roman"/>
          <w:sz w:val="13"/>
        </w:rPr>
      </w:pPr>
      <w:r>
        <w:rPr>
          <w:lang w:val="en-US" w:bidi="ar-SA"/>
        </w:rPr>
        <w:drawing>
          <wp:anchor distT="0" distB="0" distL="0" distR="0" simplePos="0" relativeHeight="251793408" behindDoc="0" locked="0" layoutInCell="1" allowOverlap="1">
            <wp:simplePos x="0" y="0"/>
            <wp:positionH relativeFrom="page">
              <wp:posOffset>1143000</wp:posOffset>
            </wp:positionH>
            <wp:positionV relativeFrom="paragraph">
              <wp:posOffset>119380</wp:posOffset>
            </wp:positionV>
            <wp:extent cx="2444750" cy="2452370"/>
            <wp:effectExtent l="0" t="0" r="0" b="0"/>
            <wp:wrapTopAndBottom/>
            <wp:docPr id="391" name="image2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image207.jpeg"/>
                    <pic:cNvPicPr>
                      <a:picLocks noChangeAspect="1"/>
                    </pic:cNvPicPr>
                  </pic:nvPicPr>
                  <pic:blipFill>
                    <a:blip r:embed="rId211" cstate="print"/>
                    <a:stretch>
                      <a:fillRect/>
                    </a:stretch>
                  </pic:blipFill>
                  <pic:spPr>
                    <a:xfrm>
                      <a:off x="0" y="0"/>
                      <a:ext cx="2444515" cy="2452497"/>
                    </a:xfrm>
                    <a:prstGeom prst="rect">
                      <a:avLst/>
                    </a:prstGeom>
                  </pic:spPr>
                </pic:pic>
              </a:graphicData>
            </a:graphic>
          </wp:anchor>
        </w:drawing>
      </w:r>
    </w:p>
    <w:p>
      <w:pPr>
        <w:pStyle w:val="5"/>
        <w:spacing w:before="175"/>
        <w:ind w:left="120"/>
      </w:pPr>
      <w:r>
        <w:rPr>
          <w:rFonts w:ascii="Times New Roman" w:eastAsia="Times New Roman"/>
        </w:rPr>
        <w:t>4)</w:t>
      </w:r>
      <w:r>
        <w:t>填写信息</w:t>
      </w:r>
    </w:p>
    <w:p>
      <w:pPr>
        <w:sectPr>
          <w:pgSz w:w="11910" w:h="16840"/>
          <w:pgMar w:top="1640" w:right="980" w:bottom="1460" w:left="1680" w:header="852" w:footer="1215" w:gutter="0"/>
          <w:cols w:space="720" w:num="1"/>
        </w:sectPr>
      </w:pPr>
    </w:p>
    <w:p>
      <w:pPr>
        <w:pStyle w:val="5"/>
        <w:spacing w:before="2"/>
        <w:rPr>
          <w:sz w:val="3"/>
        </w:rPr>
      </w:pPr>
    </w:p>
    <w:p>
      <w:pPr>
        <w:pStyle w:val="5"/>
        <w:ind w:left="120"/>
        <w:rPr>
          <w:sz w:val="20"/>
        </w:rPr>
      </w:pPr>
      <w:r>
        <w:rPr>
          <w:sz w:val="20"/>
          <w:lang w:val="en-US" w:bidi="ar-SA"/>
        </w:rPr>
        <w:drawing>
          <wp:inline distT="0" distB="0" distL="0" distR="0">
            <wp:extent cx="2444115" cy="2452370"/>
            <wp:effectExtent l="0" t="0" r="0" b="0"/>
            <wp:docPr id="393" name="image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image208.png"/>
                    <pic:cNvPicPr>
                      <a:picLocks noChangeAspect="1"/>
                    </pic:cNvPicPr>
                  </pic:nvPicPr>
                  <pic:blipFill>
                    <a:blip r:embed="rId212" cstate="print"/>
                    <a:stretch>
                      <a:fillRect/>
                    </a:stretch>
                  </pic:blipFill>
                  <pic:spPr>
                    <a:xfrm>
                      <a:off x="0" y="0"/>
                      <a:ext cx="2444491" cy="2452497"/>
                    </a:xfrm>
                    <a:prstGeom prst="rect">
                      <a:avLst/>
                    </a:prstGeom>
                  </pic:spPr>
                </pic:pic>
              </a:graphicData>
            </a:graphic>
          </wp:inline>
        </w:drawing>
      </w:r>
    </w:p>
    <w:p>
      <w:pPr>
        <w:pStyle w:val="5"/>
        <w:rPr>
          <w:sz w:val="17"/>
        </w:rPr>
      </w:pPr>
    </w:p>
    <w:p>
      <w:pPr>
        <w:pStyle w:val="2"/>
        <w:spacing w:before="67"/>
        <w:rPr>
          <w:rFonts w:ascii="宋体" w:eastAsia="宋体"/>
        </w:rPr>
      </w:pPr>
      <w:r>
        <w:rPr>
          <w:rFonts w:hint="eastAsia" w:ascii="宋体" w:eastAsia="宋体"/>
        </w:rPr>
        <w:t xml:space="preserve">第 </w:t>
      </w:r>
      <w:r>
        <w:t xml:space="preserve">7 </w:t>
      </w:r>
      <w:r>
        <w:rPr>
          <w:rFonts w:hint="eastAsia" w:ascii="宋体" w:eastAsia="宋体"/>
        </w:rPr>
        <w:t xml:space="preserve">章 </w:t>
      </w:r>
      <w:r>
        <w:t xml:space="preserve">Kettle </w:t>
      </w:r>
      <w:r>
        <w:rPr>
          <w:rFonts w:hint="eastAsia" w:ascii="宋体" w:eastAsia="宋体"/>
        </w:rPr>
        <w:t>调优</w:t>
      </w:r>
    </w:p>
    <w:p>
      <w:pPr>
        <w:pStyle w:val="5"/>
        <w:spacing w:before="282"/>
        <w:ind w:left="120"/>
      </w:pPr>
      <w:r>
        <w:rPr>
          <w:rFonts w:ascii="Times New Roman" w:eastAsia="Times New Roman"/>
        </w:rPr>
        <w:t>1</w:t>
      </w:r>
      <w:r>
        <w:t xml:space="preserve">、调整 </w:t>
      </w:r>
      <w:r>
        <w:rPr>
          <w:rFonts w:ascii="Times New Roman" w:eastAsia="Times New Roman"/>
        </w:rPr>
        <w:t xml:space="preserve">JVM </w:t>
      </w:r>
      <w:r>
        <w:t xml:space="preserve">大小进行性能优化，修改 </w:t>
      </w:r>
      <w:r>
        <w:rPr>
          <w:rFonts w:ascii="Times New Roman" w:eastAsia="Times New Roman"/>
        </w:rPr>
        <w:t xml:space="preserve">Kettle </w:t>
      </w:r>
      <w:r>
        <w:t xml:space="preserve">根目录下的 </w:t>
      </w:r>
      <w:r>
        <w:rPr>
          <w:rFonts w:ascii="Times New Roman" w:eastAsia="Times New Roman"/>
        </w:rPr>
        <w:t xml:space="preserve">Spoon </w:t>
      </w:r>
      <w:r>
        <w:t>脚本。</w:t>
      </w:r>
    </w:p>
    <w:p>
      <w:pPr>
        <w:pStyle w:val="5"/>
        <w:spacing w:before="3"/>
        <w:rPr>
          <w:sz w:val="16"/>
        </w:rPr>
      </w:pPr>
      <w:r>
        <w:rPr>
          <w:lang w:val="en-US" w:bidi="ar-SA"/>
        </w:rPr>
        <w:drawing>
          <wp:anchor distT="0" distB="0" distL="0" distR="0" simplePos="0" relativeHeight="251794432" behindDoc="0" locked="0" layoutInCell="1" allowOverlap="1">
            <wp:simplePos x="0" y="0"/>
            <wp:positionH relativeFrom="page">
              <wp:posOffset>1143000</wp:posOffset>
            </wp:positionH>
            <wp:positionV relativeFrom="paragraph">
              <wp:posOffset>156845</wp:posOffset>
            </wp:positionV>
            <wp:extent cx="5228590" cy="788035"/>
            <wp:effectExtent l="0" t="0" r="0" b="0"/>
            <wp:wrapTopAndBottom/>
            <wp:docPr id="395" name="image2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image209.jpeg"/>
                    <pic:cNvPicPr>
                      <a:picLocks noChangeAspect="1"/>
                    </pic:cNvPicPr>
                  </pic:nvPicPr>
                  <pic:blipFill>
                    <a:blip r:embed="rId213" cstate="print"/>
                    <a:stretch>
                      <a:fillRect/>
                    </a:stretch>
                  </pic:blipFill>
                  <pic:spPr>
                    <a:xfrm>
                      <a:off x="0" y="0"/>
                      <a:ext cx="5228391" cy="788098"/>
                    </a:xfrm>
                    <a:prstGeom prst="rect">
                      <a:avLst/>
                    </a:prstGeom>
                  </pic:spPr>
                </pic:pic>
              </a:graphicData>
            </a:graphic>
          </wp:anchor>
        </w:drawing>
      </w:r>
    </w:p>
    <w:p>
      <w:pPr>
        <w:pStyle w:val="5"/>
        <w:spacing w:before="11"/>
        <w:rPr>
          <w:sz w:val="18"/>
        </w:rPr>
      </w:pPr>
    </w:p>
    <w:p>
      <w:pPr>
        <w:pStyle w:val="5"/>
        <w:ind w:left="120"/>
      </w:pPr>
      <w:r>
        <w:t>参数参考：</w:t>
      </w:r>
    </w:p>
    <w:p>
      <w:pPr>
        <w:pStyle w:val="5"/>
        <w:spacing w:before="7"/>
        <w:rPr>
          <w:sz w:val="15"/>
        </w:rPr>
      </w:pPr>
    </w:p>
    <w:p>
      <w:pPr>
        <w:pStyle w:val="5"/>
        <w:ind w:left="120"/>
      </w:pPr>
      <w:r>
        <w:rPr>
          <w:rFonts w:ascii="Times New Roman" w:eastAsia="Times New Roman"/>
        </w:rPr>
        <w:t>-Xmx2048m</w:t>
      </w:r>
      <w:r>
        <w:t xml:space="preserve">：设置 </w:t>
      </w:r>
      <w:r>
        <w:rPr>
          <w:rFonts w:ascii="Times New Roman" w:eastAsia="Times New Roman"/>
        </w:rPr>
        <w:t xml:space="preserve">JVM </w:t>
      </w:r>
      <w:r>
        <w:t xml:space="preserve">最大可用内存为 </w:t>
      </w:r>
      <w:r>
        <w:rPr>
          <w:rFonts w:ascii="Times New Roman" w:eastAsia="Times New Roman"/>
        </w:rPr>
        <w:t>2048M</w:t>
      </w:r>
      <w:r>
        <w:t>。</w:t>
      </w:r>
    </w:p>
    <w:p>
      <w:pPr>
        <w:pStyle w:val="5"/>
        <w:spacing w:before="6"/>
        <w:rPr>
          <w:sz w:val="15"/>
        </w:rPr>
      </w:pPr>
    </w:p>
    <w:p>
      <w:pPr>
        <w:pStyle w:val="5"/>
        <w:spacing w:line="417" w:lineRule="auto"/>
        <w:ind w:left="120" w:right="813"/>
      </w:pPr>
      <w:r>
        <w:rPr>
          <w:rFonts w:ascii="Times New Roman" w:eastAsia="Times New Roman"/>
          <w:spacing w:val="-6"/>
        </w:rPr>
        <w:t>-Xms1024m</w:t>
      </w:r>
      <w:r>
        <w:rPr>
          <w:spacing w:val="-13"/>
        </w:rPr>
        <w:t xml:space="preserve">：设置 </w:t>
      </w:r>
      <w:r>
        <w:rPr>
          <w:rFonts w:ascii="Times New Roman" w:eastAsia="Times New Roman"/>
        </w:rPr>
        <w:t xml:space="preserve">JVM </w:t>
      </w:r>
      <w:r>
        <w:rPr>
          <w:rFonts w:hint="eastAsia"/>
          <w:spacing w:val="-10"/>
        </w:rPr>
        <w:t>初始</w:t>
      </w:r>
      <w:r>
        <w:rPr>
          <w:spacing w:val="-10"/>
        </w:rPr>
        <w:t xml:space="preserve">内存为 </w:t>
      </w:r>
      <w:r>
        <w:rPr>
          <w:rFonts w:ascii="Times New Roman" w:eastAsia="Times New Roman"/>
        </w:rPr>
        <w:t>1024m</w:t>
      </w:r>
      <w:r>
        <w:rPr>
          <w:spacing w:val="-8"/>
        </w:rPr>
        <w:t>。此值可以设置与</w:t>
      </w:r>
      <w:r>
        <w:rPr>
          <w:rFonts w:ascii="Times New Roman" w:eastAsia="Times New Roman"/>
        </w:rPr>
        <w:t xml:space="preserve">-Xmx </w:t>
      </w:r>
      <w:r>
        <w:rPr>
          <w:spacing w:val="-8"/>
        </w:rPr>
        <w:t>相同，以避免每次垃圾回</w:t>
      </w:r>
      <w:r>
        <w:rPr>
          <w:spacing w:val="-16"/>
        </w:rPr>
        <w:t xml:space="preserve">收完成后 </w:t>
      </w:r>
      <w:r>
        <w:rPr>
          <w:rFonts w:ascii="Times New Roman" w:eastAsia="Times New Roman"/>
        </w:rPr>
        <w:t xml:space="preserve">JVM </w:t>
      </w:r>
      <w:r>
        <w:rPr>
          <w:spacing w:val="-3"/>
        </w:rPr>
        <w:t>重新分配内存。</w:t>
      </w:r>
    </w:p>
    <w:p>
      <w:pPr>
        <w:pStyle w:val="5"/>
        <w:spacing w:line="417" w:lineRule="auto"/>
        <w:ind w:left="120" w:right="813"/>
        <w:jc w:val="both"/>
      </w:pPr>
      <w:r>
        <w:rPr>
          <w:rFonts w:ascii="Times New Roman" w:eastAsia="Times New Roman"/>
          <w:spacing w:val="-8"/>
        </w:rPr>
        <w:t>-Xmn2g</w:t>
      </w:r>
      <w:r>
        <w:rPr>
          <w:spacing w:val="-8"/>
        </w:rPr>
        <w:t xml:space="preserve">：设置年轻代大小为 </w:t>
      </w:r>
      <w:r>
        <w:rPr>
          <w:rFonts w:ascii="Times New Roman" w:eastAsia="Times New Roman"/>
          <w:spacing w:val="-3"/>
        </w:rPr>
        <w:t>2G</w:t>
      </w:r>
      <w:r>
        <w:rPr>
          <w:spacing w:val="-26"/>
        </w:rPr>
        <w:t xml:space="preserve">。整个 </w:t>
      </w:r>
      <w:r>
        <w:rPr>
          <w:rFonts w:ascii="Times New Roman" w:eastAsia="Times New Roman"/>
        </w:rPr>
        <w:t xml:space="preserve">JVM </w:t>
      </w:r>
      <w:r>
        <w:rPr>
          <w:spacing w:val="-3"/>
        </w:rPr>
        <w:t>内存大小</w:t>
      </w:r>
      <w:r>
        <w:rPr>
          <w:rFonts w:ascii="Times New Roman" w:eastAsia="Times New Roman"/>
        </w:rPr>
        <w:t>=</w:t>
      </w:r>
      <w:r>
        <w:rPr>
          <w:spacing w:val="-2"/>
        </w:rPr>
        <w:t xml:space="preserve">年轻代大小 </w:t>
      </w:r>
      <w:r>
        <w:rPr>
          <w:rFonts w:ascii="Times New Roman" w:eastAsia="Times New Roman"/>
          <w:spacing w:val="2"/>
        </w:rPr>
        <w:t xml:space="preserve">+ </w:t>
      </w:r>
      <w:r>
        <w:rPr>
          <w:spacing w:val="-2"/>
        </w:rPr>
        <w:t xml:space="preserve">年老代大小 </w:t>
      </w:r>
      <w:r>
        <w:rPr>
          <w:rFonts w:ascii="Times New Roman" w:eastAsia="Times New Roman"/>
          <w:spacing w:val="2"/>
        </w:rPr>
        <w:t xml:space="preserve">+ </w:t>
      </w:r>
      <w:r>
        <w:rPr>
          <w:spacing w:val="-2"/>
        </w:rPr>
        <w:t>持久代</w:t>
      </w:r>
      <w:r>
        <w:rPr>
          <w:spacing w:val="-8"/>
        </w:rPr>
        <w:t xml:space="preserve">大小。持久代一般固定大小为 </w:t>
      </w:r>
      <w:r>
        <w:rPr>
          <w:rFonts w:ascii="Times New Roman" w:eastAsia="Times New Roman"/>
          <w:spacing w:val="-8"/>
        </w:rPr>
        <w:t>64m</w:t>
      </w:r>
      <w:r>
        <w:rPr>
          <w:spacing w:val="-8"/>
        </w:rPr>
        <w:t>，所以增大年轻代后，将会减小年老代大小。此值对系统</w:t>
      </w:r>
      <w:r>
        <w:rPr>
          <w:spacing w:val="-5"/>
        </w:rPr>
        <w:t>性能影响较大，</w:t>
      </w:r>
      <w:r>
        <w:rPr>
          <w:rFonts w:ascii="Times New Roman" w:eastAsia="Times New Roman"/>
        </w:rPr>
        <w:t xml:space="preserve">Sun </w:t>
      </w:r>
      <w:r>
        <w:rPr>
          <w:spacing w:val="-8"/>
        </w:rPr>
        <w:t xml:space="preserve">官方推荐配置为整个堆的 </w:t>
      </w:r>
      <w:r>
        <w:rPr>
          <w:rFonts w:ascii="Times New Roman" w:eastAsia="Times New Roman"/>
        </w:rPr>
        <w:t>3/8</w:t>
      </w:r>
      <w:r>
        <w:t>。</w:t>
      </w:r>
    </w:p>
    <w:p>
      <w:pPr>
        <w:pStyle w:val="5"/>
        <w:spacing w:line="417" w:lineRule="auto"/>
        <w:ind w:left="120" w:right="706"/>
      </w:pPr>
      <w:r>
        <w:rPr>
          <w:rFonts w:ascii="Times New Roman" w:eastAsia="Times New Roman"/>
          <w:spacing w:val="-3"/>
        </w:rPr>
        <w:t>-Xss128k</w:t>
      </w:r>
      <w:r>
        <w:rPr>
          <w:spacing w:val="-5"/>
        </w:rPr>
        <w:t>：设置每个线程的堆栈大小。</w:t>
      </w:r>
      <w:r>
        <w:rPr>
          <w:rFonts w:ascii="Times New Roman" w:eastAsia="Times New Roman"/>
        </w:rPr>
        <w:t xml:space="preserve">JDK5.0 </w:t>
      </w:r>
      <w:r>
        <w:rPr>
          <w:spacing w:val="-7"/>
        </w:rPr>
        <w:t xml:space="preserve">以后每个线程堆栈大小为 </w:t>
      </w:r>
      <w:r>
        <w:rPr>
          <w:rFonts w:ascii="Times New Roman" w:eastAsia="Times New Roman"/>
          <w:spacing w:val="-8"/>
        </w:rPr>
        <w:t>1M</w:t>
      </w:r>
      <w:r>
        <w:rPr>
          <w:spacing w:val="-3"/>
        </w:rPr>
        <w:t>，以前每个线程</w:t>
      </w:r>
      <w:r>
        <w:rPr>
          <w:spacing w:val="-6"/>
        </w:rPr>
        <w:t xml:space="preserve">堆栈大小为 </w:t>
      </w:r>
      <w:r>
        <w:rPr>
          <w:rFonts w:ascii="Times New Roman" w:eastAsia="Times New Roman"/>
        </w:rPr>
        <w:t>256K</w:t>
      </w:r>
      <w:r>
        <w:rPr>
          <w:spacing w:val="-3"/>
        </w:rPr>
        <w:t xml:space="preserve">。更具应用的线程所需内存大小进行调整。在相同物理内存下，减小这个值能生成更多的线程。但是操作系统对一个进程内的线程数还是有限制的，不能无限生成， </w:t>
      </w:r>
      <w:r>
        <w:rPr>
          <w:spacing w:val="-13"/>
        </w:rPr>
        <w:t xml:space="preserve">经验值在 </w:t>
      </w:r>
      <w:r>
        <w:rPr>
          <w:rFonts w:ascii="Times New Roman" w:eastAsia="Times New Roman"/>
        </w:rPr>
        <w:t xml:space="preserve">3000~5000 </w:t>
      </w:r>
      <w:r>
        <w:rPr>
          <w:spacing w:val="-3"/>
        </w:rPr>
        <w:t>左右。</w:t>
      </w:r>
    </w:p>
    <w:p>
      <w:pPr>
        <w:pStyle w:val="5"/>
        <w:spacing w:line="417" w:lineRule="auto"/>
        <w:ind w:left="120" w:right="813"/>
        <w:rPr>
          <w:rFonts w:ascii="Times New Roman" w:eastAsia="Times New Roman"/>
        </w:rPr>
      </w:pPr>
      <w:r>
        <w:rPr>
          <w:rFonts w:ascii="Times New Roman" w:eastAsia="Times New Roman"/>
        </w:rPr>
        <w:t>2</w:t>
      </w:r>
      <w:r>
        <w:rPr>
          <w:spacing w:val="-2"/>
        </w:rPr>
        <w:t>、 调整提交</w:t>
      </w:r>
      <w:r>
        <w:rPr>
          <w:spacing w:val="-3"/>
        </w:rPr>
        <w:t>（</w:t>
      </w:r>
      <w:r>
        <w:rPr>
          <w:rFonts w:ascii="Times New Roman" w:eastAsia="Times New Roman"/>
          <w:spacing w:val="-3"/>
        </w:rPr>
        <w:t>Commit</w:t>
      </w:r>
      <w:r>
        <w:rPr>
          <w:spacing w:val="-3"/>
        </w:rPr>
        <w:t>）记录数大小进行优化，</w:t>
      </w:r>
      <w:r>
        <w:rPr>
          <w:rFonts w:ascii="Times New Roman" w:eastAsia="Times New Roman"/>
          <w:spacing w:val="-3"/>
        </w:rPr>
        <w:t xml:space="preserve">Kettle </w:t>
      </w:r>
      <w:r>
        <w:rPr>
          <w:spacing w:val="-16"/>
        </w:rPr>
        <w:t xml:space="preserve">默认 </w:t>
      </w:r>
      <w:r>
        <w:rPr>
          <w:rFonts w:ascii="Times New Roman" w:eastAsia="Times New Roman"/>
        </w:rPr>
        <w:t xml:space="preserve">Commit </w:t>
      </w:r>
      <w:r>
        <w:rPr>
          <w:spacing w:val="-3"/>
        </w:rPr>
        <w:t>数量为：</w:t>
      </w:r>
      <w:r>
        <w:rPr>
          <w:rFonts w:ascii="Times New Roman" w:eastAsia="Times New Roman"/>
          <w:spacing w:val="-4"/>
        </w:rPr>
        <w:t>1000</w:t>
      </w:r>
      <w:r>
        <w:rPr>
          <w:spacing w:val="-3"/>
        </w:rPr>
        <w:t>，可以根</w:t>
      </w:r>
      <w:r>
        <w:rPr>
          <w:spacing w:val="-8"/>
        </w:rPr>
        <w:t xml:space="preserve">据数据量大小来设置 </w:t>
      </w:r>
      <w:r>
        <w:rPr>
          <w:rFonts w:ascii="Times New Roman" w:eastAsia="Times New Roman"/>
        </w:rPr>
        <w:t>Commitsize</w:t>
      </w:r>
      <w:r>
        <w:t>：</w:t>
      </w:r>
      <w:r>
        <w:rPr>
          <w:rFonts w:ascii="Times New Roman" w:eastAsia="Times New Roman"/>
        </w:rPr>
        <w:t>1000~50000</w:t>
      </w:r>
    </w:p>
    <w:p>
      <w:pPr>
        <w:pStyle w:val="5"/>
        <w:ind w:left="120"/>
      </w:pPr>
      <w:r>
        <w:rPr>
          <w:rFonts w:ascii="Times New Roman" w:eastAsia="Times New Roman"/>
        </w:rPr>
        <w:t>3</w:t>
      </w:r>
      <w:r>
        <w:t>、尽量使用数据库连接池；</w:t>
      </w:r>
    </w:p>
    <w:p>
      <w:pPr>
        <w:pStyle w:val="5"/>
        <w:spacing w:before="6"/>
        <w:rPr>
          <w:sz w:val="15"/>
        </w:rPr>
      </w:pPr>
    </w:p>
    <w:p>
      <w:pPr>
        <w:pStyle w:val="5"/>
        <w:numPr>
          <w:ilvl w:val="0"/>
          <w:numId w:val="29"/>
        </w:numPr>
        <w:spacing w:before="49"/>
        <w:ind w:left="120"/>
        <w:jc w:val="both"/>
      </w:pPr>
      <w:r>
        <w:t xml:space="preserve">尽量提高批处理的 </w:t>
      </w:r>
      <w:r>
        <w:rPr>
          <w:rFonts w:ascii="Times New Roman" w:eastAsia="Times New Roman"/>
        </w:rPr>
        <w:t>commit size</w:t>
      </w:r>
      <w:r>
        <w:t>；</w:t>
      </w:r>
    </w:p>
    <w:p>
      <w:pPr>
        <w:pStyle w:val="5"/>
        <w:numPr>
          <w:ilvl w:val="0"/>
          <w:numId w:val="29"/>
        </w:numPr>
        <w:spacing w:before="49"/>
        <w:ind w:left="120"/>
        <w:jc w:val="both"/>
      </w:pPr>
      <w:r>
        <w:rPr>
          <w:spacing w:val="-3"/>
        </w:rPr>
        <w:t>尽量使用缓存，缓存尽量大一些（主要是文本文件和数据流</w:t>
      </w:r>
      <w:r>
        <w:rPr>
          <w:spacing w:val="-106"/>
        </w:rPr>
        <w:t>）</w:t>
      </w:r>
      <w:r>
        <w:t>；</w:t>
      </w:r>
    </w:p>
    <w:p>
      <w:pPr>
        <w:pStyle w:val="5"/>
        <w:spacing w:before="7"/>
        <w:rPr>
          <w:sz w:val="15"/>
        </w:rPr>
      </w:pPr>
    </w:p>
    <w:p>
      <w:pPr>
        <w:pStyle w:val="5"/>
        <w:ind w:left="120"/>
        <w:jc w:val="both"/>
      </w:pPr>
      <w:r>
        <w:rPr>
          <w:rFonts w:ascii="Times New Roman" w:eastAsia="Times New Roman"/>
        </w:rPr>
        <w:t>6</w:t>
      </w:r>
      <w:r>
        <w:t>、</w:t>
      </w:r>
      <w:r>
        <w:rPr>
          <w:rFonts w:ascii="Times New Roman" w:eastAsia="Times New Roman"/>
        </w:rPr>
        <w:t xml:space="preserve">Kettle </w:t>
      </w:r>
      <w:r>
        <w:t xml:space="preserve">是 </w:t>
      </w:r>
      <w:r>
        <w:rPr>
          <w:rFonts w:ascii="Times New Roman" w:eastAsia="Times New Roman"/>
        </w:rPr>
        <w:t xml:space="preserve">Java </w:t>
      </w:r>
      <w:r>
        <w:t xml:space="preserve">做的，尽量用大一点的内存参数启动 </w:t>
      </w:r>
      <w:r>
        <w:rPr>
          <w:rFonts w:ascii="Times New Roman" w:eastAsia="Times New Roman"/>
        </w:rPr>
        <w:t>Kettle</w:t>
      </w:r>
      <w:r>
        <w:t>；</w:t>
      </w:r>
    </w:p>
    <w:p>
      <w:pPr>
        <w:pStyle w:val="5"/>
        <w:spacing w:before="6"/>
        <w:rPr>
          <w:sz w:val="15"/>
        </w:rPr>
      </w:pPr>
    </w:p>
    <w:p>
      <w:pPr>
        <w:pStyle w:val="5"/>
        <w:spacing w:before="1"/>
        <w:ind w:left="120"/>
        <w:jc w:val="both"/>
      </w:pPr>
      <w:r>
        <w:rPr>
          <w:rFonts w:ascii="Times New Roman" w:eastAsia="Times New Roman"/>
        </w:rPr>
        <w:t>7</w:t>
      </w:r>
      <w:r>
        <w:t xml:space="preserve">、可以使用 </w:t>
      </w:r>
      <w:r>
        <w:rPr>
          <w:rFonts w:ascii="Times New Roman" w:eastAsia="Times New Roman"/>
        </w:rPr>
        <w:t xml:space="preserve">sql </w:t>
      </w:r>
      <w:r>
        <w:t xml:space="preserve">来做的一些操作尽量用 </w:t>
      </w:r>
      <w:r>
        <w:rPr>
          <w:rFonts w:ascii="Times New Roman" w:eastAsia="Times New Roman"/>
        </w:rPr>
        <w:t>sql</w:t>
      </w:r>
      <w:r>
        <w:t>；</w:t>
      </w:r>
    </w:p>
    <w:p>
      <w:pPr>
        <w:pStyle w:val="5"/>
        <w:spacing w:before="6"/>
        <w:rPr>
          <w:sz w:val="15"/>
        </w:rPr>
      </w:pPr>
    </w:p>
    <w:p>
      <w:pPr>
        <w:pStyle w:val="5"/>
        <w:ind w:left="540"/>
      </w:pPr>
      <w:r>
        <w:rPr>
          <w:rFonts w:ascii="Times New Roman" w:eastAsia="Times New Roman"/>
        </w:rPr>
        <w:t xml:space="preserve">Group , merge , stream lookup,split field </w:t>
      </w:r>
      <w:r>
        <w:t>这些操作都是比较慢的，想办法避免他们</w:t>
      </w:r>
      <w:r>
        <w:rPr>
          <w:rFonts w:ascii="Times New Roman" w:eastAsia="Times New Roman"/>
        </w:rPr>
        <w:t>.</w:t>
      </w:r>
      <w:r>
        <w:t>，能用</w:t>
      </w:r>
    </w:p>
    <w:p>
      <w:pPr>
        <w:pStyle w:val="5"/>
        <w:spacing w:before="7"/>
        <w:rPr>
          <w:sz w:val="15"/>
        </w:rPr>
      </w:pPr>
    </w:p>
    <w:p>
      <w:pPr>
        <w:pStyle w:val="5"/>
        <w:ind w:left="120"/>
        <w:jc w:val="both"/>
      </w:pPr>
      <w:r>
        <w:rPr>
          <w:rFonts w:ascii="Times New Roman" w:eastAsia="Times New Roman"/>
        </w:rPr>
        <w:t xml:space="preserve">sql </w:t>
      </w:r>
      <w:r>
        <w:t xml:space="preserve">就用 </w:t>
      </w:r>
      <w:r>
        <w:rPr>
          <w:rFonts w:ascii="Times New Roman" w:eastAsia="Times New Roman"/>
        </w:rPr>
        <w:t>sql</w:t>
      </w:r>
      <w:r>
        <w:t>；</w:t>
      </w:r>
    </w:p>
    <w:p>
      <w:pPr>
        <w:pStyle w:val="5"/>
        <w:spacing w:before="7"/>
        <w:rPr>
          <w:sz w:val="15"/>
        </w:rPr>
      </w:pPr>
    </w:p>
    <w:p>
      <w:pPr>
        <w:pStyle w:val="5"/>
        <w:ind w:left="120"/>
        <w:jc w:val="both"/>
      </w:pPr>
      <w:r>
        <w:rPr>
          <w:rFonts w:ascii="Times New Roman" w:eastAsia="Times New Roman"/>
        </w:rPr>
        <w:t>8</w:t>
      </w:r>
      <w:r>
        <w:t>、插入大量数据的时候尽量把索引删掉；</w:t>
      </w:r>
    </w:p>
    <w:p>
      <w:pPr>
        <w:pStyle w:val="5"/>
        <w:spacing w:before="6"/>
        <w:rPr>
          <w:sz w:val="15"/>
        </w:rPr>
      </w:pPr>
    </w:p>
    <w:p>
      <w:pPr>
        <w:pStyle w:val="5"/>
        <w:spacing w:before="1"/>
        <w:ind w:left="120"/>
        <w:jc w:val="both"/>
      </w:pPr>
      <w:r>
        <w:rPr>
          <w:rFonts w:ascii="Times New Roman" w:eastAsia="Times New Roman"/>
        </w:rPr>
        <w:t>9</w:t>
      </w:r>
      <w:r>
        <w:t xml:space="preserve">、尽量避免使用 </w:t>
      </w:r>
      <w:r>
        <w:rPr>
          <w:rFonts w:ascii="Times New Roman" w:eastAsia="Times New Roman"/>
        </w:rPr>
        <w:t xml:space="preserve">update , delete </w:t>
      </w:r>
      <w:r>
        <w:t xml:space="preserve">操作，尤其是 </w:t>
      </w:r>
      <w:r>
        <w:rPr>
          <w:rFonts w:ascii="Times New Roman" w:eastAsia="Times New Roman"/>
        </w:rPr>
        <w:t>update,</w:t>
      </w:r>
      <w:r>
        <w:t xml:space="preserve">如果可以把 </w:t>
      </w:r>
      <w:r>
        <w:rPr>
          <w:rFonts w:ascii="Times New Roman" w:eastAsia="Times New Roman"/>
        </w:rPr>
        <w:t xml:space="preserve">update </w:t>
      </w:r>
      <w:r>
        <w:t xml:space="preserve">变成先 </w:t>
      </w:r>
      <w:r>
        <w:rPr>
          <w:rFonts w:ascii="Times New Roman" w:eastAsia="Times New Roman"/>
        </w:rPr>
        <w:t xml:space="preserve">delete, </w:t>
      </w:r>
      <w:r>
        <w:t>后</w:t>
      </w:r>
    </w:p>
    <w:p>
      <w:pPr>
        <w:pStyle w:val="5"/>
        <w:spacing w:before="7"/>
        <w:rPr>
          <w:sz w:val="15"/>
        </w:rPr>
      </w:pPr>
    </w:p>
    <w:p>
      <w:pPr>
        <w:pStyle w:val="5"/>
        <w:ind w:left="120"/>
        <w:jc w:val="both"/>
      </w:pPr>
      <w:r>
        <w:rPr>
          <w:rFonts w:ascii="Times New Roman" w:eastAsia="Times New Roman"/>
        </w:rPr>
        <w:t>insert</w:t>
      </w:r>
      <w:r>
        <w:t>；</w:t>
      </w:r>
    </w:p>
    <w:p>
      <w:pPr>
        <w:pStyle w:val="5"/>
        <w:spacing w:before="6"/>
        <w:rPr>
          <w:sz w:val="15"/>
        </w:rPr>
      </w:pPr>
    </w:p>
    <w:p>
      <w:pPr>
        <w:pStyle w:val="5"/>
        <w:spacing w:before="1" w:line="417" w:lineRule="auto"/>
        <w:ind w:left="120" w:right="813"/>
        <w:jc w:val="both"/>
      </w:pPr>
      <w:r>
        <w:rPr>
          <w:rFonts w:ascii="Times New Roman" w:eastAsia="Times New Roman"/>
        </w:rPr>
        <w:t>10</w:t>
      </w:r>
      <w:r>
        <w:rPr>
          <w:spacing w:val="-12"/>
        </w:rPr>
        <w:t xml:space="preserve">、能使用 </w:t>
      </w:r>
      <w:r>
        <w:rPr>
          <w:rFonts w:ascii="Times New Roman" w:eastAsia="Times New Roman"/>
        </w:rPr>
        <w:t xml:space="preserve">truncate table </w:t>
      </w:r>
      <w:r>
        <w:rPr>
          <w:spacing w:val="-8"/>
        </w:rPr>
        <w:t xml:space="preserve">的时候，就不要使用 </w:t>
      </w:r>
      <w:r>
        <w:rPr>
          <w:rFonts w:ascii="Times New Roman" w:eastAsia="Times New Roman"/>
        </w:rPr>
        <w:t xml:space="preserve">deleteall row </w:t>
      </w:r>
      <w:r>
        <w:rPr>
          <w:spacing w:val="-12"/>
        </w:rPr>
        <w:t xml:space="preserve">这种类似 </w:t>
      </w:r>
      <w:r>
        <w:rPr>
          <w:rFonts w:ascii="Times New Roman" w:eastAsia="Times New Roman"/>
        </w:rPr>
        <w:t xml:space="preserve">sql </w:t>
      </w:r>
      <w:r>
        <w:rPr>
          <w:spacing w:val="-3"/>
        </w:rPr>
        <w:t>合理的分区，如果</w:t>
      </w:r>
      <w:r>
        <w:rPr>
          <w:spacing w:val="-11"/>
        </w:rPr>
        <w:t xml:space="preserve">删除操作是基于某一个分区的，就不要使用 </w:t>
      </w:r>
      <w:r>
        <w:rPr>
          <w:rFonts w:ascii="Times New Roman" w:eastAsia="Times New Roman"/>
        </w:rPr>
        <w:t xml:space="preserve">delete </w:t>
      </w:r>
      <w:r>
        <w:rPr>
          <w:rFonts w:ascii="Times New Roman" w:eastAsia="Times New Roman"/>
          <w:spacing w:val="-3"/>
        </w:rPr>
        <w:t xml:space="preserve">row </w:t>
      </w:r>
      <w:r>
        <w:rPr>
          <w:spacing w:val="-23"/>
        </w:rPr>
        <w:t>这种方式</w:t>
      </w:r>
      <w:r>
        <w:rPr>
          <w:spacing w:val="-3"/>
        </w:rPr>
        <w:t>（</w:t>
      </w:r>
      <w:r>
        <w:rPr>
          <w:spacing w:val="-14"/>
        </w:rPr>
        <w:t xml:space="preserve">不管是 </w:t>
      </w:r>
      <w:r>
        <w:rPr>
          <w:rFonts w:ascii="Times New Roman" w:eastAsia="Times New Roman"/>
        </w:rPr>
        <w:t xml:space="preserve">deletesql </w:t>
      </w:r>
      <w:r>
        <w:rPr>
          <w:spacing w:val="-17"/>
        </w:rPr>
        <w:t xml:space="preserve">还是 </w:t>
      </w:r>
      <w:r>
        <w:rPr>
          <w:rFonts w:ascii="Times New Roman" w:eastAsia="Times New Roman"/>
        </w:rPr>
        <w:t xml:space="preserve">delete </w:t>
      </w:r>
      <w:r>
        <w:t>步骤）</w:t>
      </w:r>
      <w:r>
        <w:rPr>
          <w:rFonts w:ascii="Times New Roman" w:eastAsia="Times New Roman"/>
        </w:rPr>
        <w:t>,</w:t>
      </w:r>
      <w:r>
        <w:rPr>
          <w:spacing w:val="-12"/>
        </w:rPr>
        <w:t xml:space="preserve">直接把分区 </w:t>
      </w:r>
      <w:r>
        <w:rPr>
          <w:rFonts w:ascii="Times New Roman" w:eastAsia="Times New Roman"/>
        </w:rPr>
        <w:t xml:space="preserve">drop </w:t>
      </w:r>
      <w:r>
        <w:rPr>
          <w:spacing w:val="-3"/>
        </w:rPr>
        <w:t>掉，再重新创建；</w:t>
      </w:r>
    </w:p>
    <w:p>
      <w:pPr>
        <w:pStyle w:val="5"/>
        <w:spacing w:line="269" w:lineRule="exact"/>
        <w:ind w:left="120"/>
        <w:jc w:val="both"/>
      </w:pPr>
      <w:r>
        <w:rPr>
          <w:rFonts w:ascii="Times New Roman" w:eastAsia="Times New Roman"/>
          <w:spacing w:val="-8"/>
        </w:rPr>
        <w:t>1</w:t>
      </w:r>
      <w:r>
        <w:rPr>
          <w:rFonts w:ascii="Times New Roman" w:eastAsia="Times New Roman"/>
          <w:spacing w:val="-1"/>
        </w:rPr>
        <w:t>1</w:t>
      </w:r>
      <w:r>
        <w:rPr>
          <w:spacing w:val="-3"/>
        </w:rPr>
        <w:t>、尽量缩小输入的数据集的大小（增量更新也是为了这个目的</w:t>
      </w:r>
      <w:r>
        <w:rPr>
          <w:spacing w:val="-108"/>
        </w:rPr>
        <w:t>）</w:t>
      </w:r>
      <w:r>
        <w:t>；</w:t>
      </w:r>
    </w:p>
    <w:p>
      <w:pPr>
        <w:pStyle w:val="5"/>
        <w:spacing w:before="6"/>
        <w:rPr>
          <w:sz w:val="15"/>
        </w:rPr>
      </w:pPr>
    </w:p>
    <w:p>
      <w:pPr>
        <w:pStyle w:val="5"/>
        <w:ind w:left="120"/>
        <w:jc w:val="both"/>
      </w:pPr>
      <w:r>
        <w:rPr>
          <w:rFonts w:ascii="Times New Roman" w:eastAsia="Times New Roman"/>
        </w:rPr>
        <w:t>12</w:t>
      </w:r>
      <w:r>
        <w:rPr>
          <w:spacing w:val="-12"/>
        </w:rPr>
        <w:t>、尽量使用数据库原生的方式装载文本文件</w:t>
      </w:r>
      <w:r>
        <w:rPr>
          <w:rFonts w:ascii="Times New Roman" w:eastAsia="Times New Roman"/>
        </w:rPr>
        <w:t xml:space="preserve">(Oracle </w:t>
      </w:r>
      <w:r>
        <w:rPr>
          <w:spacing w:val="30"/>
        </w:rPr>
        <w:t>的</w:t>
      </w:r>
      <w:r>
        <w:rPr>
          <w:rFonts w:ascii="Times New Roman" w:eastAsia="Times New Roman"/>
        </w:rPr>
        <w:t>sqlloader</w:t>
      </w:r>
      <w:r>
        <w:rPr>
          <w:rFonts w:ascii="Times New Roman" w:eastAsia="Times New Roman"/>
          <w:spacing w:val="-8"/>
        </w:rPr>
        <w:t xml:space="preserve">, </w:t>
      </w:r>
      <w:r>
        <w:rPr>
          <w:rFonts w:ascii="Times New Roman" w:eastAsia="Times New Roman"/>
        </w:rPr>
        <w:t xml:space="preserve">mysql </w:t>
      </w:r>
      <w:r>
        <w:rPr>
          <w:spacing w:val="30"/>
        </w:rPr>
        <w:t>的</w:t>
      </w:r>
      <w:r>
        <w:rPr>
          <w:rFonts w:ascii="Times New Roman" w:eastAsia="Times New Roman"/>
        </w:rPr>
        <w:t xml:space="preserve">bulk loader </w:t>
      </w:r>
      <w:r>
        <w:rPr>
          <w:spacing w:val="-2"/>
        </w:rPr>
        <w:t>步骤</w:t>
      </w:r>
      <w:r>
        <w:rPr>
          <w:rFonts w:ascii="Times New Roman" w:eastAsia="Times New Roman"/>
        </w:rPr>
        <w:t>)</w:t>
      </w:r>
      <w:r>
        <w:t>。</w:t>
      </w:r>
    </w:p>
    <w:sectPr>
      <w:pgSz w:w="11910" w:h="16840"/>
      <w:pgMar w:top="1640" w:right="980" w:bottom="1460" w:left="1680" w:header="852" w:footer="121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pict>
        <v:shape id="_x0000_s2053" o:spid="_x0000_s2053" o:spt="202" type="#_x0000_t202" style="position:absolute;left:0pt;margin-top:0pt;height:144pt;width:144pt;mso-position-horizontal:center;mso-position-horizontal-relative:margin;mso-wrap-style:none;z-index:251740160;mso-width-relative:page;mso-height-relative:page;" filled="f" stroked="f" coordsize="21600,21600">
          <v:path/>
          <v:fill on="f" focussize="0,0"/>
          <v:stroke on="f" joinstyle="miter"/>
          <v:imagedata o:title=""/>
          <o:lock v:ext="edit"/>
          <v:textbox inset="0mm,0mm,0mm,0mm" style="mso-fit-shape-to-text:t;">
            <w:txbxContent>
              <w:p>
                <w:pPr>
                  <w:pStyle w:val="6"/>
                </w:pPr>
                <w:r>
                  <w:rPr>
                    <w:rFonts w:hint="eastAsia"/>
                  </w:rPr>
                  <w:fldChar w:fldCharType="begin"/>
                </w:r>
                <w:r>
                  <w:rPr>
                    <w:rFonts w:hint="eastAsia"/>
                  </w:rPr>
                  <w:instrText xml:space="preserve"> PAGE  \* MERGEFORMAT </w:instrText>
                </w:r>
                <w:r>
                  <w:rPr>
                    <w:rFonts w:hint="eastAsia"/>
                  </w:rPr>
                  <w:fldChar w:fldCharType="separate"/>
                </w:r>
                <w:r>
                  <w:t>11</w:t>
                </w:r>
                <w:r>
                  <w:rPr>
                    <w:rFonts w:hint="eastAsia"/>
                  </w:rP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438" w:hanging="318"/>
        <w:jc w:val="left"/>
      </w:pPr>
      <w:rPr>
        <w:rFonts w:hint="default" w:ascii="Times New Roman" w:hAnsi="Times New Roman" w:eastAsia="Times New Roman" w:cs="Times New Roman"/>
        <w:spacing w:val="-1"/>
        <w:w w:val="100"/>
        <w:sz w:val="19"/>
        <w:szCs w:val="19"/>
        <w:lang w:val="zh-CN" w:eastAsia="zh-CN" w:bidi="zh-CN"/>
      </w:rPr>
    </w:lvl>
    <w:lvl w:ilvl="1" w:tentative="0">
      <w:start w:val="1"/>
      <w:numFmt w:val="decimal"/>
      <w:lvlText w:val="%2."/>
      <w:lvlJc w:val="left"/>
      <w:pPr>
        <w:ind w:left="900" w:hanging="360"/>
        <w:jc w:val="left"/>
      </w:pPr>
      <w:rPr>
        <w:rFonts w:hint="default" w:ascii="Times New Roman" w:hAnsi="Times New Roman" w:eastAsia="Times New Roman" w:cs="Times New Roman"/>
        <w:w w:val="100"/>
        <w:sz w:val="21"/>
        <w:szCs w:val="21"/>
        <w:lang w:val="zh-CN" w:eastAsia="zh-CN" w:bidi="zh-CN"/>
      </w:rPr>
    </w:lvl>
    <w:lvl w:ilvl="2" w:tentative="0">
      <w:start w:val="0"/>
      <w:numFmt w:val="bullet"/>
      <w:lvlText w:val="•"/>
      <w:lvlJc w:val="left"/>
      <w:pPr>
        <w:ind w:left="1827" w:hanging="360"/>
      </w:pPr>
      <w:rPr>
        <w:rFonts w:hint="default"/>
        <w:lang w:val="zh-CN" w:eastAsia="zh-CN" w:bidi="zh-CN"/>
      </w:rPr>
    </w:lvl>
    <w:lvl w:ilvl="3" w:tentative="0">
      <w:start w:val="0"/>
      <w:numFmt w:val="bullet"/>
      <w:lvlText w:val="•"/>
      <w:lvlJc w:val="left"/>
      <w:pPr>
        <w:ind w:left="2754" w:hanging="360"/>
      </w:pPr>
      <w:rPr>
        <w:rFonts w:hint="default"/>
        <w:lang w:val="zh-CN" w:eastAsia="zh-CN" w:bidi="zh-CN"/>
      </w:rPr>
    </w:lvl>
    <w:lvl w:ilvl="4" w:tentative="0">
      <w:start w:val="0"/>
      <w:numFmt w:val="bullet"/>
      <w:lvlText w:val="•"/>
      <w:lvlJc w:val="left"/>
      <w:pPr>
        <w:ind w:left="3682" w:hanging="360"/>
      </w:pPr>
      <w:rPr>
        <w:rFonts w:hint="default"/>
        <w:lang w:val="zh-CN" w:eastAsia="zh-CN" w:bidi="zh-CN"/>
      </w:rPr>
    </w:lvl>
    <w:lvl w:ilvl="5" w:tentative="0">
      <w:start w:val="0"/>
      <w:numFmt w:val="bullet"/>
      <w:lvlText w:val="•"/>
      <w:lvlJc w:val="left"/>
      <w:pPr>
        <w:ind w:left="4609" w:hanging="360"/>
      </w:pPr>
      <w:rPr>
        <w:rFonts w:hint="default"/>
        <w:lang w:val="zh-CN" w:eastAsia="zh-CN" w:bidi="zh-CN"/>
      </w:rPr>
    </w:lvl>
    <w:lvl w:ilvl="6" w:tentative="0">
      <w:start w:val="0"/>
      <w:numFmt w:val="bullet"/>
      <w:lvlText w:val="•"/>
      <w:lvlJc w:val="left"/>
      <w:pPr>
        <w:ind w:left="5536" w:hanging="360"/>
      </w:pPr>
      <w:rPr>
        <w:rFonts w:hint="default"/>
        <w:lang w:val="zh-CN" w:eastAsia="zh-CN" w:bidi="zh-CN"/>
      </w:rPr>
    </w:lvl>
    <w:lvl w:ilvl="7" w:tentative="0">
      <w:start w:val="0"/>
      <w:numFmt w:val="bullet"/>
      <w:lvlText w:val="•"/>
      <w:lvlJc w:val="left"/>
      <w:pPr>
        <w:ind w:left="6464" w:hanging="360"/>
      </w:pPr>
      <w:rPr>
        <w:rFonts w:hint="default"/>
        <w:lang w:val="zh-CN" w:eastAsia="zh-CN" w:bidi="zh-CN"/>
      </w:rPr>
    </w:lvl>
    <w:lvl w:ilvl="8" w:tentative="0">
      <w:start w:val="0"/>
      <w:numFmt w:val="bullet"/>
      <w:lvlText w:val="•"/>
      <w:lvlJc w:val="left"/>
      <w:pPr>
        <w:ind w:left="7391" w:hanging="360"/>
      </w:pPr>
      <w:rPr>
        <w:rFonts w:hint="default"/>
        <w:lang w:val="zh-CN" w:eastAsia="zh-CN" w:bidi="zh-CN"/>
      </w:rPr>
    </w:lvl>
  </w:abstractNum>
  <w:abstractNum w:abstractNumId="1">
    <w:nsid w:val="9C8AC8EF"/>
    <w:multiLevelType w:val="multilevel"/>
    <w:tmpl w:val="9C8AC8EF"/>
    <w:lvl w:ilvl="0" w:tentative="0">
      <w:start w:val="3"/>
      <w:numFmt w:val="decimal"/>
      <w:lvlText w:val="%1"/>
      <w:lvlJc w:val="left"/>
      <w:pPr>
        <w:ind w:left="588" w:hanging="468"/>
        <w:jc w:val="left"/>
      </w:pPr>
      <w:rPr>
        <w:rFonts w:hint="default"/>
        <w:lang w:val="zh-CN" w:eastAsia="zh-CN" w:bidi="zh-CN"/>
      </w:rPr>
    </w:lvl>
    <w:lvl w:ilvl="1" w:tentative="0">
      <w:start w:val="7"/>
      <w:numFmt w:val="decimal"/>
      <w:lvlText w:val="%1.%2"/>
      <w:lvlJc w:val="left"/>
      <w:pPr>
        <w:ind w:left="588" w:hanging="468"/>
        <w:jc w:val="left"/>
      </w:pPr>
      <w:rPr>
        <w:rFonts w:hint="default" w:ascii="Arial" w:hAnsi="Arial" w:eastAsia="Arial" w:cs="Arial"/>
        <w:b/>
        <w:bCs/>
        <w:w w:val="100"/>
        <w:sz w:val="28"/>
        <w:szCs w:val="28"/>
        <w:lang w:val="zh-CN" w:eastAsia="zh-CN" w:bidi="zh-CN"/>
      </w:rPr>
    </w:lvl>
    <w:lvl w:ilvl="2" w:tentative="0">
      <w:start w:val="1"/>
      <w:numFmt w:val="decimal"/>
      <w:lvlText w:val="%1.%2.%3"/>
      <w:lvlJc w:val="left"/>
      <w:pPr>
        <w:ind w:left="821" w:hanging="701"/>
        <w:jc w:val="left"/>
      </w:pPr>
      <w:rPr>
        <w:rFonts w:hint="default" w:ascii="Times New Roman" w:hAnsi="Times New Roman" w:eastAsia="Times New Roman" w:cs="Times New Roman"/>
        <w:b/>
        <w:bCs/>
        <w:spacing w:val="-3"/>
        <w:w w:val="100"/>
        <w:sz w:val="28"/>
        <w:szCs w:val="28"/>
        <w:lang w:val="zh-CN" w:eastAsia="zh-CN" w:bidi="zh-CN"/>
      </w:rPr>
    </w:lvl>
    <w:lvl w:ilvl="3" w:tentative="0">
      <w:start w:val="0"/>
      <w:numFmt w:val="bullet"/>
      <w:lvlText w:val="•"/>
      <w:lvlJc w:val="left"/>
      <w:pPr>
        <w:ind w:left="2692" w:hanging="701"/>
      </w:pPr>
      <w:rPr>
        <w:rFonts w:hint="default"/>
        <w:lang w:val="zh-CN" w:eastAsia="zh-CN" w:bidi="zh-CN"/>
      </w:rPr>
    </w:lvl>
    <w:lvl w:ilvl="4" w:tentative="0">
      <w:start w:val="0"/>
      <w:numFmt w:val="bullet"/>
      <w:lvlText w:val="•"/>
      <w:lvlJc w:val="left"/>
      <w:pPr>
        <w:ind w:left="3628" w:hanging="701"/>
      </w:pPr>
      <w:rPr>
        <w:rFonts w:hint="default"/>
        <w:lang w:val="zh-CN" w:eastAsia="zh-CN" w:bidi="zh-CN"/>
      </w:rPr>
    </w:lvl>
    <w:lvl w:ilvl="5" w:tentative="0">
      <w:start w:val="0"/>
      <w:numFmt w:val="bullet"/>
      <w:lvlText w:val="•"/>
      <w:lvlJc w:val="left"/>
      <w:pPr>
        <w:ind w:left="4565" w:hanging="701"/>
      </w:pPr>
      <w:rPr>
        <w:rFonts w:hint="default"/>
        <w:lang w:val="zh-CN" w:eastAsia="zh-CN" w:bidi="zh-CN"/>
      </w:rPr>
    </w:lvl>
    <w:lvl w:ilvl="6" w:tentative="0">
      <w:start w:val="0"/>
      <w:numFmt w:val="bullet"/>
      <w:lvlText w:val="•"/>
      <w:lvlJc w:val="left"/>
      <w:pPr>
        <w:ind w:left="5501" w:hanging="701"/>
      </w:pPr>
      <w:rPr>
        <w:rFonts w:hint="default"/>
        <w:lang w:val="zh-CN" w:eastAsia="zh-CN" w:bidi="zh-CN"/>
      </w:rPr>
    </w:lvl>
    <w:lvl w:ilvl="7" w:tentative="0">
      <w:start w:val="0"/>
      <w:numFmt w:val="bullet"/>
      <w:lvlText w:val="•"/>
      <w:lvlJc w:val="left"/>
      <w:pPr>
        <w:ind w:left="6437" w:hanging="701"/>
      </w:pPr>
      <w:rPr>
        <w:rFonts w:hint="default"/>
        <w:lang w:val="zh-CN" w:eastAsia="zh-CN" w:bidi="zh-CN"/>
      </w:rPr>
    </w:lvl>
    <w:lvl w:ilvl="8" w:tentative="0">
      <w:start w:val="0"/>
      <w:numFmt w:val="bullet"/>
      <w:lvlText w:val="•"/>
      <w:lvlJc w:val="left"/>
      <w:pPr>
        <w:ind w:left="7373" w:hanging="701"/>
      </w:pPr>
      <w:rPr>
        <w:rFonts w:hint="default"/>
        <w:lang w:val="zh-CN" w:eastAsia="zh-CN" w:bidi="zh-CN"/>
      </w:rPr>
    </w:lvl>
  </w:abstractNum>
  <w:abstractNum w:abstractNumId="2">
    <w:nsid w:val="B0F1ACD9"/>
    <w:multiLevelType w:val="multilevel"/>
    <w:tmpl w:val="B0F1ACD9"/>
    <w:lvl w:ilvl="0" w:tentative="0">
      <w:start w:val="4"/>
      <w:numFmt w:val="decimal"/>
      <w:lvlText w:val="%1"/>
      <w:lvlJc w:val="left"/>
      <w:pPr>
        <w:ind w:left="650" w:hanging="531"/>
        <w:jc w:val="left"/>
      </w:pPr>
      <w:rPr>
        <w:rFonts w:hint="default"/>
        <w:lang w:val="zh-CN" w:eastAsia="zh-CN" w:bidi="zh-CN"/>
      </w:rPr>
    </w:lvl>
    <w:lvl w:ilvl="1" w:tentative="0">
      <w:start w:val="1"/>
      <w:numFmt w:val="decimal"/>
      <w:lvlText w:val="%1.%2"/>
      <w:lvlJc w:val="left"/>
      <w:pPr>
        <w:ind w:left="650" w:hanging="531"/>
        <w:jc w:val="left"/>
      </w:pPr>
      <w:rPr>
        <w:rFonts w:hint="default" w:ascii="Arial" w:hAnsi="Arial" w:eastAsia="Arial" w:cs="Arial"/>
        <w:b/>
        <w:bCs/>
        <w:w w:val="100"/>
        <w:sz w:val="28"/>
        <w:szCs w:val="28"/>
        <w:lang w:val="zh-CN" w:eastAsia="zh-CN" w:bidi="zh-CN"/>
      </w:rPr>
    </w:lvl>
    <w:lvl w:ilvl="2" w:tentative="0">
      <w:start w:val="1"/>
      <w:numFmt w:val="decimal"/>
      <w:lvlText w:val="%3."/>
      <w:lvlJc w:val="left"/>
      <w:pPr>
        <w:ind w:left="900" w:hanging="360"/>
        <w:jc w:val="left"/>
      </w:pPr>
      <w:rPr>
        <w:rFonts w:hint="default" w:ascii="Times New Roman" w:hAnsi="Times New Roman" w:eastAsia="Times New Roman" w:cs="Times New Roman"/>
        <w:w w:val="100"/>
        <w:sz w:val="21"/>
        <w:szCs w:val="21"/>
        <w:lang w:val="zh-CN" w:eastAsia="zh-CN" w:bidi="zh-CN"/>
      </w:rPr>
    </w:lvl>
    <w:lvl w:ilvl="3" w:tentative="0">
      <w:start w:val="0"/>
      <w:numFmt w:val="bullet"/>
      <w:lvlText w:val="•"/>
      <w:lvlJc w:val="left"/>
      <w:pPr>
        <w:ind w:left="1943" w:hanging="360"/>
      </w:pPr>
      <w:rPr>
        <w:rFonts w:hint="default"/>
        <w:lang w:val="zh-CN" w:eastAsia="zh-CN" w:bidi="zh-CN"/>
      </w:rPr>
    </w:lvl>
    <w:lvl w:ilvl="4" w:tentative="0">
      <w:start w:val="0"/>
      <w:numFmt w:val="bullet"/>
      <w:lvlText w:val="•"/>
      <w:lvlJc w:val="left"/>
      <w:pPr>
        <w:ind w:left="2986" w:hanging="360"/>
      </w:pPr>
      <w:rPr>
        <w:rFonts w:hint="default"/>
        <w:lang w:val="zh-CN" w:eastAsia="zh-CN" w:bidi="zh-CN"/>
      </w:rPr>
    </w:lvl>
    <w:lvl w:ilvl="5" w:tentative="0">
      <w:start w:val="0"/>
      <w:numFmt w:val="bullet"/>
      <w:lvlText w:val="•"/>
      <w:lvlJc w:val="left"/>
      <w:pPr>
        <w:ind w:left="4029" w:hanging="360"/>
      </w:pPr>
      <w:rPr>
        <w:rFonts w:hint="default"/>
        <w:lang w:val="zh-CN" w:eastAsia="zh-CN" w:bidi="zh-CN"/>
      </w:rPr>
    </w:lvl>
    <w:lvl w:ilvl="6" w:tentative="0">
      <w:start w:val="0"/>
      <w:numFmt w:val="bullet"/>
      <w:lvlText w:val="•"/>
      <w:lvlJc w:val="left"/>
      <w:pPr>
        <w:ind w:left="5073" w:hanging="360"/>
      </w:pPr>
      <w:rPr>
        <w:rFonts w:hint="default"/>
        <w:lang w:val="zh-CN" w:eastAsia="zh-CN" w:bidi="zh-CN"/>
      </w:rPr>
    </w:lvl>
    <w:lvl w:ilvl="7" w:tentative="0">
      <w:start w:val="0"/>
      <w:numFmt w:val="bullet"/>
      <w:lvlText w:val="•"/>
      <w:lvlJc w:val="left"/>
      <w:pPr>
        <w:ind w:left="6116" w:hanging="360"/>
      </w:pPr>
      <w:rPr>
        <w:rFonts w:hint="default"/>
        <w:lang w:val="zh-CN" w:eastAsia="zh-CN" w:bidi="zh-CN"/>
      </w:rPr>
    </w:lvl>
    <w:lvl w:ilvl="8" w:tentative="0">
      <w:start w:val="0"/>
      <w:numFmt w:val="bullet"/>
      <w:lvlText w:val="•"/>
      <w:lvlJc w:val="left"/>
      <w:pPr>
        <w:ind w:left="7159" w:hanging="360"/>
      </w:pPr>
      <w:rPr>
        <w:rFonts w:hint="default"/>
        <w:lang w:val="zh-CN" w:eastAsia="zh-CN" w:bidi="zh-CN"/>
      </w:rPr>
    </w:lvl>
  </w:abstractNum>
  <w:abstractNum w:abstractNumId="3">
    <w:nsid w:val="B5E306ED"/>
    <w:multiLevelType w:val="multilevel"/>
    <w:tmpl w:val="B5E306ED"/>
    <w:lvl w:ilvl="0" w:tentative="0">
      <w:start w:val="1"/>
      <w:numFmt w:val="decimal"/>
      <w:lvlText w:val="%1)"/>
      <w:lvlJc w:val="left"/>
      <w:pPr>
        <w:ind w:left="821" w:hanging="281"/>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1662" w:hanging="281"/>
      </w:pPr>
      <w:rPr>
        <w:rFonts w:hint="default"/>
        <w:lang w:val="zh-CN" w:eastAsia="zh-CN" w:bidi="zh-CN"/>
      </w:rPr>
    </w:lvl>
    <w:lvl w:ilvl="2" w:tentative="0">
      <w:start w:val="0"/>
      <w:numFmt w:val="bullet"/>
      <w:lvlText w:val="•"/>
      <w:lvlJc w:val="left"/>
      <w:pPr>
        <w:ind w:left="2505" w:hanging="281"/>
      </w:pPr>
      <w:rPr>
        <w:rFonts w:hint="default"/>
        <w:lang w:val="zh-CN" w:eastAsia="zh-CN" w:bidi="zh-CN"/>
      </w:rPr>
    </w:lvl>
    <w:lvl w:ilvl="3" w:tentative="0">
      <w:start w:val="0"/>
      <w:numFmt w:val="bullet"/>
      <w:lvlText w:val="•"/>
      <w:lvlJc w:val="left"/>
      <w:pPr>
        <w:ind w:left="3347" w:hanging="281"/>
      </w:pPr>
      <w:rPr>
        <w:rFonts w:hint="default"/>
        <w:lang w:val="zh-CN" w:eastAsia="zh-CN" w:bidi="zh-CN"/>
      </w:rPr>
    </w:lvl>
    <w:lvl w:ilvl="4" w:tentative="0">
      <w:start w:val="0"/>
      <w:numFmt w:val="bullet"/>
      <w:lvlText w:val="•"/>
      <w:lvlJc w:val="left"/>
      <w:pPr>
        <w:ind w:left="4190" w:hanging="281"/>
      </w:pPr>
      <w:rPr>
        <w:rFonts w:hint="default"/>
        <w:lang w:val="zh-CN" w:eastAsia="zh-CN" w:bidi="zh-CN"/>
      </w:rPr>
    </w:lvl>
    <w:lvl w:ilvl="5" w:tentative="0">
      <w:start w:val="0"/>
      <w:numFmt w:val="bullet"/>
      <w:lvlText w:val="•"/>
      <w:lvlJc w:val="left"/>
      <w:pPr>
        <w:ind w:left="5033" w:hanging="281"/>
      </w:pPr>
      <w:rPr>
        <w:rFonts w:hint="default"/>
        <w:lang w:val="zh-CN" w:eastAsia="zh-CN" w:bidi="zh-CN"/>
      </w:rPr>
    </w:lvl>
    <w:lvl w:ilvl="6" w:tentative="0">
      <w:start w:val="0"/>
      <w:numFmt w:val="bullet"/>
      <w:lvlText w:val="•"/>
      <w:lvlJc w:val="left"/>
      <w:pPr>
        <w:ind w:left="5875" w:hanging="281"/>
      </w:pPr>
      <w:rPr>
        <w:rFonts w:hint="default"/>
        <w:lang w:val="zh-CN" w:eastAsia="zh-CN" w:bidi="zh-CN"/>
      </w:rPr>
    </w:lvl>
    <w:lvl w:ilvl="7" w:tentative="0">
      <w:start w:val="0"/>
      <w:numFmt w:val="bullet"/>
      <w:lvlText w:val="•"/>
      <w:lvlJc w:val="left"/>
      <w:pPr>
        <w:ind w:left="6718" w:hanging="281"/>
      </w:pPr>
      <w:rPr>
        <w:rFonts w:hint="default"/>
        <w:lang w:val="zh-CN" w:eastAsia="zh-CN" w:bidi="zh-CN"/>
      </w:rPr>
    </w:lvl>
    <w:lvl w:ilvl="8" w:tentative="0">
      <w:start w:val="0"/>
      <w:numFmt w:val="bullet"/>
      <w:lvlText w:val="•"/>
      <w:lvlJc w:val="left"/>
      <w:pPr>
        <w:ind w:left="7561" w:hanging="281"/>
      </w:pPr>
      <w:rPr>
        <w:rFonts w:hint="default"/>
        <w:lang w:val="zh-CN" w:eastAsia="zh-CN" w:bidi="zh-CN"/>
      </w:rPr>
    </w:lvl>
  </w:abstractNum>
  <w:abstractNum w:abstractNumId="4">
    <w:nsid w:val="BE923771"/>
    <w:multiLevelType w:val="multilevel"/>
    <w:tmpl w:val="BE923771"/>
    <w:lvl w:ilvl="0" w:tentative="0">
      <w:start w:val="6"/>
      <w:numFmt w:val="decimal"/>
      <w:lvlText w:val="%1"/>
      <w:lvlJc w:val="left"/>
      <w:pPr>
        <w:ind w:left="650" w:hanging="531"/>
        <w:jc w:val="left"/>
      </w:pPr>
      <w:rPr>
        <w:rFonts w:hint="default"/>
        <w:lang w:val="zh-CN" w:eastAsia="zh-CN" w:bidi="zh-CN"/>
      </w:rPr>
    </w:lvl>
    <w:lvl w:ilvl="1" w:tentative="0">
      <w:start w:val="1"/>
      <w:numFmt w:val="decimal"/>
      <w:lvlText w:val="%1.%2"/>
      <w:lvlJc w:val="left"/>
      <w:pPr>
        <w:ind w:left="650" w:hanging="531"/>
        <w:jc w:val="left"/>
      </w:pPr>
      <w:rPr>
        <w:rFonts w:hint="default" w:ascii="Arial" w:hAnsi="Arial" w:eastAsia="Arial" w:cs="Arial"/>
        <w:b/>
        <w:bCs/>
        <w:spacing w:val="-1"/>
        <w:w w:val="100"/>
        <w:sz w:val="28"/>
        <w:szCs w:val="28"/>
        <w:lang w:val="zh-CN" w:eastAsia="zh-CN" w:bidi="zh-CN"/>
      </w:rPr>
    </w:lvl>
    <w:lvl w:ilvl="2" w:tentative="0">
      <w:start w:val="0"/>
      <w:numFmt w:val="bullet"/>
      <w:lvlText w:val="•"/>
      <w:lvlJc w:val="left"/>
      <w:pPr>
        <w:ind w:left="2377" w:hanging="531"/>
      </w:pPr>
      <w:rPr>
        <w:rFonts w:hint="default"/>
        <w:lang w:val="zh-CN" w:eastAsia="zh-CN" w:bidi="zh-CN"/>
      </w:rPr>
    </w:lvl>
    <w:lvl w:ilvl="3" w:tentative="0">
      <w:start w:val="0"/>
      <w:numFmt w:val="bullet"/>
      <w:lvlText w:val="•"/>
      <w:lvlJc w:val="left"/>
      <w:pPr>
        <w:ind w:left="3235" w:hanging="531"/>
      </w:pPr>
      <w:rPr>
        <w:rFonts w:hint="default"/>
        <w:lang w:val="zh-CN" w:eastAsia="zh-CN" w:bidi="zh-CN"/>
      </w:rPr>
    </w:lvl>
    <w:lvl w:ilvl="4" w:tentative="0">
      <w:start w:val="0"/>
      <w:numFmt w:val="bullet"/>
      <w:lvlText w:val="•"/>
      <w:lvlJc w:val="left"/>
      <w:pPr>
        <w:ind w:left="4094" w:hanging="531"/>
      </w:pPr>
      <w:rPr>
        <w:rFonts w:hint="default"/>
        <w:lang w:val="zh-CN" w:eastAsia="zh-CN" w:bidi="zh-CN"/>
      </w:rPr>
    </w:lvl>
    <w:lvl w:ilvl="5" w:tentative="0">
      <w:start w:val="0"/>
      <w:numFmt w:val="bullet"/>
      <w:lvlText w:val="•"/>
      <w:lvlJc w:val="left"/>
      <w:pPr>
        <w:ind w:left="4953" w:hanging="531"/>
      </w:pPr>
      <w:rPr>
        <w:rFonts w:hint="default"/>
        <w:lang w:val="zh-CN" w:eastAsia="zh-CN" w:bidi="zh-CN"/>
      </w:rPr>
    </w:lvl>
    <w:lvl w:ilvl="6" w:tentative="0">
      <w:start w:val="0"/>
      <w:numFmt w:val="bullet"/>
      <w:lvlText w:val="•"/>
      <w:lvlJc w:val="left"/>
      <w:pPr>
        <w:ind w:left="5811" w:hanging="531"/>
      </w:pPr>
      <w:rPr>
        <w:rFonts w:hint="default"/>
        <w:lang w:val="zh-CN" w:eastAsia="zh-CN" w:bidi="zh-CN"/>
      </w:rPr>
    </w:lvl>
    <w:lvl w:ilvl="7" w:tentative="0">
      <w:start w:val="0"/>
      <w:numFmt w:val="bullet"/>
      <w:lvlText w:val="•"/>
      <w:lvlJc w:val="left"/>
      <w:pPr>
        <w:ind w:left="6670" w:hanging="531"/>
      </w:pPr>
      <w:rPr>
        <w:rFonts w:hint="default"/>
        <w:lang w:val="zh-CN" w:eastAsia="zh-CN" w:bidi="zh-CN"/>
      </w:rPr>
    </w:lvl>
    <w:lvl w:ilvl="8" w:tentative="0">
      <w:start w:val="0"/>
      <w:numFmt w:val="bullet"/>
      <w:lvlText w:val="•"/>
      <w:lvlJc w:val="left"/>
      <w:pPr>
        <w:ind w:left="7529" w:hanging="531"/>
      </w:pPr>
      <w:rPr>
        <w:rFonts w:hint="default"/>
        <w:lang w:val="zh-CN" w:eastAsia="zh-CN" w:bidi="zh-CN"/>
      </w:rPr>
    </w:lvl>
  </w:abstractNum>
  <w:abstractNum w:abstractNumId="5">
    <w:nsid w:val="BF205925"/>
    <w:multiLevelType w:val="multilevel"/>
    <w:tmpl w:val="BF205925"/>
    <w:lvl w:ilvl="0" w:tentative="0">
      <w:start w:val="2"/>
      <w:numFmt w:val="decimal"/>
      <w:lvlText w:val="%1"/>
      <w:lvlJc w:val="left"/>
      <w:pPr>
        <w:ind w:left="588" w:hanging="468"/>
        <w:jc w:val="left"/>
      </w:pPr>
      <w:rPr>
        <w:rFonts w:hint="default"/>
        <w:lang w:val="zh-CN" w:eastAsia="zh-CN" w:bidi="zh-CN"/>
      </w:rPr>
    </w:lvl>
    <w:lvl w:ilvl="1" w:tentative="0">
      <w:start w:val="2"/>
      <w:numFmt w:val="decimal"/>
      <w:lvlText w:val="%1.%2"/>
      <w:lvlJc w:val="left"/>
      <w:pPr>
        <w:ind w:left="588" w:hanging="468"/>
        <w:jc w:val="left"/>
      </w:pPr>
      <w:rPr>
        <w:rFonts w:hint="default" w:ascii="Arial" w:hAnsi="Arial" w:eastAsia="Arial" w:cs="Arial"/>
        <w:b/>
        <w:bCs/>
        <w:w w:val="100"/>
        <w:sz w:val="28"/>
        <w:szCs w:val="28"/>
        <w:lang w:val="zh-CN" w:eastAsia="zh-CN" w:bidi="zh-CN"/>
      </w:rPr>
    </w:lvl>
    <w:lvl w:ilvl="2" w:tentative="0">
      <w:start w:val="1"/>
      <w:numFmt w:val="decimal"/>
      <w:lvlText w:val="%1.%2.%3"/>
      <w:lvlJc w:val="left"/>
      <w:pPr>
        <w:ind w:left="821" w:hanging="701"/>
        <w:jc w:val="left"/>
      </w:pPr>
      <w:rPr>
        <w:rFonts w:hint="default" w:ascii="Times New Roman" w:hAnsi="Times New Roman" w:eastAsia="Times New Roman" w:cs="Times New Roman"/>
        <w:b/>
        <w:bCs/>
        <w:spacing w:val="-3"/>
        <w:w w:val="100"/>
        <w:sz w:val="28"/>
        <w:szCs w:val="28"/>
        <w:lang w:val="zh-CN" w:eastAsia="zh-CN" w:bidi="zh-CN"/>
      </w:rPr>
    </w:lvl>
    <w:lvl w:ilvl="3" w:tentative="0">
      <w:start w:val="0"/>
      <w:numFmt w:val="bullet"/>
      <w:lvlText w:val="•"/>
      <w:lvlJc w:val="left"/>
      <w:pPr>
        <w:ind w:left="2692" w:hanging="701"/>
      </w:pPr>
      <w:rPr>
        <w:rFonts w:hint="default"/>
        <w:lang w:val="zh-CN" w:eastAsia="zh-CN" w:bidi="zh-CN"/>
      </w:rPr>
    </w:lvl>
    <w:lvl w:ilvl="4" w:tentative="0">
      <w:start w:val="0"/>
      <w:numFmt w:val="bullet"/>
      <w:lvlText w:val="•"/>
      <w:lvlJc w:val="left"/>
      <w:pPr>
        <w:ind w:left="3628" w:hanging="701"/>
      </w:pPr>
      <w:rPr>
        <w:rFonts w:hint="default"/>
        <w:lang w:val="zh-CN" w:eastAsia="zh-CN" w:bidi="zh-CN"/>
      </w:rPr>
    </w:lvl>
    <w:lvl w:ilvl="5" w:tentative="0">
      <w:start w:val="0"/>
      <w:numFmt w:val="bullet"/>
      <w:lvlText w:val="•"/>
      <w:lvlJc w:val="left"/>
      <w:pPr>
        <w:ind w:left="4565" w:hanging="701"/>
      </w:pPr>
      <w:rPr>
        <w:rFonts w:hint="default"/>
        <w:lang w:val="zh-CN" w:eastAsia="zh-CN" w:bidi="zh-CN"/>
      </w:rPr>
    </w:lvl>
    <w:lvl w:ilvl="6" w:tentative="0">
      <w:start w:val="0"/>
      <w:numFmt w:val="bullet"/>
      <w:lvlText w:val="•"/>
      <w:lvlJc w:val="left"/>
      <w:pPr>
        <w:ind w:left="5501" w:hanging="701"/>
      </w:pPr>
      <w:rPr>
        <w:rFonts w:hint="default"/>
        <w:lang w:val="zh-CN" w:eastAsia="zh-CN" w:bidi="zh-CN"/>
      </w:rPr>
    </w:lvl>
    <w:lvl w:ilvl="7" w:tentative="0">
      <w:start w:val="0"/>
      <w:numFmt w:val="bullet"/>
      <w:lvlText w:val="•"/>
      <w:lvlJc w:val="left"/>
      <w:pPr>
        <w:ind w:left="6437" w:hanging="701"/>
      </w:pPr>
      <w:rPr>
        <w:rFonts w:hint="default"/>
        <w:lang w:val="zh-CN" w:eastAsia="zh-CN" w:bidi="zh-CN"/>
      </w:rPr>
    </w:lvl>
    <w:lvl w:ilvl="8" w:tentative="0">
      <w:start w:val="0"/>
      <w:numFmt w:val="bullet"/>
      <w:lvlText w:val="•"/>
      <w:lvlJc w:val="left"/>
      <w:pPr>
        <w:ind w:left="7373" w:hanging="701"/>
      </w:pPr>
      <w:rPr>
        <w:rFonts w:hint="default"/>
        <w:lang w:val="zh-CN" w:eastAsia="zh-CN" w:bidi="zh-CN"/>
      </w:rPr>
    </w:lvl>
  </w:abstractNum>
  <w:abstractNum w:abstractNumId="6">
    <w:nsid w:val="C8879AEF"/>
    <w:multiLevelType w:val="multilevel"/>
    <w:tmpl w:val="C8879AEF"/>
    <w:lvl w:ilvl="0" w:tentative="0">
      <w:start w:val="3"/>
      <w:numFmt w:val="decimal"/>
      <w:lvlText w:val="%1"/>
      <w:lvlJc w:val="left"/>
      <w:pPr>
        <w:ind w:left="588" w:hanging="468"/>
        <w:jc w:val="left"/>
      </w:pPr>
      <w:rPr>
        <w:rFonts w:hint="default"/>
        <w:lang w:val="zh-CN" w:eastAsia="zh-CN" w:bidi="zh-CN"/>
      </w:rPr>
    </w:lvl>
    <w:lvl w:ilvl="1" w:tentative="0">
      <w:start w:val="4"/>
      <w:numFmt w:val="decimal"/>
      <w:lvlText w:val="%1.%2"/>
      <w:lvlJc w:val="left"/>
      <w:pPr>
        <w:ind w:left="588" w:hanging="468"/>
        <w:jc w:val="left"/>
      </w:pPr>
      <w:rPr>
        <w:rFonts w:hint="default" w:ascii="Arial" w:hAnsi="Arial" w:eastAsia="Arial" w:cs="Arial"/>
        <w:b/>
        <w:bCs/>
        <w:w w:val="100"/>
        <w:sz w:val="28"/>
        <w:szCs w:val="28"/>
        <w:lang w:val="zh-CN" w:eastAsia="zh-CN" w:bidi="zh-CN"/>
      </w:rPr>
    </w:lvl>
    <w:lvl w:ilvl="2" w:tentative="0">
      <w:start w:val="1"/>
      <w:numFmt w:val="decimal"/>
      <w:lvlText w:val="%1.%2.%3"/>
      <w:lvlJc w:val="left"/>
      <w:pPr>
        <w:ind w:left="821" w:hanging="701"/>
        <w:jc w:val="left"/>
      </w:pPr>
      <w:rPr>
        <w:rFonts w:hint="default" w:ascii="Times New Roman" w:hAnsi="Times New Roman" w:eastAsia="Times New Roman" w:cs="Times New Roman"/>
        <w:b/>
        <w:bCs/>
        <w:spacing w:val="-3"/>
        <w:w w:val="100"/>
        <w:sz w:val="28"/>
        <w:szCs w:val="28"/>
        <w:lang w:val="zh-CN" w:eastAsia="zh-CN" w:bidi="zh-CN"/>
      </w:rPr>
    </w:lvl>
    <w:lvl w:ilvl="3" w:tentative="0">
      <w:start w:val="0"/>
      <w:numFmt w:val="bullet"/>
      <w:lvlText w:val="•"/>
      <w:lvlJc w:val="left"/>
      <w:pPr>
        <w:ind w:left="2692" w:hanging="701"/>
      </w:pPr>
      <w:rPr>
        <w:rFonts w:hint="default"/>
        <w:lang w:val="zh-CN" w:eastAsia="zh-CN" w:bidi="zh-CN"/>
      </w:rPr>
    </w:lvl>
    <w:lvl w:ilvl="4" w:tentative="0">
      <w:start w:val="0"/>
      <w:numFmt w:val="bullet"/>
      <w:lvlText w:val="•"/>
      <w:lvlJc w:val="left"/>
      <w:pPr>
        <w:ind w:left="3628" w:hanging="701"/>
      </w:pPr>
      <w:rPr>
        <w:rFonts w:hint="default"/>
        <w:lang w:val="zh-CN" w:eastAsia="zh-CN" w:bidi="zh-CN"/>
      </w:rPr>
    </w:lvl>
    <w:lvl w:ilvl="5" w:tentative="0">
      <w:start w:val="0"/>
      <w:numFmt w:val="bullet"/>
      <w:lvlText w:val="•"/>
      <w:lvlJc w:val="left"/>
      <w:pPr>
        <w:ind w:left="4565" w:hanging="701"/>
      </w:pPr>
      <w:rPr>
        <w:rFonts w:hint="default"/>
        <w:lang w:val="zh-CN" w:eastAsia="zh-CN" w:bidi="zh-CN"/>
      </w:rPr>
    </w:lvl>
    <w:lvl w:ilvl="6" w:tentative="0">
      <w:start w:val="0"/>
      <w:numFmt w:val="bullet"/>
      <w:lvlText w:val="•"/>
      <w:lvlJc w:val="left"/>
      <w:pPr>
        <w:ind w:left="5501" w:hanging="701"/>
      </w:pPr>
      <w:rPr>
        <w:rFonts w:hint="default"/>
        <w:lang w:val="zh-CN" w:eastAsia="zh-CN" w:bidi="zh-CN"/>
      </w:rPr>
    </w:lvl>
    <w:lvl w:ilvl="7" w:tentative="0">
      <w:start w:val="0"/>
      <w:numFmt w:val="bullet"/>
      <w:lvlText w:val="•"/>
      <w:lvlJc w:val="left"/>
      <w:pPr>
        <w:ind w:left="6437" w:hanging="701"/>
      </w:pPr>
      <w:rPr>
        <w:rFonts w:hint="default"/>
        <w:lang w:val="zh-CN" w:eastAsia="zh-CN" w:bidi="zh-CN"/>
      </w:rPr>
    </w:lvl>
    <w:lvl w:ilvl="8" w:tentative="0">
      <w:start w:val="0"/>
      <w:numFmt w:val="bullet"/>
      <w:lvlText w:val="•"/>
      <w:lvlJc w:val="left"/>
      <w:pPr>
        <w:ind w:left="7373" w:hanging="701"/>
      </w:pPr>
      <w:rPr>
        <w:rFonts w:hint="default"/>
        <w:lang w:val="zh-CN" w:eastAsia="zh-CN" w:bidi="zh-CN"/>
      </w:rPr>
    </w:lvl>
  </w:abstractNum>
  <w:abstractNum w:abstractNumId="7">
    <w:nsid w:val="CF092B84"/>
    <w:multiLevelType w:val="multilevel"/>
    <w:tmpl w:val="CF092B84"/>
    <w:lvl w:ilvl="0" w:tentative="0">
      <w:start w:val="1"/>
      <w:numFmt w:val="decimal"/>
      <w:lvlText w:val="%1."/>
      <w:lvlJc w:val="left"/>
      <w:pPr>
        <w:ind w:left="185" w:hanging="186"/>
        <w:jc w:val="left"/>
      </w:pPr>
      <w:rPr>
        <w:rFonts w:hint="default" w:ascii="等线" w:hAnsi="等线" w:eastAsia="等线" w:cs="等线"/>
        <w:w w:val="100"/>
        <w:sz w:val="18"/>
        <w:szCs w:val="18"/>
        <w:lang w:val="zh-CN" w:eastAsia="zh-CN" w:bidi="zh-CN"/>
      </w:rPr>
    </w:lvl>
    <w:lvl w:ilvl="1" w:tentative="0">
      <w:start w:val="0"/>
      <w:numFmt w:val="bullet"/>
      <w:lvlText w:val="•"/>
      <w:lvlJc w:val="left"/>
      <w:pPr>
        <w:ind w:left="942" w:hanging="186"/>
      </w:pPr>
      <w:rPr>
        <w:rFonts w:hint="default"/>
        <w:lang w:val="zh-CN" w:eastAsia="zh-CN" w:bidi="zh-CN"/>
      </w:rPr>
    </w:lvl>
    <w:lvl w:ilvl="2" w:tentative="0">
      <w:start w:val="0"/>
      <w:numFmt w:val="bullet"/>
      <w:lvlText w:val="•"/>
      <w:lvlJc w:val="left"/>
      <w:pPr>
        <w:ind w:left="1705" w:hanging="186"/>
      </w:pPr>
      <w:rPr>
        <w:rFonts w:hint="default"/>
        <w:lang w:val="zh-CN" w:eastAsia="zh-CN" w:bidi="zh-CN"/>
      </w:rPr>
    </w:lvl>
    <w:lvl w:ilvl="3" w:tentative="0">
      <w:start w:val="0"/>
      <w:numFmt w:val="bullet"/>
      <w:lvlText w:val="•"/>
      <w:lvlJc w:val="left"/>
      <w:pPr>
        <w:ind w:left="2468" w:hanging="186"/>
      </w:pPr>
      <w:rPr>
        <w:rFonts w:hint="default"/>
        <w:lang w:val="zh-CN" w:eastAsia="zh-CN" w:bidi="zh-CN"/>
      </w:rPr>
    </w:lvl>
    <w:lvl w:ilvl="4" w:tentative="0">
      <w:start w:val="0"/>
      <w:numFmt w:val="bullet"/>
      <w:lvlText w:val="•"/>
      <w:lvlJc w:val="left"/>
      <w:pPr>
        <w:ind w:left="3231" w:hanging="186"/>
      </w:pPr>
      <w:rPr>
        <w:rFonts w:hint="default"/>
        <w:lang w:val="zh-CN" w:eastAsia="zh-CN" w:bidi="zh-CN"/>
      </w:rPr>
    </w:lvl>
    <w:lvl w:ilvl="5" w:tentative="0">
      <w:start w:val="0"/>
      <w:numFmt w:val="bullet"/>
      <w:lvlText w:val="•"/>
      <w:lvlJc w:val="left"/>
      <w:pPr>
        <w:ind w:left="3994" w:hanging="186"/>
      </w:pPr>
      <w:rPr>
        <w:rFonts w:hint="default"/>
        <w:lang w:val="zh-CN" w:eastAsia="zh-CN" w:bidi="zh-CN"/>
      </w:rPr>
    </w:lvl>
    <w:lvl w:ilvl="6" w:tentative="0">
      <w:start w:val="0"/>
      <w:numFmt w:val="bullet"/>
      <w:lvlText w:val="•"/>
      <w:lvlJc w:val="left"/>
      <w:pPr>
        <w:ind w:left="4757" w:hanging="186"/>
      </w:pPr>
      <w:rPr>
        <w:rFonts w:hint="default"/>
        <w:lang w:val="zh-CN" w:eastAsia="zh-CN" w:bidi="zh-CN"/>
      </w:rPr>
    </w:lvl>
    <w:lvl w:ilvl="7" w:tentative="0">
      <w:start w:val="0"/>
      <w:numFmt w:val="bullet"/>
      <w:lvlText w:val="•"/>
      <w:lvlJc w:val="left"/>
      <w:pPr>
        <w:ind w:left="5520" w:hanging="186"/>
      </w:pPr>
      <w:rPr>
        <w:rFonts w:hint="default"/>
        <w:lang w:val="zh-CN" w:eastAsia="zh-CN" w:bidi="zh-CN"/>
      </w:rPr>
    </w:lvl>
    <w:lvl w:ilvl="8" w:tentative="0">
      <w:start w:val="0"/>
      <w:numFmt w:val="bullet"/>
      <w:lvlText w:val="•"/>
      <w:lvlJc w:val="left"/>
      <w:pPr>
        <w:ind w:left="6283" w:hanging="186"/>
      </w:pPr>
      <w:rPr>
        <w:rFonts w:hint="default"/>
        <w:lang w:val="zh-CN" w:eastAsia="zh-CN" w:bidi="zh-CN"/>
      </w:rPr>
    </w:lvl>
  </w:abstractNum>
  <w:abstractNum w:abstractNumId="8">
    <w:nsid w:val="D7F9FE59"/>
    <w:multiLevelType w:val="multilevel"/>
    <w:tmpl w:val="D7F9FE59"/>
    <w:lvl w:ilvl="0" w:tentative="0">
      <w:start w:val="1"/>
      <w:numFmt w:val="decimal"/>
      <w:lvlText w:val="%1."/>
      <w:lvlJc w:val="left"/>
      <w:pPr>
        <w:ind w:left="480" w:hanging="360"/>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1356" w:hanging="360"/>
      </w:pPr>
      <w:rPr>
        <w:rFonts w:hint="default"/>
        <w:lang w:val="zh-CN" w:eastAsia="zh-CN" w:bidi="zh-CN"/>
      </w:rPr>
    </w:lvl>
    <w:lvl w:ilvl="2" w:tentative="0">
      <w:start w:val="0"/>
      <w:numFmt w:val="bullet"/>
      <w:lvlText w:val="•"/>
      <w:lvlJc w:val="left"/>
      <w:pPr>
        <w:ind w:left="2233" w:hanging="360"/>
      </w:pPr>
      <w:rPr>
        <w:rFonts w:hint="default"/>
        <w:lang w:val="zh-CN" w:eastAsia="zh-CN" w:bidi="zh-CN"/>
      </w:rPr>
    </w:lvl>
    <w:lvl w:ilvl="3" w:tentative="0">
      <w:start w:val="0"/>
      <w:numFmt w:val="bullet"/>
      <w:lvlText w:val="•"/>
      <w:lvlJc w:val="left"/>
      <w:pPr>
        <w:ind w:left="3109" w:hanging="360"/>
      </w:pPr>
      <w:rPr>
        <w:rFonts w:hint="default"/>
        <w:lang w:val="zh-CN" w:eastAsia="zh-CN" w:bidi="zh-CN"/>
      </w:rPr>
    </w:lvl>
    <w:lvl w:ilvl="4" w:tentative="0">
      <w:start w:val="0"/>
      <w:numFmt w:val="bullet"/>
      <w:lvlText w:val="•"/>
      <w:lvlJc w:val="left"/>
      <w:pPr>
        <w:ind w:left="3986" w:hanging="360"/>
      </w:pPr>
      <w:rPr>
        <w:rFonts w:hint="default"/>
        <w:lang w:val="zh-CN" w:eastAsia="zh-CN" w:bidi="zh-CN"/>
      </w:rPr>
    </w:lvl>
    <w:lvl w:ilvl="5" w:tentative="0">
      <w:start w:val="0"/>
      <w:numFmt w:val="bullet"/>
      <w:lvlText w:val="•"/>
      <w:lvlJc w:val="left"/>
      <w:pPr>
        <w:ind w:left="4863" w:hanging="360"/>
      </w:pPr>
      <w:rPr>
        <w:rFonts w:hint="default"/>
        <w:lang w:val="zh-CN" w:eastAsia="zh-CN" w:bidi="zh-CN"/>
      </w:rPr>
    </w:lvl>
    <w:lvl w:ilvl="6" w:tentative="0">
      <w:start w:val="0"/>
      <w:numFmt w:val="bullet"/>
      <w:lvlText w:val="•"/>
      <w:lvlJc w:val="left"/>
      <w:pPr>
        <w:ind w:left="5739" w:hanging="360"/>
      </w:pPr>
      <w:rPr>
        <w:rFonts w:hint="default"/>
        <w:lang w:val="zh-CN" w:eastAsia="zh-CN" w:bidi="zh-CN"/>
      </w:rPr>
    </w:lvl>
    <w:lvl w:ilvl="7" w:tentative="0">
      <w:start w:val="0"/>
      <w:numFmt w:val="bullet"/>
      <w:lvlText w:val="•"/>
      <w:lvlJc w:val="left"/>
      <w:pPr>
        <w:ind w:left="6616" w:hanging="360"/>
      </w:pPr>
      <w:rPr>
        <w:rFonts w:hint="default"/>
        <w:lang w:val="zh-CN" w:eastAsia="zh-CN" w:bidi="zh-CN"/>
      </w:rPr>
    </w:lvl>
    <w:lvl w:ilvl="8" w:tentative="0">
      <w:start w:val="0"/>
      <w:numFmt w:val="bullet"/>
      <w:lvlText w:val="•"/>
      <w:lvlJc w:val="left"/>
      <w:pPr>
        <w:ind w:left="7493" w:hanging="360"/>
      </w:pPr>
      <w:rPr>
        <w:rFonts w:hint="default"/>
        <w:lang w:val="zh-CN" w:eastAsia="zh-CN" w:bidi="zh-CN"/>
      </w:rPr>
    </w:lvl>
  </w:abstractNum>
  <w:abstractNum w:abstractNumId="9">
    <w:nsid w:val="DCBA6B53"/>
    <w:multiLevelType w:val="multilevel"/>
    <w:tmpl w:val="DCBA6B53"/>
    <w:lvl w:ilvl="0" w:tentative="0">
      <w:start w:val="1"/>
      <w:numFmt w:val="decimal"/>
      <w:lvlText w:val="%1."/>
      <w:lvlJc w:val="left"/>
      <w:pPr>
        <w:ind w:left="480" w:hanging="360"/>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1356" w:hanging="360"/>
      </w:pPr>
      <w:rPr>
        <w:rFonts w:hint="default"/>
        <w:lang w:val="zh-CN" w:eastAsia="zh-CN" w:bidi="zh-CN"/>
      </w:rPr>
    </w:lvl>
    <w:lvl w:ilvl="2" w:tentative="0">
      <w:start w:val="0"/>
      <w:numFmt w:val="bullet"/>
      <w:lvlText w:val="•"/>
      <w:lvlJc w:val="left"/>
      <w:pPr>
        <w:ind w:left="2233" w:hanging="360"/>
      </w:pPr>
      <w:rPr>
        <w:rFonts w:hint="default"/>
        <w:lang w:val="zh-CN" w:eastAsia="zh-CN" w:bidi="zh-CN"/>
      </w:rPr>
    </w:lvl>
    <w:lvl w:ilvl="3" w:tentative="0">
      <w:start w:val="0"/>
      <w:numFmt w:val="bullet"/>
      <w:lvlText w:val="•"/>
      <w:lvlJc w:val="left"/>
      <w:pPr>
        <w:ind w:left="3109" w:hanging="360"/>
      </w:pPr>
      <w:rPr>
        <w:rFonts w:hint="default"/>
        <w:lang w:val="zh-CN" w:eastAsia="zh-CN" w:bidi="zh-CN"/>
      </w:rPr>
    </w:lvl>
    <w:lvl w:ilvl="4" w:tentative="0">
      <w:start w:val="0"/>
      <w:numFmt w:val="bullet"/>
      <w:lvlText w:val="•"/>
      <w:lvlJc w:val="left"/>
      <w:pPr>
        <w:ind w:left="3986" w:hanging="360"/>
      </w:pPr>
      <w:rPr>
        <w:rFonts w:hint="default"/>
        <w:lang w:val="zh-CN" w:eastAsia="zh-CN" w:bidi="zh-CN"/>
      </w:rPr>
    </w:lvl>
    <w:lvl w:ilvl="5" w:tentative="0">
      <w:start w:val="0"/>
      <w:numFmt w:val="bullet"/>
      <w:lvlText w:val="•"/>
      <w:lvlJc w:val="left"/>
      <w:pPr>
        <w:ind w:left="4863" w:hanging="360"/>
      </w:pPr>
      <w:rPr>
        <w:rFonts w:hint="default"/>
        <w:lang w:val="zh-CN" w:eastAsia="zh-CN" w:bidi="zh-CN"/>
      </w:rPr>
    </w:lvl>
    <w:lvl w:ilvl="6" w:tentative="0">
      <w:start w:val="0"/>
      <w:numFmt w:val="bullet"/>
      <w:lvlText w:val="•"/>
      <w:lvlJc w:val="left"/>
      <w:pPr>
        <w:ind w:left="5739" w:hanging="360"/>
      </w:pPr>
      <w:rPr>
        <w:rFonts w:hint="default"/>
        <w:lang w:val="zh-CN" w:eastAsia="zh-CN" w:bidi="zh-CN"/>
      </w:rPr>
    </w:lvl>
    <w:lvl w:ilvl="7" w:tentative="0">
      <w:start w:val="0"/>
      <w:numFmt w:val="bullet"/>
      <w:lvlText w:val="•"/>
      <w:lvlJc w:val="left"/>
      <w:pPr>
        <w:ind w:left="6616" w:hanging="360"/>
      </w:pPr>
      <w:rPr>
        <w:rFonts w:hint="default"/>
        <w:lang w:val="zh-CN" w:eastAsia="zh-CN" w:bidi="zh-CN"/>
      </w:rPr>
    </w:lvl>
    <w:lvl w:ilvl="8" w:tentative="0">
      <w:start w:val="0"/>
      <w:numFmt w:val="bullet"/>
      <w:lvlText w:val="•"/>
      <w:lvlJc w:val="left"/>
      <w:pPr>
        <w:ind w:left="7493" w:hanging="360"/>
      </w:pPr>
      <w:rPr>
        <w:rFonts w:hint="default"/>
        <w:lang w:val="zh-CN" w:eastAsia="zh-CN" w:bidi="zh-CN"/>
      </w:rPr>
    </w:lvl>
  </w:abstractNum>
  <w:abstractNum w:abstractNumId="10">
    <w:nsid w:val="F4B5D9F5"/>
    <w:multiLevelType w:val="multilevel"/>
    <w:tmpl w:val="F4B5D9F5"/>
    <w:lvl w:ilvl="0" w:tentative="0">
      <w:start w:val="1"/>
      <w:numFmt w:val="decimal"/>
      <w:lvlText w:val="%1."/>
      <w:lvlJc w:val="left"/>
      <w:pPr>
        <w:ind w:left="480" w:hanging="360"/>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1356" w:hanging="360"/>
      </w:pPr>
      <w:rPr>
        <w:rFonts w:hint="default"/>
        <w:lang w:val="zh-CN" w:eastAsia="zh-CN" w:bidi="zh-CN"/>
      </w:rPr>
    </w:lvl>
    <w:lvl w:ilvl="2" w:tentative="0">
      <w:start w:val="0"/>
      <w:numFmt w:val="bullet"/>
      <w:lvlText w:val="•"/>
      <w:lvlJc w:val="left"/>
      <w:pPr>
        <w:ind w:left="2233" w:hanging="360"/>
      </w:pPr>
      <w:rPr>
        <w:rFonts w:hint="default"/>
        <w:lang w:val="zh-CN" w:eastAsia="zh-CN" w:bidi="zh-CN"/>
      </w:rPr>
    </w:lvl>
    <w:lvl w:ilvl="3" w:tentative="0">
      <w:start w:val="0"/>
      <w:numFmt w:val="bullet"/>
      <w:lvlText w:val="•"/>
      <w:lvlJc w:val="left"/>
      <w:pPr>
        <w:ind w:left="3109" w:hanging="360"/>
      </w:pPr>
      <w:rPr>
        <w:rFonts w:hint="default"/>
        <w:lang w:val="zh-CN" w:eastAsia="zh-CN" w:bidi="zh-CN"/>
      </w:rPr>
    </w:lvl>
    <w:lvl w:ilvl="4" w:tentative="0">
      <w:start w:val="0"/>
      <w:numFmt w:val="bullet"/>
      <w:lvlText w:val="•"/>
      <w:lvlJc w:val="left"/>
      <w:pPr>
        <w:ind w:left="3986" w:hanging="360"/>
      </w:pPr>
      <w:rPr>
        <w:rFonts w:hint="default"/>
        <w:lang w:val="zh-CN" w:eastAsia="zh-CN" w:bidi="zh-CN"/>
      </w:rPr>
    </w:lvl>
    <w:lvl w:ilvl="5" w:tentative="0">
      <w:start w:val="0"/>
      <w:numFmt w:val="bullet"/>
      <w:lvlText w:val="•"/>
      <w:lvlJc w:val="left"/>
      <w:pPr>
        <w:ind w:left="4863" w:hanging="360"/>
      </w:pPr>
      <w:rPr>
        <w:rFonts w:hint="default"/>
        <w:lang w:val="zh-CN" w:eastAsia="zh-CN" w:bidi="zh-CN"/>
      </w:rPr>
    </w:lvl>
    <w:lvl w:ilvl="6" w:tentative="0">
      <w:start w:val="0"/>
      <w:numFmt w:val="bullet"/>
      <w:lvlText w:val="•"/>
      <w:lvlJc w:val="left"/>
      <w:pPr>
        <w:ind w:left="5739" w:hanging="360"/>
      </w:pPr>
      <w:rPr>
        <w:rFonts w:hint="default"/>
        <w:lang w:val="zh-CN" w:eastAsia="zh-CN" w:bidi="zh-CN"/>
      </w:rPr>
    </w:lvl>
    <w:lvl w:ilvl="7" w:tentative="0">
      <w:start w:val="0"/>
      <w:numFmt w:val="bullet"/>
      <w:lvlText w:val="•"/>
      <w:lvlJc w:val="left"/>
      <w:pPr>
        <w:ind w:left="6616" w:hanging="360"/>
      </w:pPr>
      <w:rPr>
        <w:rFonts w:hint="default"/>
        <w:lang w:val="zh-CN" w:eastAsia="zh-CN" w:bidi="zh-CN"/>
      </w:rPr>
    </w:lvl>
    <w:lvl w:ilvl="8" w:tentative="0">
      <w:start w:val="0"/>
      <w:numFmt w:val="bullet"/>
      <w:lvlText w:val="•"/>
      <w:lvlJc w:val="left"/>
      <w:pPr>
        <w:ind w:left="7493" w:hanging="360"/>
      </w:pPr>
      <w:rPr>
        <w:rFonts w:hint="default"/>
        <w:lang w:val="zh-CN" w:eastAsia="zh-CN" w:bidi="zh-CN"/>
      </w:rPr>
    </w:lvl>
  </w:abstractNum>
  <w:abstractNum w:abstractNumId="11">
    <w:nsid w:val="0053208E"/>
    <w:multiLevelType w:val="multilevel"/>
    <w:tmpl w:val="0053208E"/>
    <w:lvl w:ilvl="0" w:tentative="0">
      <w:start w:val="1"/>
      <w:numFmt w:val="decimal"/>
      <w:lvlText w:val="%1"/>
      <w:lvlJc w:val="left"/>
      <w:pPr>
        <w:ind w:left="588" w:hanging="468"/>
        <w:jc w:val="left"/>
      </w:pPr>
      <w:rPr>
        <w:rFonts w:hint="default"/>
        <w:lang w:val="zh-CN" w:eastAsia="zh-CN" w:bidi="zh-CN"/>
      </w:rPr>
    </w:lvl>
    <w:lvl w:ilvl="1" w:tentative="0">
      <w:start w:val="1"/>
      <w:numFmt w:val="decimal"/>
      <w:lvlText w:val="%1.%2"/>
      <w:lvlJc w:val="left"/>
      <w:pPr>
        <w:ind w:left="588" w:hanging="468"/>
        <w:jc w:val="left"/>
      </w:pPr>
      <w:rPr>
        <w:rFonts w:hint="default" w:ascii="Arial" w:hAnsi="Arial" w:eastAsia="Arial" w:cs="Arial"/>
        <w:b/>
        <w:bCs/>
        <w:spacing w:val="-1"/>
        <w:w w:val="100"/>
        <w:sz w:val="28"/>
        <w:szCs w:val="28"/>
        <w:lang w:val="zh-CN" w:eastAsia="zh-CN" w:bidi="zh-CN"/>
      </w:rPr>
    </w:lvl>
    <w:lvl w:ilvl="2" w:tentative="0">
      <w:start w:val="1"/>
      <w:numFmt w:val="decimal"/>
      <w:lvlText w:val="%1.%2.%3"/>
      <w:lvlJc w:val="left"/>
      <w:pPr>
        <w:ind w:left="751" w:hanging="632"/>
        <w:jc w:val="left"/>
      </w:pPr>
      <w:rPr>
        <w:rFonts w:hint="default" w:ascii="Times New Roman" w:hAnsi="Times New Roman" w:eastAsia="Times New Roman" w:cs="Times New Roman"/>
        <w:b/>
        <w:bCs/>
        <w:spacing w:val="-3"/>
        <w:w w:val="100"/>
        <w:sz w:val="28"/>
        <w:szCs w:val="28"/>
        <w:lang w:val="zh-CN" w:eastAsia="zh-CN" w:bidi="zh-CN"/>
      </w:rPr>
    </w:lvl>
    <w:lvl w:ilvl="3" w:tentative="0">
      <w:start w:val="0"/>
      <w:numFmt w:val="bullet"/>
      <w:lvlText w:val="•"/>
      <w:lvlJc w:val="left"/>
      <w:pPr>
        <w:ind w:left="2645" w:hanging="632"/>
      </w:pPr>
      <w:rPr>
        <w:rFonts w:hint="default"/>
        <w:lang w:val="zh-CN" w:eastAsia="zh-CN" w:bidi="zh-CN"/>
      </w:rPr>
    </w:lvl>
    <w:lvl w:ilvl="4" w:tentative="0">
      <w:start w:val="0"/>
      <w:numFmt w:val="bullet"/>
      <w:lvlText w:val="•"/>
      <w:lvlJc w:val="left"/>
      <w:pPr>
        <w:ind w:left="3588" w:hanging="632"/>
      </w:pPr>
      <w:rPr>
        <w:rFonts w:hint="default"/>
        <w:lang w:val="zh-CN" w:eastAsia="zh-CN" w:bidi="zh-CN"/>
      </w:rPr>
    </w:lvl>
    <w:lvl w:ilvl="5" w:tentative="0">
      <w:start w:val="0"/>
      <w:numFmt w:val="bullet"/>
      <w:lvlText w:val="•"/>
      <w:lvlJc w:val="left"/>
      <w:pPr>
        <w:ind w:left="4531" w:hanging="632"/>
      </w:pPr>
      <w:rPr>
        <w:rFonts w:hint="default"/>
        <w:lang w:val="zh-CN" w:eastAsia="zh-CN" w:bidi="zh-CN"/>
      </w:rPr>
    </w:lvl>
    <w:lvl w:ilvl="6" w:tentative="0">
      <w:start w:val="0"/>
      <w:numFmt w:val="bullet"/>
      <w:lvlText w:val="•"/>
      <w:lvlJc w:val="left"/>
      <w:pPr>
        <w:ind w:left="5474" w:hanging="632"/>
      </w:pPr>
      <w:rPr>
        <w:rFonts w:hint="default"/>
        <w:lang w:val="zh-CN" w:eastAsia="zh-CN" w:bidi="zh-CN"/>
      </w:rPr>
    </w:lvl>
    <w:lvl w:ilvl="7" w:tentative="0">
      <w:start w:val="0"/>
      <w:numFmt w:val="bullet"/>
      <w:lvlText w:val="•"/>
      <w:lvlJc w:val="left"/>
      <w:pPr>
        <w:ind w:left="6417" w:hanging="632"/>
      </w:pPr>
      <w:rPr>
        <w:rFonts w:hint="default"/>
        <w:lang w:val="zh-CN" w:eastAsia="zh-CN" w:bidi="zh-CN"/>
      </w:rPr>
    </w:lvl>
    <w:lvl w:ilvl="8" w:tentative="0">
      <w:start w:val="0"/>
      <w:numFmt w:val="bullet"/>
      <w:lvlText w:val="•"/>
      <w:lvlJc w:val="left"/>
      <w:pPr>
        <w:ind w:left="7360" w:hanging="632"/>
      </w:pPr>
      <w:rPr>
        <w:rFonts w:hint="default"/>
        <w:lang w:val="zh-CN" w:eastAsia="zh-CN" w:bidi="zh-CN"/>
      </w:rPr>
    </w:lvl>
  </w:abstractNum>
  <w:abstractNum w:abstractNumId="12">
    <w:nsid w:val="0248C179"/>
    <w:multiLevelType w:val="multilevel"/>
    <w:tmpl w:val="0248C179"/>
    <w:lvl w:ilvl="0" w:tentative="0">
      <w:start w:val="1"/>
      <w:numFmt w:val="decimal"/>
      <w:lvlText w:val="%1）"/>
      <w:lvlJc w:val="left"/>
      <w:pPr>
        <w:ind w:left="438" w:hanging="318"/>
        <w:jc w:val="left"/>
      </w:pPr>
      <w:rPr>
        <w:rFonts w:hint="default" w:ascii="Times New Roman" w:hAnsi="Times New Roman" w:eastAsia="Times New Roman" w:cs="Times New Roman"/>
        <w:spacing w:val="-3"/>
        <w:w w:val="100"/>
        <w:sz w:val="19"/>
        <w:szCs w:val="19"/>
        <w:lang w:val="zh-CN" w:eastAsia="zh-CN" w:bidi="zh-CN"/>
      </w:rPr>
    </w:lvl>
    <w:lvl w:ilvl="1" w:tentative="0">
      <w:start w:val="1"/>
      <w:numFmt w:val="decimal"/>
      <w:lvlText w:val="%2."/>
      <w:lvlJc w:val="left"/>
      <w:pPr>
        <w:ind w:left="900" w:hanging="360"/>
        <w:jc w:val="left"/>
      </w:pPr>
      <w:rPr>
        <w:rFonts w:hint="default" w:ascii="Times New Roman" w:hAnsi="Times New Roman" w:eastAsia="Times New Roman" w:cs="Times New Roman"/>
        <w:w w:val="100"/>
        <w:sz w:val="21"/>
        <w:szCs w:val="21"/>
        <w:lang w:val="zh-CN" w:eastAsia="zh-CN" w:bidi="zh-CN"/>
      </w:rPr>
    </w:lvl>
    <w:lvl w:ilvl="2" w:tentative="0">
      <w:start w:val="0"/>
      <w:numFmt w:val="bullet"/>
      <w:lvlText w:val="•"/>
      <w:lvlJc w:val="left"/>
      <w:pPr>
        <w:ind w:left="1827" w:hanging="360"/>
      </w:pPr>
      <w:rPr>
        <w:rFonts w:hint="default"/>
        <w:lang w:val="zh-CN" w:eastAsia="zh-CN" w:bidi="zh-CN"/>
      </w:rPr>
    </w:lvl>
    <w:lvl w:ilvl="3" w:tentative="0">
      <w:start w:val="0"/>
      <w:numFmt w:val="bullet"/>
      <w:lvlText w:val="•"/>
      <w:lvlJc w:val="left"/>
      <w:pPr>
        <w:ind w:left="2754" w:hanging="360"/>
      </w:pPr>
      <w:rPr>
        <w:rFonts w:hint="default"/>
        <w:lang w:val="zh-CN" w:eastAsia="zh-CN" w:bidi="zh-CN"/>
      </w:rPr>
    </w:lvl>
    <w:lvl w:ilvl="4" w:tentative="0">
      <w:start w:val="0"/>
      <w:numFmt w:val="bullet"/>
      <w:lvlText w:val="•"/>
      <w:lvlJc w:val="left"/>
      <w:pPr>
        <w:ind w:left="3682" w:hanging="360"/>
      </w:pPr>
      <w:rPr>
        <w:rFonts w:hint="default"/>
        <w:lang w:val="zh-CN" w:eastAsia="zh-CN" w:bidi="zh-CN"/>
      </w:rPr>
    </w:lvl>
    <w:lvl w:ilvl="5" w:tentative="0">
      <w:start w:val="0"/>
      <w:numFmt w:val="bullet"/>
      <w:lvlText w:val="•"/>
      <w:lvlJc w:val="left"/>
      <w:pPr>
        <w:ind w:left="4609" w:hanging="360"/>
      </w:pPr>
      <w:rPr>
        <w:rFonts w:hint="default"/>
        <w:lang w:val="zh-CN" w:eastAsia="zh-CN" w:bidi="zh-CN"/>
      </w:rPr>
    </w:lvl>
    <w:lvl w:ilvl="6" w:tentative="0">
      <w:start w:val="0"/>
      <w:numFmt w:val="bullet"/>
      <w:lvlText w:val="•"/>
      <w:lvlJc w:val="left"/>
      <w:pPr>
        <w:ind w:left="5536" w:hanging="360"/>
      </w:pPr>
      <w:rPr>
        <w:rFonts w:hint="default"/>
        <w:lang w:val="zh-CN" w:eastAsia="zh-CN" w:bidi="zh-CN"/>
      </w:rPr>
    </w:lvl>
    <w:lvl w:ilvl="7" w:tentative="0">
      <w:start w:val="0"/>
      <w:numFmt w:val="bullet"/>
      <w:lvlText w:val="•"/>
      <w:lvlJc w:val="left"/>
      <w:pPr>
        <w:ind w:left="6464" w:hanging="360"/>
      </w:pPr>
      <w:rPr>
        <w:rFonts w:hint="default"/>
        <w:lang w:val="zh-CN" w:eastAsia="zh-CN" w:bidi="zh-CN"/>
      </w:rPr>
    </w:lvl>
    <w:lvl w:ilvl="8" w:tentative="0">
      <w:start w:val="0"/>
      <w:numFmt w:val="bullet"/>
      <w:lvlText w:val="•"/>
      <w:lvlJc w:val="left"/>
      <w:pPr>
        <w:ind w:left="7391" w:hanging="360"/>
      </w:pPr>
      <w:rPr>
        <w:rFonts w:hint="default"/>
        <w:lang w:val="zh-CN" w:eastAsia="zh-CN" w:bidi="zh-CN"/>
      </w:rPr>
    </w:lvl>
  </w:abstractNum>
  <w:abstractNum w:abstractNumId="13">
    <w:nsid w:val="03D62ECE"/>
    <w:multiLevelType w:val="multilevel"/>
    <w:tmpl w:val="03D62ECE"/>
    <w:lvl w:ilvl="0" w:tentative="0">
      <w:start w:val="1"/>
      <w:numFmt w:val="decimal"/>
      <w:lvlText w:val="%1）"/>
      <w:lvlJc w:val="left"/>
      <w:pPr>
        <w:ind w:left="480" w:hanging="360"/>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1356" w:hanging="360"/>
      </w:pPr>
      <w:rPr>
        <w:rFonts w:hint="default"/>
        <w:lang w:val="zh-CN" w:eastAsia="zh-CN" w:bidi="zh-CN"/>
      </w:rPr>
    </w:lvl>
    <w:lvl w:ilvl="2" w:tentative="0">
      <w:start w:val="0"/>
      <w:numFmt w:val="bullet"/>
      <w:lvlText w:val="•"/>
      <w:lvlJc w:val="left"/>
      <w:pPr>
        <w:ind w:left="2233" w:hanging="360"/>
      </w:pPr>
      <w:rPr>
        <w:rFonts w:hint="default"/>
        <w:lang w:val="zh-CN" w:eastAsia="zh-CN" w:bidi="zh-CN"/>
      </w:rPr>
    </w:lvl>
    <w:lvl w:ilvl="3" w:tentative="0">
      <w:start w:val="0"/>
      <w:numFmt w:val="bullet"/>
      <w:lvlText w:val="•"/>
      <w:lvlJc w:val="left"/>
      <w:pPr>
        <w:ind w:left="3109" w:hanging="360"/>
      </w:pPr>
      <w:rPr>
        <w:rFonts w:hint="default"/>
        <w:lang w:val="zh-CN" w:eastAsia="zh-CN" w:bidi="zh-CN"/>
      </w:rPr>
    </w:lvl>
    <w:lvl w:ilvl="4" w:tentative="0">
      <w:start w:val="0"/>
      <w:numFmt w:val="bullet"/>
      <w:lvlText w:val="•"/>
      <w:lvlJc w:val="left"/>
      <w:pPr>
        <w:ind w:left="3986" w:hanging="360"/>
      </w:pPr>
      <w:rPr>
        <w:rFonts w:hint="default"/>
        <w:lang w:val="zh-CN" w:eastAsia="zh-CN" w:bidi="zh-CN"/>
      </w:rPr>
    </w:lvl>
    <w:lvl w:ilvl="5" w:tentative="0">
      <w:start w:val="0"/>
      <w:numFmt w:val="bullet"/>
      <w:lvlText w:val="•"/>
      <w:lvlJc w:val="left"/>
      <w:pPr>
        <w:ind w:left="4863" w:hanging="360"/>
      </w:pPr>
      <w:rPr>
        <w:rFonts w:hint="default"/>
        <w:lang w:val="zh-CN" w:eastAsia="zh-CN" w:bidi="zh-CN"/>
      </w:rPr>
    </w:lvl>
    <w:lvl w:ilvl="6" w:tentative="0">
      <w:start w:val="0"/>
      <w:numFmt w:val="bullet"/>
      <w:lvlText w:val="•"/>
      <w:lvlJc w:val="left"/>
      <w:pPr>
        <w:ind w:left="5739" w:hanging="360"/>
      </w:pPr>
      <w:rPr>
        <w:rFonts w:hint="default"/>
        <w:lang w:val="zh-CN" w:eastAsia="zh-CN" w:bidi="zh-CN"/>
      </w:rPr>
    </w:lvl>
    <w:lvl w:ilvl="7" w:tentative="0">
      <w:start w:val="0"/>
      <w:numFmt w:val="bullet"/>
      <w:lvlText w:val="•"/>
      <w:lvlJc w:val="left"/>
      <w:pPr>
        <w:ind w:left="6616" w:hanging="360"/>
      </w:pPr>
      <w:rPr>
        <w:rFonts w:hint="default"/>
        <w:lang w:val="zh-CN" w:eastAsia="zh-CN" w:bidi="zh-CN"/>
      </w:rPr>
    </w:lvl>
    <w:lvl w:ilvl="8" w:tentative="0">
      <w:start w:val="0"/>
      <w:numFmt w:val="bullet"/>
      <w:lvlText w:val="•"/>
      <w:lvlJc w:val="left"/>
      <w:pPr>
        <w:ind w:left="7493" w:hanging="360"/>
      </w:pPr>
      <w:rPr>
        <w:rFonts w:hint="default"/>
        <w:lang w:val="zh-CN" w:eastAsia="zh-CN" w:bidi="zh-CN"/>
      </w:rPr>
    </w:lvl>
  </w:abstractNum>
  <w:abstractNum w:abstractNumId="14">
    <w:nsid w:val="04A960B7"/>
    <w:multiLevelType w:val="singleLevel"/>
    <w:tmpl w:val="04A960B7"/>
    <w:lvl w:ilvl="0" w:tentative="0">
      <w:start w:val="4"/>
      <w:numFmt w:val="decimal"/>
      <w:suff w:val="nothing"/>
      <w:lvlText w:val="%1、"/>
      <w:lvlJc w:val="left"/>
    </w:lvl>
  </w:abstractNum>
  <w:abstractNum w:abstractNumId="15">
    <w:nsid w:val="0E640482"/>
    <w:multiLevelType w:val="multilevel"/>
    <w:tmpl w:val="0E640482"/>
    <w:lvl w:ilvl="0" w:tentative="0">
      <w:start w:val="1"/>
      <w:numFmt w:val="decimal"/>
      <w:lvlText w:val="%1."/>
      <w:lvlJc w:val="left"/>
      <w:pPr>
        <w:ind w:left="480" w:hanging="360"/>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1356" w:hanging="360"/>
      </w:pPr>
      <w:rPr>
        <w:rFonts w:hint="default"/>
        <w:lang w:val="zh-CN" w:eastAsia="zh-CN" w:bidi="zh-CN"/>
      </w:rPr>
    </w:lvl>
    <w:lvl w:ilvl="2" w:tentative="0">
      <w:start w:val="0"/>
      <w:numFmt w:val="bullet"/>
      <w:lvlText w:val="•"/>
      <w:lvlJc w:val="left"/>
      <w:pPr>
        <w:ind w:left="2233" w:hanging="360"/>
      </w:pPr>
      <w:rPr>
        <w:rFonts w:hint="default"/>
        <w:lang w:val="zh-CN" w:eastAsia="zh-CN" w:bidi="zh-CN"/>
      </w:rPr>
    </w:lvl>
    <w:lvl w:ilvl="3" w:tentative="0">
      <w:start w:val="0"/>
      <w:numFmt w:val="bullet"/>
      <w:lvlText w:val="•"/>
      <w:lvlJc w:val="left"/>
      <w:pPr>
        <w:ind w:left="3109" w:hanging="360"/>
      </w:pPr>
      <w:rPr>
        <w:rFonts w:hint="default"/>
        <w:lang w:val="zh-CN" w:eastAsia="zh-CN" w:bidi="zh-CN"/>
      </w:rPr>
    </w:lvl>
    <w:lvl w:ilvl="4" w:tentative="0">
      <w:start w:val="0"/>
      <w:numFmt w:val="bullet"/>
      <w:lvlText w:val="•"/>
      <w:lvlJc w:val="left"/>
      <w:pPr>
        <w:ind w:left="3986" w:hanging="360"/>
      </w:pPr>
      <w:rPr>
        <w:rFonts w:hint="default"/>
        <w:lang w:val="zh-CN" w:eastAsia="zh-CN" w:bidi="zh-CN"/>
      </w:rPr>
    </w:lvl>
    <w:lvl w:ilvl="5" w:tentative="0">
      <w:start w:val="0"/>
      <w:numFmt w:val="bullet"/>
      <w:lvlText w:val="•"/>
      <w:lvlJc w:val="left"/>
      <w:pPr>
        <w:ind w:left="4863" w:hanging="360"/>
      </w:pPr>
      <w:rPr>
        <w:rFonts w:hint="default"/>
        <w:lang w:val="zh-CN" w:eastAsia="zh-CN" w:bidi="zh-CN"/>
      </w:rPr>
    </w:lvl>
    <w:lvl w:ilvl="6" w:tentative="0">
      <w:start w:val="0"/>
      <w:numFmt w:val="bullet"/>
      <w:lvlText w:val="•"/>
      <w:lvlJc w:val="left"/>
      <w:pPr>
        <w:ind w:left="5739" w:hanging="360"/>
      </w:pPr>
      <w:rPr>
        <w:rFonts w:hint="default"/>
        <w:lang w:val="zh-CN" w:eastAsia="zh-CN" w:bidi="zh-CN"/>
      </w:rPr>
    </w:lvl>
    <w:lvl w:ilvl="7" w:tentative="0">
      <w:start w:val="0"/>
      <w:numFmt w:val="bullet"/>
      <w:lvlText w:val="•"/>
      <w:lvlJc w:val="left"/>
      <w:pPr>
        <w:ind w:left="6616" w:hanging="360"/>
      </w:pPr>
      <w:rPr>
        <w:rFonts w:hint="default"/>
        <w:lang w:val="zh-CN" w:eastAsia="zh-CN" w:bidi="zh-CN"/>
      </w:rPr>
    </w:lvl>
    <w:lvl w:ilvl="8" w:tentative="0">
      <w:start w:val="0"/>
      <w:numFmt w:val="bullet"/>
      <w:lvlText w:val="•"/>
      <w:lvlJc w:val="left"/>
      <w:pPr>
        <w:ind w:left="7493" w:hanging="360"/>
      </w:pPr>
      <w:rPr>
        <w:rFonts w:hint="default"/>
        <w:lang w:val="zh-CN" w:eastAsia="zh-CN" w:bidi="zh-CN"/>
      </w:rPr>
    </w:lvl>
  </w:abstractNum>
  <w:abstractNum w:abstractNumId="16">
    <w:nsid w:val="2470EC97"/>
    <w:multiLevelType w:val="multilevel"/>
    <w:tmpl w:val="2470EC97"/>
    <w:lvl w:ilvl="0" w:tentative="0">
      <w:start w:val="3"/>
      <w:numFmt w:val="decimal"/>
      <w:lvlText w:val="%1"/>
      <w:lvlJc w:val="left"/>
      <w:pPr>
        <w:ind w:left="588" w:hanging="468"/>
        <w:jc w:val="left"/>
      </w:pPr>
      <w:rPr>
        <w:rFonts w:hint="default"/>
        <w:lang w:val="zh-CN" w:eastAsia="zh-CN" w:bidi="zh-CN"/>
      </w:rPr>
    </w:lvl>
    <w:lvl w:ilvl="1" w:tentative="0">
      <w:start w:val="6"/>
      <w:numFmt w:val="decimal"/>
      <w:lvlText w:val="%1.%2"/>
      <w:lvlJc w:val="left"/>
      <w:pPr>
        <w:ind w:left="588" w:hanging="468"/>
        <w:jc w:val="left"/>
      </w:pPr>
      <w:rPr>
        <w:rFonts w:hint="default" w:ascii="Arial" w:hAnsi="Arial" w:eastAsia="Arial" w:cs="Arial"/>
        <w:b/>
        <w:bCs/>
        <w:w w:val="100"/>
        <w:sz w:val="28"/>
        <w:szCs w:val="28"/>
        <w:lang w:val="zh-CN" w:eastAsia="zh-CN" w:bidi="zh-CN"/>
      </w:rPr>
    </w:lvl>
    <w:lvl w:ilvl="2" w:tentative="0">
      <w:start w:val="1"/>
      <w:numFmt w:val="decimal"/>
      <w:lvlText w:val="%1.%2.%3"/>
      <w:lvlJc w:val="left"/>
      <w:pPr>
        <w:ind w:left="821" w:hanging="701"/>
        <w:jc w:val="left"/>
      </w:pPr>
      <w:rPr>
        <w:rFonts w:hint="default" w:ascii="Times New Roman" w:hAnsi="Times New Roman" w:eastAsia="Times New Roman" w:cs="Times New Roman"/>
        <w:b/>
        <w:bCs/>
        <w:spacing w:val="-3"/>
        <w:w w:val="100"/>
        <w:sz w:val="28"/>
        <w:szCs w:val="28"/>
        <w:lang w:val="zh-CN" w:eastAsia="zh-CN" w:bidi="zh-CN"/>
      </w:rPr>
    </w:lvl>
    <w:lvl w:ilvl="3" w:tentative="0">
      <w:start w:val="0"/>
      <w:numFmt w:val="bullet"/>
      <w:lvlText w:val="•"/>
      <w:lvlJc w:val="left"/>
      <w:pPr>
        <w:ind w:left="2692" w:hanging="701"/>
      </w:pPr>
      <w:rPr>
        <w:rFonts w:hint="default"/>
        <w:lang w:val="zh-CN" w:eastAsia="zh-CN" w:bidi="zh-CN"/>
      </w:rPr>
    </w:lvl>
    <w:lvl w:ilvl="4" w:tentative="0">
      <w:start w:val="0"/>
      <w:numFmt w:val="bullet"/>
      <w:lvlText w:val="•"/>
      <w:lvlJc w:val="left"/>
      <w:pPr>
        <w:ind w:left="3628" w:hanging="701"/>
      </w:pPr>
      <w:rPr>
        <w:rFonts w:hint="default"/>
        <w:lang w:val="zh-CN" w:eastAsia="zh-CN" w:bidi="zh-CN"/>
      </w:rPr>
    </w:lvl>
    <w:lvl w:ilvl="5" w:tentative="0">
      <w:start w:val="0"/>
      <w:numFmt w:val="bullet"/>
      <w:lvlText w:val="•"/>
      <w:lvlJc w:val="left"/>
      <w:pPr>
        <w:ind w:left="4565" w:hanging="701"/>
      </w:pPr>
      <w:rPr>
        <w:rFonts w:hint="default"/>
        <w:lang w:val="zh-CN" w:eastAsia="zh-CN" w:bidi="zh-CN"/>
      </w:rPr>
    </w:lvl>
    <w:lvl w:ilvl="6" w:tentative="0">
      <w:start w:val="0"/>
      <w:numFmt w:val="bullet"/>
      <w:lvlText w:val="•"/>
      <w:lvlJc w:val="left"/>
      <w:pPr>
        <w:ind w:left="5501" w:hanging="701"/>
      </w:pPr>
      <w:rPr>
        <w:rFonts w:hint="default"/>
        <w:lang w:val="zh-CN" w:eastAsia="zh-CN" w:bidi="zh-CN"/>
      </w:rPr>
    </w:lvl>
    <w:lvl w:ilvl="7" w:tentative="0">
      <w:start w:val="0"/>
      <w:numFmt w:val="bullet"/>
      <w:lvlText w:val="•"/>
      <w:lvlJc w:val="left"/>
      <w:pPr>
        <w:ind w:left="6437" w:hanging="701"/>
      </w:pPr>
      <w:rPr>
        <w:rFonts w:hint="default"/>
        <w:lang w:val="zh-CN" w:eastAsia="zh-CN" w:bidi="zh-CN"/>
      </w:rPr>
    </w:lvl>
    <w:lvl w:ilvl="8" w:tentative="0">
      <w:start w:val="0"/>
      <w:numFmt w:val="bullet"/>
      <w:lvlText w:val="•"/>
      <w:lvlJc w:val="left"/>
      <w:pPr>
        <w:ind w:left="7373" w:hanging="701"/>
      </w:pPr>
      <w:rPr>
        <w:rFonts w:hint="default"/>
        <w:lang w:val="zh-CN" w:eastAsia="zh-CN" w:bidi="zh-CN"/>
      </w:rPr>
    </w:lvl>
  </w:abstractNum>
  <w:abstractNum w:abstractNumId="17">
    <w:nsid w:val="25B654F3"/>
    <w:multiLevelType w:val="multilevel"/>
    <w:tmpl w:val="25B654F3"/>
    <w:lvl w:ilvl="0" w:tentative="0">
      <w:start w:val="3"/>
      <w:numFmt w:val="decimal"/>
      <w:lvlText w:val="%1"/>
      <w:lvlJc w:val="left"/>
      <w:pPr>
        <w:ind w:left="588" w:hanging="468"/>
        <w:jc w:val="left"/>
      </w:pPr>
      <w:rPr>
        <w:rFonts w:hint="default"/>
        <w:lang w:val="zh-CN" w:eastAsia="zh-CN" w:bidi="zh-CN"/>
      </w:rPr>
    </w:lvl>
    <w:lvl w:ilvl="1" w:tentative="0">
      <w:start w:val="1"/>
      <w:numFmt w:val="decimal"/>
      <w:lvlText w:val="%1.%2"/>
      <w:lvlJc w:val="left"/>
      <w:pPr>
        <w:ind w:left="588" w:hanging="468"/>
        <w:jc w:val="left"/>
      </w:pPr>
      <w:rPr>
        <w:rFonts w:hint="default" w:ascii="Arial" w:hAnsi="Arial" w:eastAsia="Arial" w:cs="Arial"/>
        <w:b/>
        <w:bCs/>
        <w:w w:val="100"/>
        <w:sz w:val="28"/>
        <w:szCs w:val="28"/>
        <w:lang w:val="zh-CN" w:eastAsia="zh-CN" w:bidi="zh-CN"/>
      </w:rPr>
    </w:lvl>
    <w:lvl w:ilvl="2" w:tentative="0">
      <w:start w:val="1"/>
      <w:numFmt w:val="decimal"/>
      <w:lvlText w:val="%1.%2.%3"/>
      <w:lvlJc w:val="left"/>
      <w:pPr>
        <w:ind w:left="751" w:hanging="632"/>
        <w:jc w:val="left"/>
      </w:pPr>
      <w:rPr>
        <w:rFonts w:hint="default" w:ascii="Times New Roman" w:hAnsi="Times New Roman" w:eastAsia="Times New Roman" w:cs="Times New Roman"/>
        <w:b/>
        <w:bCs/>
        <w:spacing w:val="-3"/>
        <w:w w:val="100"/>
        <w:sz w:val="28"/>
        <w:szCs w:val="28"/>
        <w:lang w:val="zh-CN" w:eastAsia="zh-CN" w:bidi="zh-CN"/>
      </w:rPr>
    </w:lvl>
    <w:lvl w:ilvl="3" w:tentative="0">
      <w:start w:val="1"/>
      <w:numFmt w:val="decimal"/>
      <w:lvlText w:val="%4）"/>
      <w:lvlJc w:val="left"/>
      <w:pPr>
        <w:ind w:left="900" w:hanging="360"/>
        <w:jc w:val="left"/>
      </w:pPr>
      <w:rPr>
        <w:rFonts w:hint="default" w:ascii="Times New Roman" w:hAnsi="Times New Roman" w:eastAsia="Times New Roman" w:cs="Times New Roman"/>
        <w:w w:val="100"/>
        <w:sz w:val="21"/>
        <w:szCs w:val="21"/>
        <w:lang w:val="zh-CN" w:eastAsia="zh-CN" w:bidi="zh-CN"/>
      </w:rPr>
    </w:lvl>
    <w:lvl w:ilvl="4" w:tentative="0">
      <w:start w:val="0"/>
      <w:numFmt w:val="bullet"/>
      <w:lvlText w:val="•"/>
      <w:lvlJc w:val="left"/>
      <w:pPr>
        <w:ind w:left="2986" w:hanging="360"/>
      </w:pPr>
      <w:rPr>
        <w:rFonts w:hint="default"/>
        <w:lang w:val="zh-CN" w:eastAsia="zh-CN" w:bidi="zh-CN"/>
      </w:rPr>
    </w:lvl>
    <w:lvl w:ilvl="5" w:tentative="0">
      <w:start w:val="0"/>
      <w:numFmt w:val="bullet"/>
      <w:lvlText w:val="•"/>
      <w:lvlJc w:val="left"/>
      <w:pPr>
        <w:ind w:left="4029" w:hanging="360"/>
      </w:pPr>
      <w:rPr>
        <w:rFonts w:hint="default"/>
        <w:lang w:val="zh-CN" w:eastAsia="zh-CN" w:bidi="zh-CN"/>
      </w:rPr>
    </w:lvl>
    <w:lvl w:ilvl="6" w:tentative="0">
      <w:start w:val="0"/>
      <w:numFmt w:val="bullet"/>
      <w:lvlText w:val="•"/>
      <w:lvlJc w:val="left"/>
      <w:pPr>
        <w:ind w:left="5073" w:hanging="360"/>
      </w:pPr>
      <w:rPr>
        <w:rFonts w:hint="default"/>
        <w:lang w:val="zh-CN" w:eastAsia="zh-CN" w:bidi="zh-CN"/>
      </w:rPr>
    </w:lvl>
    <w:lvl w:ilvl="7" w:tentative="0">
      <w:start w:val="0"/>
      <w:numFmt w:val="bullet"/>
      <w:lvlText w:val="•"/>
      <w:lvlJc w:val="left"/>
      <w:pPr>
        <w:ind w:left="6116" w:hanging="360"/>
      </w:pPr>
      <w:rPr>
        <w:rFonts w:hint="default"/>
        <w:lang w:val="zh-CN" w:eastAsia="zh-CN" w:bidi="zh-CN"/>
      </w:rPr>
    </w:lvl>
    <w:lvl w:ilvl="8" w:tentative="0">
      <w:start w:val="0"/>
      <w:numFmt w:val="bullet"/>
      <w:lvlText w:val="•"/>
      <w:lvlJc w:val="left"/>
      <w:pPr>
        <w:ind w:left="7159" w:hanging="360"/>
      </w:pPr>
      <w:rPr>
        <w:rFonts w:hint="default"/>
        <w:lang w:val="zh-CN" w:eastAsia="zh-CN" w:bidi="zh-CN"/>
      </w:rPr>
    </w:lvl>
  </w:abstractNum>
  <w:abstractNum w:abstractNumId="18">
    <w:nsid w:val="2A8F537B"/>
    <w:multiLevelType w:val="multilevel"/>
    <w:tmpl w:val="2A8F537B"/>
    <w:lvl w:ilvl="0" w:tentative="0">
      <w:start w:val="3"/>
      <w:numFmt w:val="decimal"/>
      <w:lvlText w:val="%1"/>
      <w:lvlJc w:val="left"/>
      <w:pPr>
        <w:ind w:left="588" w:hanging="468"/>
        <w:jc w:val="left"/>
      </w:pPr>
      <w:rPr>
        <w:rFonts w:hint="default"/>
        <w:lang w:val="zh-CN" w:eastAsia="zh-CN" w:bidi="zh-CN"/>
      </w:rPr>
    </w:lvl>
    <w:lvl w:ilvl="1" w:tentative="0">
      <w:start w:val="2"/>
      <w:numFmt w:val="decimal"/>
      <w:lvlText w:val="%1.%2"/>
      <w:lvlJc w:val="left"/>
      <w:pPr>
        <w:ind w:left="588" w:hanging="468"/>
        <w:jc w:val="left"/>
      </w:pPr>
      <w:rPr>
        <w:rFonts w:hint="default" w:ascii="Arial" w:hAnsi="Arial" w:eastAsia="Arial" w:cs="Arial"/>
        <w:b/>
        <w:bCs/>
        <w:w w:val="100"/>
        <w:sz w:val="28"/>
        <w:szCs w:val="28"/>
        <w:lang w:val="zh-CN" w:eastAsia="zh-CN" w:bidi="zh-CN"/>
      </w:rPr>
    </w:lvl>
    <w:lvl w:ilvl="2" w:tentative="0">
      <w:start w:val="1"/>
      <w:numFmt w:val="decimal"/>
      <w:lvlText w:val="%1.%2.%3"/>
      <w:lvlJc w:val="left"/>
      <w:pPr>
        <w:ind w:left="751" w:hanging="632"/>
        <w:jc w:val="left"/>
      </w:pPr>
      <w:rPr>
        <w:rFonts w:hint="default" w:ascii="Times New Roman" w:hAnsi="Times New Roman" w:eastAsia="Times New Roman" w:cs="Times New Roman"/>
        <w:b/>
        <w:bCs/>
        <w:spacing w:val="-3"/>
        <w:w w:val="100"/>
        <w:sz w:val="28"/>
        <w:szCs w:val="28"/>
        <w:lang w:val="zh-CN" w:eastAsia="zh-CN" w:bidi="zh-CN"/>
      </w:rPr>
    </w:lvl>
    <w:lvl w:ilvl="3" w:tentative="0">
      <w:start w:val="1"/>
      <w:numFmt w:val="decimal"/>
      <w:lvlText w:val="%4）"/>
      <w:lvlJc w:val="left"/>
      <w:pPr>
        <w:ind w:left="900" w:hanging="360"/>
        <w:jc w:val="left"/>
      </w:pPr>
      <w:rPr>
        <w:rFonts w:hint="default" w:ascii="Times New Roman" w:hAnsi="Times New Roman" w:eastAsia="Times New Roman" w:cs="Times New Roman"/>
        <w:w w:val="100"/>
        <w:sz w:val="21"/>
        <w:szCs w:val="21"/>
        <w:lang w:val="zh-CN" w:eastAsia="zh-CN" w:bidi="zh-CN"/>
      </w:rPr>
    </w:lvl>
    <w:lvl w:ilvl="4" w:tentative="0">
      <w:start w:val="0"/>
      <w:numFmt w:val="bullet"/>
      <w:lvlText w:val="•"/>
      <w:lvlJc w:val="left"/>
      <w:pPr>
        <w:ind w:left="2986" w:hanging="360"/>
      </w:pPr>
      <w:rPr>
        <w:rFonts w:hint="default"/>
        <w:lang w:val="zh-CN" w:eastAsia="zh-CN" w:bidi="zh-CN"/>
      </w:rPr>
    </w:lvl>
    <w:lvl w:ilvl="5" w:tentative="0">
      <w:start w:val="0"/>
      <w:numFmt w:val="bullet"/>
      <w:lvlText w:val="•"/>
      <w:lvlJc w:val="left"/>
      <w:pPr>
        <w:ind w:left="4029" w:hanging="360"/>
      </w:pPr>
      <w:rPr>
        <w:rFonts w:hint="default"/>
        <w:lang w:val="zh-CN" w:eastAsia="zh-CN" w:bidi="zh-CN"/>
      </w:rPr>
    </w:lvl>
    <w:lvl w:ilvl="6" w:tentative="0">
      <w:start w:val="0"/>
      <w:numFmt w:val="bullet"/>
      <w:lvlText w:val="•"/>
      <w:lvlJc w:val="left"/>
      <w:pPr>
        <w:ind w:left="5073" w:hanging="360"/>
      </w:pPr>
      <w:rPr>
        <w:rFonts w:hint="default"/>
        <w:lang w:val="zh-CN" w:eastAsia="zh-CN" w:bidi="zh-CN"/>
      </w:rPr>
    </w:lvl>
    <w:lvl w:ilvl="7" w:tentative="0">
      <w:start w:val="0"/>
      <w:numFmt w:val="bullet"/>
      <w:lvlText w:val="•"/>
      <w:lvlJc w:val="left"/>
      <w:pPr>
        <w:ind w:left="6116" w:hanging="360"/>
      </w:pPr>
      <w:rPr>
        <w:rFonts w:hint="default"/>
        <w:lang w:val="zh-CN" w:eastAsia="zh-CN" w:bidi="zh-CN"/>
      </w:rPr>
    </w:lvl>
    <w:lvl w:ilvl="8" w:tentative="0">
      <w:start w:val="0"/>
      <w:numFmt w:val="bullet"/>
      <w:lvlText w:val="•"/>
      <w:lvlJc w:val="left"/>
      <w:pPr>
        <w:ind w:left="7159" w:hanging="360"/>
      </w:pPr>
      <w:rPr>
        <w:rFonts w:hint="default"/>
        <w:lang w:val="zh-CN" w:eastAsia="zh-CN" w:bidi="zh-CN"/>
      </w:rPr>
    </w:lvl>
  </w:abstractNum>
  <w:abstractNum w:abstractNumId="19">
    <w:nsid w:val="46A08BB8"/>
    <w:multiLevelType w:val="multilevel"/>
    <w:tmpl w:val="46A08BB8"/>
    <w:lvl w:ilvl="0" w:tentative="0">
      <w:start w:val="3"/>
      <w:numFmt w:val="decimal"/>
      <w:lvlText w:val="%1"/>
      <w:lvlJc w:val="left"/>
      <w:pPr>
        <w:ind w:left="588" w:hanging="468"/>
        <w:jc w:val="left"/>
      </w:pPr>
      <w:rPr>
        <w:rFonts w:hint="default"/>
        <w:lang w:val="zh-CN" w:eastAsia="zh-CN" w:bidi="zh-CN"/>
      </w:rPr>
    </w:lvl>
    <w:lvl w:ilvl="1" w:tentative="0">
      <w:start w:val="9"/>
      <w:numFmt w:val="decimal"/>
      <w:lvlText w:val="%1.%2"/>
      <w:lvlJc w:val="left"/>
      <w:pPr>
        <w:ind w:left="588" w:hanging="468"/>
        <w:jc w:val="left"/>
      </w:pPr>
      <w:rPr>
        <w:rFonts w:hint="default" w:ascii="Arial" w:hAnsi="Arial" w:eastAsia="Arial" w:cs="Arial"/>
        <w:b/>
        <w:bCs/>
        <w:w w:val="100"/>
        <w:sz w:val="28"/>
        <w:szCs w:val="28"/>
        <w:lang w:val="zh-CN" w:eastAsia="zh-CN" w:bidi="zh-CN"/>
      </w:rPr>
    </w:lvl>
    <w:lvl w:ilvl="2" w:tentative="0">
      <w:start w:val="1"/>
      <w:numFmt w:val="decimal"/>
      <w:lvlText w:val="%1.%2.%3"/>
      <w:lvlJc w:val="left"/>
      <w:pPr>
        <w:ind w:left="821" w:hanging="701"/>
        <w:jc w:val="left"/>
      </w:pPr>
      <w:rPr>
        <w:rFonts w:hint="default" w:ascii="Times New Roman" w:hAnsi="Times New Roman" w:eastAsia="Times New Roman" w:cs="Times New Roman"/>
        <w:b/>
        <w:bCs/>
        <w:spacing w:val="-3"/>
        <w:w w:val="100"/>
        <w:sz w:val="28"/>
        <w:szCs w:val="28"/>
        <w:lang w:val="zh-CN" w:eastAsia="zh-CN" w:bidi="zh-CN"/>
      </w:rPr>
    </w:lvl>
    <w:lvl w:ilvl="3" w:tentative="0">
      <w:start w:val="1"/>
      <w:numFmt w:val="decimal"/>
      <w:lvlText w:val="%4."/>
      <w:lvlJc w:val="left"/>
      <w:pPr>
        <w:ind w:left="900" w:hanging="360"/>
        <w:jc w:val="left"/>
      </w:pPr>
      <w:rPr>
        <w:rFonts w:hint="default" w:ascii="Times New Roman" w:hAnsi="Times New Roman" w:eastAsia="Times New Roman" w:cs="Times New Roman"/>
        <w:w w:val="100"/>
        <w:sz w:val="21"/>
        <w:szCs w:val="21"/>
        <w:lang w:val="zh-CN" w:eastAsia="zh-CN" w:bidi="zh-CN"/>
      </w:rPr>
    </w:lvl>
    <w:lvl w:ilvl="4" w:tentative="0">
      <w:start w:val="0"/>
      <w:numFmt w:val="bullet"/>
      <w:lvlText w:val="•"/>
      <w:lvlJc w:val="left"/>
      <w:pPr>
        <w:ind w:left="2143" w:hanging="360"/>
      </w:pPr>
      <w:rPr>
        <w:rFonts w:hint="default"/>
        <w:lang w:val="zh-CN" w:eastAsia="zh-CN" w:bidi="zh-CN"/>
      </w:rPr>
    </w:lvl>
    <w:lvl w:ilvl="5" w:tentative="0">
      <w:start w:val="0"/>
      <w:numFmt w:val="bullet"/>
      <w:lvlText w:val="•"/>
      <w:lvlJc w:val="left"/>
      <w:pPr>
        <w:ind w:left="3327" w:hanging="360"/>
      </w:pPr>
      <w:rPr>
        <w:rFonts w:hint="default"/>
        <w:lang w:val="zh-CN" w:eastAsia="zh-CN" w:bidi="zh-CN"/>
      </w:rPr>
    </w:lvl>
    <w:lvl w:ilvl="6" w:tentative="0">
      <w:start w:val="0"/>
      <w:numFmt w:val="bullet"/>
      <w:lvlText w:val="•"/>
      <w:lvlJc w:val="left"/>
      <w:pPr>
        <w:ind w:left="4511" w:hanging="360"/>
      </w:pPr>
      <w:rPr>
        <w:rFonts w:hint="default"/>
        <w:lang w:val="zh-CN" w:eastAsia="zh-CN" w:bidi="zh-CN"/>
      </w:rPr>
    </w:lvl>
    <w:lvl w:ilvl="7" w:tentative="0">
      <w:start w:val="0"/>
      <w:numFmt w:val="bullet"/>
      <w:lvlText w:val="•"/>
      <w:lvlJc w:val="left"/>
      <w:pPr>
        <w:ind w:left="5695" w:hanging="360"/>
      </w:pPr>
      <w:rPr>
        <w:rFonts w:hint="default"/>
        <w:lang w:val="zh-CN" w:eastAsia="zh-CN" w:bidi="zh-CN"/>
      </w:rPr>
    </w:lvl>
    <w:lvl w:ilvl="8" w:tentative="0">
      <w:start w:val="0"/>
      <w:numFmt w:val="bullet"/>
      <w:lvlText w:val="•"/>
      <w:lvlJc w:val="left"/>
      <w:pPr>
        <w:ind w:left="6878" w:hanging="360"/>
      </w:pPr>
      <w:rPr>
        <w:rFonts w:hint="default"/>
        <w:lang w:val="zh-CN" w:eastAsia="zh-CN" w:bidi="zh-CN"/>
      </w:rPr>
    </w:lvl>
  </w:abstractNum>
  <w:abstractNum w:abstractNumId="20">
    <w:nsid w:val="4C1BAE26"/>
    <w:multiLevelType w:val="multilevel"/>
    <w:tmpl w:val="4C1BAE26"/>
    <w:lvl w:ilvl="0" w:tentative="0">
      <w:start w:val="1"/>
      <w:numFmt w:val="decimal"/>
      <w:lvlText w:val="%1."/>
      <w:lvlJc w:val="left"/>
      <w:pPr>
        <w:ind w:left="480" w:hanging="360"/>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1356" w:hanging="360"/>
      </w:pPr>
      <w:rPr>
        <w:rFonts w:hint="default"/>
        <w:lang w:val="zh-CN" w:eastAsia="zh-CN" w:bidi="zh-CN"/>
      </w:rPr>
    </w:lvl>
    <w:lvl w:ilvl="2" w:tentative="0">
      <w:start w:val="0"/>
      <w:numFmt w:val="bullet"/>
      <w:lvlText w:val="•"/>
      <w:lvlJc w:val="left"/>
      <w:pPr>
        <w:ind w:left="2233" w:hanging="360"/>
      </w:pPr>
      <w:rPr>
        <w:rFonts w:hint="default"/>
        <w:lang w:val="zh-CN" w:eastAsia="zh-CN" w:bidi="zh-CN"/>
      </w:rPr>
    </w:lvl>
    <w:lvl w:ilvl="3" w:tentative="0">
      <w:start w:val="0"/>
      <w:numFmt w:val="bullet"/>
      <w:lvlText w:val="•"/>
      <w:lvlJc w:val="left"/>
      <w:pPr>
        <w:ind w:left="3109" w:hanging="360"/>
      </w:pPr>
      <w:rPr>
        <w:rFonts w:hint="default"/>
        <w:lang w:val="zh-CN" w:eastAsia="zh-CN" w:bidi="zh-CN"/>
      </w:rPr>
    </w:lvl>
    <w:lvl w:ilvl="4" w:tentative="0">
      <w:start w:val="0"/>
      <w:numFmt w:val="bullet"/>
      <w:lvlText w:val="•"/>
      <w:lvlJc w:val="left"/>
      <w:pPr>
        <w:ind w:left="3986" w:hanging="360"/>
      </w:pPr>
      <w:rPr>
        <w:rFonts w:hint="default"/>
        <w:lang w:val="zh-CN" w:eastAsia="zh-CN" w:bidi="zh-CN"/>
      </w:rPr>
    </w:lvl>
    <w:lvl w:ilvl="5" w:tentative="0">
      <w:start w:val="0"/>
      <w:numFmt w:val="bullet"/>
      <w:lvlText w:val="•"/>
      <w:lvlJc w:val="left"/>
      <w:pPr>
        <w:ind w:left="4863" w:hanging="360"/>
      </w:pPr>
      <w:rPr>
        <w:rFonts w:hint="default"/>
        <w:lang w:val="zh-CN" w:eastAsia="zh-CN" w:bidi="zh-CN"/>
      </w:rPr>
    </w:lvl>
    <w:lvl w:ilvl="6" w:tentative="0">
      <w:start w:val="0"/>
      <w:numFmt w:val="bullet"/>
      <w:lvlText w:val="•"/>
      <w:lvlJc w:val="left"/>
      <w:pPr>
        <w:ind w:left="5739" w:hanging="360"/>
      </w:pPr>
      <w:rPr>
        <w:rFonts w:hint="default"/>
        <w:lang w:val="zh-CN" w:eastAsia="zh-CN" w:bidi="zh-CN"/>
      </w:rPr>
    </w:lvl>
    <w:lvl w:ilvl="7" w:tentative="0">
      <w:start w:val="0"/>
      <w:numFmt w:val="bullet"/>
      <w:lvlText w:val="•"/>
      <w:lvlJc w:val="left"/>
      <w:pPr>
        <w:ind w:left="6616" w:hanging="360"/>
      </w:pPr>
      <w:rPr>
        <w:rFonts w:hint="default"/>
        <w:lang w:val="zh-CN" w:eastAsia="zh-CN" w:bidi="zh-CN"/>
      </w:rPr>
    </w:lvl>
    <w:lvl w:ilvl="8" w:tentative="0">
      <w:start w:val="0"/>
      <w:numFmt w:val="bullet"/>
      <w:lvlText w:val="•"/>
      <w:lvlJc w:val="left"/>
      <w:pPr>
        <w:ind w:left="7493" w:hanging="360"/>
      </w:pPr>
      <w:rPr>
        <w:rFonts w:hint="default"/>
        <w:lang w:val="zh-CN" w:eastAsia="zh-CN" w:bidi="zh-CN"/>
      </w:rPr>
    </w:lvl>
  </w:abstractNum>
  <w:abstractNum w:abstractNumId="21">
    <w:nsid w:val="4D4DC07F"/>
    <w:multiLevelType w:val="multilevel"/>
    <w:tmpl w:val="4D4DC07F"/>
    <w:lvl w:ilvl="0" w:tentative="0">
      <w:start w:val="3"/>
      <w:numFmt w:val="decimal"/>
      <w:lvlText w:val="%1"/>
      <w:lvlJc w:val="left"/>
      <w:pPr>
        <w:ind w:left="588" w:hanging="468"/>
        <w:jc w:val="left"/>
      </w:pPr>
      <w:rPr>
        <w:rFonts w:hint="default"/>
        <w:lang w:val="zh-CN" w:eastAsia="zh-CN" w:bidi="zh-CN"/>
      </w:rPr>
    </w:lvl>
    <w:lvl w:ilvl="1" w:tentative="0">
      <w:start w:val="5"/>
      <w:numFmt w:val="decimal"/>
      <w:lvlText w:val="%1.%2"/>
      <w:lvlJc w:val="left"/>
      <w:pPr>
        <w:ind w:left="588" w:hanging="468"/>
        <w:jc w:val="left"/>
      </w:pPr>
      <w:rPr>
        <w:rFonts w:hint="default" w:ascii="Arial" w:hAnsi="Arial" w:eastAsia="Arial" w:cs="Arial"/>
        <w:b/>
        <w:bCs/>
        <w:w w:val="100"/>
        <w:sz w:val="28"/>
        <w:szCs w:val="28"/>
        <w:lang w:val="zh-CN" w:eastAsia="zh-CN" w:bidi="zh-CN"/>
      </w:rPr>
    </w:lvl>
    <w:lvl w:ilvl="2" w:tentative="0">
      <w:start w:val="1"/>
      <w:numFmt w:val="decimal"/>
      <w:lvlText w:val="%1.%2.%3"/>
      <w:lvlJc w:val="left"/>
      <w:pPr>
        <w:ind w:left="751" w:hanging="632"/>
        <w:jc w:val="left"/>
      </w:pPr>
      <w:rPr>
        <w:rFonts w:hint="default" w:ascii="Times New Roman" w:hAnsi="Times New Roman" w:eastAsia="Times New Roman" w:cs="Times New Roman"/>
        <w:b/>
        <w:bCs/>
        <w:spacing w:val="-3"/>
        <w:w w:val="100"/>
        <w:sz w:val="28"/>
        <w:szCs w:val="28"/>
        <w:lang w:val="zh-CN" w:eastAsia="zh-CN" w:bidi="zh-CN"/>
      </w:rPr>
    </w:lvl>
    <w:lvl w:ilvl="3" w:tentative="0">
      <w:start w:val="0"/>
      <w:numFmt w:val="bullet"/>
      <w:lvlText w:val="•"/>
      <w:lvlJc w:val="left"/>
      <w:pPr>
        <w:ind w:left="2645" w:hanging="632"/>
      </w:pPr>
      <w:rPr>
        <w:rFonts w:hint="default"/>
        <w:lang w:val="zh-CN" w:eastAsia="zh-CN" w:bidi="zh-CN"/>
      </w:rPr>
    </w:lvl>
    <w:lvl w:ilvl="4" w:tentative="0">
      <w:start w:val="0"/>
      <w:numFmt w:val="bullet"/>
      <w:lvlText w:val="•"/>
      <w:lvlJc w:val="left"/>
      <w:pPr>
        <w:ind w:left="3588" w:hanging="632"/>
      </w:pPr>
      <w:rPr>
        <w:rFonts w:hint="default"/>
        <w:lang w:val="zh-CN" w:eastAsia="zh-CN" w:bidi="zh-CN"/>
      </w:rPr>
    </w:lvl>
    <w:lvl w:ilvl="5" w:tentative="0">
      <w:start w:val="0"/>
      <w:numFmt w:val="bullet"/>
      <w:lvlText w:val="•"/>
      <w:lvlJc w:val="left"/>
      <w:pPr>
        <w:ind w:left="4531" w:hanging="632"/>
      </w:pPr>
      <w:rPr>
        <w:rFonts w:hint="default"/>
        <w:lang w:val="zh-CN" w:eastAsia="zh-CN" w:bidi="zh-CN"/>
      </w:rPr>
    </w:lvl>
    <w:lvl w:ilvl="6" w:tentative="0">
      <w:start w:val="0"/>
      <w:numFmt w:val="bullet"/>
      <w:lvlText w:val="•"/>
      <w:lvlJc w:val="left"/>
      <w:pPr>
        <w:ind w:left="5474" w:hanging="632"/>
      </w:pPr>
      <w:rPr>
        <w:rFonts w:hint="default"/>
        <w:lang w:val="zh-CN" w:eastAsia="zh-CN" w:bidi="zh-CN"/>
      </w:rPr>
    </w:lvl>
    <w:lvl w:ilvl="7" w:tentative="0">
      <w:start w:val="0"/>
      <w:numFmt w:val="bullet"/>
      <w:lvlText w:val="•"/>
      <w:lvlJc w:val="left"/>
      <w:pPr>
        <w:ind w:left="6417" w:hanging="632"/>
      </w:pPr>
      <w:rPr>
        <w:rFonts w:hint="default"/>
        <w:lang w:val="zh-CN" w:eastAsia="zh-CN" w:bidi="zh-CN"/>
      </w:rPr>
    </w:lvl>
    <w:lvl w:ilvl="8" w:tentative="0">
      <w:start w:val="0"/>
      <w:numFmt w:val="bullet"/>
      <w:lvlText w:val="•"/>
      <w:lvlJc w:val="left"/>
      <w:pPr>
        <w:ind w:left="7360" w:hanging="632"/>
      </w:pPr>
      <w:rPr>
        <w:rFonts w:hint="default"/>
        <w:lang w:val="zh-CN" w:eastAsia="zh-CN" w:bidi="zh-CN"/>
      </w:rPr>
    </w:lvl>
  </w:abstractNum>
  <w:abstractNum w:abstractNumId="22">
    <w:nsid w:val="59ADCABA"/>
    <w:multiLevelType w:val="multilevel"/>
    <w:tmpl w:val="59ADCABA"/>
    <w:lvl w:ilvl="0" w:tentative="0">
      <w:start w:val="2"/>
      <w:numFmt w:val="decimal"/>
      <w:lvlText w:val="%1"/>
      <w:lvlJc w:val="left"/>
      <w:pPr>
        <w:ind w:left="588" w:hanging="468"/>
        <w:jc w:val="left"/>
      </w:pPr>
      <w:rPr>
        <w:rFonts w:hint="default"/>
        <w:lang w:val="zh-CN" w:eastAsia="zh-CN" w:bidi="zh-CN"/>
      </w:rPr>
    </w:lvl>
    <w:lvl w:ilvl="1" w:tentative="0">
      <w:start w:val="1"/>
      <w:numFmt w:val="decimal"/>
      <w:lvlText w:val="%1.%2"/>
      <w:lvlJc w:val="left"/>
      <w:pPr>
        <w:ind w:left="588" w:hanging="468"/>
        <w:jc w:val="left"/>
      </w:pPr>
      <w:rPr>
        <w:rFonts w:hint="default" w:ascii="Arial" w:hAnsi="Arial" w:eastAsia="Arial" w:cs="Arial"/>
        <w:b/>
        <w:bCs/>
        <w:spacing w:val="-1"/>
        <w:w w:val="100"/>
        <w:sz w:val="28"/>
        <w:szCs w:val="28"/>
        <w:lang w:val="zh-CN" w:eastAsia="zh-CN" w:bidi="zh-CN"/>
      </w:rPr>
    </w:lvl>
    <w:lvl w:ilvl="2" w:tentative="0">
      <w:start w:val="1"/>
      <w:numFmt w:val="decimal"/>
      <w:lvlText w:val="%1.%2.%3"/>
      <w:lvlJc w:val="left"/>
      <w:pPr>
        <w:ind w:left="821" w:hanging="701"/>
        <w:jc w:val="left"/>
      </w:pPr>
      <w:rPr>
        <w:rFonts w:hint="default" w:ascii="Times New Roman" w:hAnsi="Times New Roman" w:eastAsia="Times New Roman" w:cs="Times New Roman"/>
        <w:b/>
        <w:bCs/>
        <w:spacing w:val="-3"/>
        <w:w w:val="100"/>
        <w:sz w:val="28"/>
        <w:szCs w:val="28"/>
        <w:lang w:val="zh-CN" w:eastAsia="zh-CN" w:bidi="zh-CN"/>
      </w:rPr>
    </w:lvl>
    <w:lvl w:ilvl="3" w:tentative="0">
      <w:start w:val="0"/>
      <w:numFmt w:val="bullet"/>
      <w:lvlText w:val="•"/>
      <w:lvlJc w:val="left"/>
      <w:pPr>
        <w:ind w:left="2692" w:hanging="701"/>
      </w:pPr>
      <w:rPr>
        <w:rFonts w:hint="default"/>
        <w:lang w:val="zh-CN" w:eastAsia="zh-CN" w:bidi="zh-CN"/>
      </w:rPr>
    </w:lvl>
    <w:lvl w:ilvl="4" w:tentative="0">
      <w:start w:val="0"/>
      <w:numFmt w:val="bullet"/>
      <w:lvlText w:val="•"/>
      <w:lvlJc w:val="left"/>
      <w:pPr>
        <w:ind w:left="3628" w:hanging="701"/>
      </w:pPr>
      <w:rPr>
        <w:rFonts w:hint="default"/>
        <w:lang w:val="zh-CN" w:eastAsia="zh-CN" w:bidi="zh-CN"/>
      </w:rPr>
    </w:lvl>
    <w:lvl w:ilvl="5" w:tentative="0">
      <w:start w:val="0"/>
      <w:numFmt w:val="bullet"/>
      <w:lvlText w:val="•"/>
      <w:lvlJc w:val="left"/>
      <w:pPr>
        <w:ind w:left="4565" w:hanging="701"/>
      </w:pPr>
      <w:rPr>
        <w:rFonts w:hint="default"/>
        <w:lang w:val="zh-CN" w:eastAsia="zh-CN" w:bidi="zh-CN"/>
      </w:rPr>
    </w:lvl>
    <w:lvl w:ilvl="6" w:tentative="0">
      <w:start w:val="0"/>
      <w:numFmt w:val="bullet"/>
      <w:lvlText w:val="•"/>
      <w:lvlJc w:val="left"/>
      <w:pPr>
        <w:ind w:left="5501" w:hanging="701"/>
      </w:pPr>
      <w:rPr>
        <w:rFonts w:hint="default"/>
        <w:lang w:val="zh-CN" w:eastAsia="zh-CN" w:bidi="zh-CN"/>
      </w:rPr>
    </w:lvl>
    <w:lvl w:ilvl="7" w:tentative="0">
      <w:start w:val="0"/>
      <w:numFmt w:val="bullet"/>
      <w:lvlText w:val="•"/>
      <w:lvlJc w:val="left"/>
      <w:pPr>
        <w:ind w:left="6437" w:hanging="701"/>
      </w:pPr>
      <w:rPr>
        <w:rFonts w:hint="default"/>
        <w:lang w:val="zh-CN" w:eastAsia="zh-CN" w:bidi="zh-CN"/>
      </w:rPr>
    </w:lvl>
    <w:lvl w:ilvl="8" w:tentative="0">
      <w:start w:val="0"/>
      <w:numFmt w:val="bullet"/>
      <w:lvlText w:val="•"/>
      <w:lvlJc w:val="left"/>
      <w:pPr>
        <w:ind w:left="7373" w:hanging="701"/>
      </w:pPr>
      <w:rPr>
        <w:rFonts w:hint="default"/>
        <w:lang w:val="zh-CN" w:eastAsia="zh-CN" w:bidi="zh-CN"/>
      </w:rPr>
    </w:lvl>
  </w:abstractNum>
  <w:abstractNum w:abstractNumId="23">
    <w:nsid w:val="5A241D34"/>
    <w:multiLevelType w:val="multilevel"/>
    <w:tmpl w:val="5A241D34"/>
    <w:lvl w:ilvl="0" w:tentative="0">
      <w:start w:val="3"/>
      <w:numFmt w:val="decimal"/>
      <w:lvlText w:val="%1"/>
      <w:lvlJc w:val="left"/>
      <w:pPr>
        <w:ind w:left="588" w:hanging="468"/>
        <w:jc w:val="left"/>
      </w:pPr>
      <w:rPr>
        <w:rFonts w:hint="default"/>
        <w:lang w:val="zh-CN" w:eastAsia="zh-CN" w:bidi="zh-CN"/>
      </w:rPr>
    </w:lvl>
    <w:lvl w:ilvl="1" w:tentative="0">
      <w:start w:val="3"/>
      <w:numFmt w:val="decimal"/>
      <w:lvlText w:val="%1.%2"/>
      <w:lvlJc w:val="left"/>
      <w:pPr>
        <w:ind w:left="588" w:hanging="468"/>
        <w:jc w:val="left"/>
      </w:pPr>
      <w:rPr>
        <w:rFonts w:hint="default" w:ascii="Arial" w:hAnsi="Arial" w:eastAsia="Arial" w:cs="Arial"/>
        <w:b/>
        <w:bCs/>
        <w:w w:val="100"/>
        <w:sz w:val="28"/>
        <w:szCs w:val="28"/>
        <w:lang w:val="zh-CN" w:eastAsia="zh-CN" w:bidi="zh-CN"/>
      </w:rPr>
    </w:lvl>
    <w:lvl w:ilvl="2" w:tentative="0">
      <w:start w:val="1"/>
      <w:numFmt w:val="decimal"/>
      <w:lvlText w:val="%1.%2.%3"/>
      <w:lvlJc w:val="left"/>
      <w:pPr>
        <w:ind w:left="751" w:hanging="632"/>
        <w:jc w:val="left"/>
      </w:pPr>
      <w:rPr>
        <w:rFonts w:hint="default" w:ascii="Times New Roman" w:hAnsi="Times New Roman" w:eastAsia="Times New Roman" w:cs="Times New Roman"/>
        <w:b/>
        <w:bCs/>
        <w:spacing w:val="-3"/>
        <w:w w:val="100"/>
        <w:sz w:val="28"/>
        <w:szCs w:val="28"/>
        <w:lang w:val="zh-CN" w:eastAsia="zh-CN" w:bidi="zh-CN"/>
      </w:rPr>
    </w:lvl>
    <w:lvl w:ilvl="3" w:tentative="0">
      <w:start w:val="1"/>
      <w:numFmt w:val="decimal"/>
      <w:lvlText w:val="%4)"/>
      <w:lvlJc w:val="left"/>
      <w:pPr>
        <w:ind w:left="900" w:hanging="360"/>
        <w:jc w:val="left"/>
      </w:pPr>
      <w:rPr>
        <w:rFonts w:hint="default" w:ascii="Times New Roman" w:hAnsi="Times New Roman" w:eastAsia="Times New Roman" w:cs="Times New Roman"/>
        <w:w w:val="100"/>
        <w:sz w:val="21"/>
        <w:szCs w:val="21"/>
        <w:lang w:val="zh-CN" w:eastAsia="zh-CN" w:bidi="zh-CN"/>
      </w:rPr>
    </w:lvl>
    <w:lvl w:ilvl="4" w:tentative="0">
      <w:start w:val="0"/>
      <w:numFmt w:val="bullet"/>
      <w:lvlText w:val="•"/>
      <w:lvlJc w:val="left"/>
      <w:pPr>
        <w:ind w:left="2986" w:hanging="360"/>
      </w:pPr>
      <w:rPr>
        <w:rFonts w:hint="default"/>
        <w:lang w:val="zh-CN" w:eastAsia="zh-CN" w:bidi="zh-CN"/>
      </w:rPr>
    </w:lvl>
    <w:lvl w:ilvl="5" w:tentative="0">
      <w:start w:val="0"/>
      <w:numFmt w:val="bullet"/>
      <w:lvlText w:val="•"/>
      <w:lvlJc w:val="left"/>
      <w:pPr>
        <w:ind w:left="4029" w:hanging="360"/>
      </w:pPr>
      <w:rPr>
        <w:rFonts w:hint="default"/>
        <w:lang w:val="zh-CN" w:eastAsia="zh-CN" w:bidi="zh-CN"/>
      </w:rPr>
    </w:lvl>
    <w:lvl w:ilvl="6" w:tentative="0">
      <w:start w:val="0"/>
      <w:numFmt w:val="bullet"/>
      <w:lvlText w:val="•"/>
      <w:lvlJc w:val="left"/>
      <w:pPr>
        <w:ind w:left="5073" w:hanging="360"/>
      </w:pPr>
      <w:rPr>
        <w:rFonts w:hint="default"/>
        <w:lang w:val="zh-CN" w:eastAsia="zh-CN" w:bidi="zh-CN"/>
      </w:rPr>
    </w:lvl>
    <w:lvl w:ilvl="7" w:tentative="0">
      <w:start w:val="0"/>
      <w:numFmt w:val="bullet"/>
      <w:lvlText w:val="•"/>
      <w:lvlJc w:val="left"/>
      <w:pPr>
        <w:ind w:left="6116" w:hanging="360"/>
      </w:pPr>
      <w:rPr>
        <w:rFonts w:hint="default"/>
        <w:lang w:val="zh-CN" w:eastAsia="zh-CN" w:bidi="zh-CN"/>
      </w:rPr>
    </w:lvl>
    <w:lvl w:ilvl="8" w:tentative="0">
      <w:start w:val="0"/>
      <w:numFmt w:val="bullet"/>
      <w:lvlText w:val="•"/>
      <w:lvlJc w:val="left"/>
      <w:pPr>
        <w:ind w:left="7159" w:hanging="360"/>
      </w:pPr>
      <w:rPr>
        <w:rFonts w:hint="default"/>
        <w:lang w:val="zh-CN" w:eastAsia="zh-CN" w:bidi="zh-CN"/>
      </w:rPr>
    </w:lvl>
  </w:abstractNum>
  <w:abstractNum w:abstractNumId="24">
    <w:nsid w:val="60382F6E"/>
    <w:multiLevelType w:val="multilevel"/>
    <w:tmpl w:val="60382F6E"/>
    <w:lvl w:ilvl="0" w:tentative="0">
      <w:start w:val="1"/>
      <w:numFmt w:val="decimal"/>
      <w:lvlText w:val="%1."/>
      <w:lvlJc w:val="left"/>
      <w:pPr>
        <w:ind w:left="480" w:hanging="360"/>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1356" w:hanging="360"/>
      </w:pPr>
      <w:rPr>
        <w:rFonts w:hint="default"/>
        <w:lang w:val="zh-CN" w:eastAsia="zh-CN" w:bidi="zh-CN"/>
      </w:rPr>
    </w:lvl>
    <w:lvl w:ilvl="2" w:tentative="0">
      <w:start w:val="0"/>
      <w:numFmt w:val="bullet"/>
      <w:lvlText w:val="•"/>
      <w:lvlJc w:val="left"/>
      <w:pPr>
        <w:ind w:left="2233" w:hanging="360"/>
      </w:pPr>
      <w:rPr>
        <w:rFonts w:hint="default"/>
        <w:lang w:val="zh-CN" w:eastAsia="zh-CN" w:bidi="zh-CN"/>
      </w:rPr>
    </w:lvl>
    <w:lvl w:ilvl="3" w:tentative="0">
      <w:start w:val="0"/>
      <w:numFmt w:val="bullet"/>
      <w:lvlText w:val="•"/>
      <w:lvlJc w:val="left"/>
      <w:pPr>
        <w:ind w:left="3109" w:hanging="360"/>
      </w:pPr>
      <w:rPr>
        <w:rFonts w:hint="default"/>
        <w:lang w:val="zh-CN" w:eastAsia="zh-CN" w:bidi="zh-CN"/>
      </w:rPr>
    </w:lvl>
    <w:lvl w:ilvl="4" w:tentative="0">
      <w:start w:val="0"/>
      <w:numFmt w:val="bullet"/>
      <w:lvlText w:val="•"/>
      <w:lvlJc w:val="left"/>
      <w:pPr>
        <w:ind w:left="3986" w:hanging="360"/>
      </w:pPr>
      <w:rPr>
        <w:rFonts w:hint="default"/>
        <w:lang w:val="zh-CN" w:eastAsia="zh-CN" w:bidi="zh-CN"/>
      </w:rPr>
    </w:lvl>
    <w:lvl w:ilvl="5" w:tentative="0">
      <w:start w:val="0"/>
      <w:numFmt w:val="bullet"/>
      <w:lvlText w:val="•"/>
      <w:lvlJc w:val="left"/>
      <w:pPr>
        <w:ind w:left="4863" w:hanging="360"/>
      </w:pPr>
      <w:rPr>
        <w:rFonts w:hint="default"/>
        <w:lang w:val="zh-CN" w:eastAsia="zh-CN" w:bidi="zh-CN"/>
      </w:rPr>
    </w:lvl>
    <w:lvl w:ilvl="6" w:tentative="0">
      <w:start w:val="0"/>
      <w:numFmt w:val="bullet"/>
      <w:lvlText w:val="•"/>
      <w:lvlJc w:val="left"/>
      <w:pPr>
        <w:ind w:left="5739" w:hanging="360"/>
      </w:pPr>
      <w:rPr>
        <w:rFonts w:hint="default"/>
        <w:lang w:val="zh-CN" w:eastAsia="zh-CN" w:bidi="zh-CN"/>
      </w:rPr>
    </w:lvl>
    <w:lvl w:ilvl="7" w:tentative="0">
      <w:start w:val="0"/>
      <w:numFmt w:val="bullet"/>
      <w:lvlText w:val="•"/>
      <w:lvlJc w:val="left"/>
      <w:pPr>
        <w:ind w:left="6616" w:hanging="360"/>
      </w:pPr>
      <w:rPr>
        <w:rFonts w:hint="default"/>
        <w:lang w:val="zh-CN" w:eastAsia="zh-CN" w:bidi="zh-CN"/>
      </w:rPr>
    </w:lvl>
    <w:lvl w:ilvl="8" w:tentative="0">
      <w:start w:val="0"/>
      <w:numFmt w:val="bullet"/>
      <w:lvlText w:val="•"/>
      <w:lvlJc w:val="left"/>
      <w:pPr>
        <w:ind w:left="7493" w:hanging="360"/>
      </w:pPr>
      <w:rPr>
        <w:rFonts w:hint="default"/>
        <w:lang w:val="zh-CN" w:eastAsia="zh-CN" w:bidi="zh-CN"/>
      </w:rPr>
    </w:lvl>
  </w:abstractNum>
  <w:abstractNum w:abstractNumId="25">
    <w:nsid w:val="629F7852"/>
    <w:multiLevelType w:val="multilevel"/>
    <w:tmpl w:val="629F7852"/>
    <w:lvl w:ilvl="0" w:tentative="0">
      <w:start w:val="2"/>
      <w:numFmt w:val="decimal"/>
      <w:lvlText w:val="%1)"/>
      <w:lvlJc w:val="left"/>
      <w:pPr>
        <w:ind w:left="401" w:hanging="281"/>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1284" w:hanging="281"/>
      </w:pPr>
      <w:rPr>
        <w:rFonts w:hint="default"/>
        <w:lang w:val="zh-CN" w:eastAsia="zh-CN" w:bidi="zh-CN"/>
      </w:rPr>
    </w:lvl>
    <w:lvl w:ilvl="2" w:tentative="0">
      <w:start w:val="0"/>
      <w:numFmt w:val="bullet"/>
      <w:lvlText w:val="•"/>
      <w:lvlJc w:val="left"/>
      <w:pPr>
        <w:ind w:left="2169" w:hanging="281"/>
      </w:pPr>
      <w:rPr>
        <w:rFonts w:hint="default"/>
        <w:lang w:val="zh-CN" w:eastAsia="zh-CN" w:bidi="zh-CN"/>
      </w:rPr>
    </w:lvl>
    <w:lvl w:ilvl="3" w:tentative="0">
      <w:start w:val="0"/>
      <w:numFmt w:val="bullet"/>
      <w:lvlText w:val="•"/>
      <w:lvlJc w:val="left"/>
      <w:pPr>
        <w:ind w:left="3053" w:hanging="281"/>
      </w:pPr>
      <w:rPr>
        <w:rFonts w:hint="default"/>
        <w:lang w:val="zh-CN" w:eastAsia="zh-CN" w:bidi="zh-CN"/>
      </w:rPr>
    </w:lvl>
    <w:lvl w:ilvl="4" w:tentative="0">
      <w:start w:val="0"/>
      <w:numFmt w:val="bullet"/>
      <w:lvlText w:val="•"/>
      <w:lvlJc w:val="left"/>
      <w:pPr>
        <w:ind w:left="3938" w:hanging="281"/>
      </w:pPr>
      <w:rPr>
        <w:rFonts w:hint="default"/>
        <w:lang w:val="zh-CN" w:eastAsia="zh-CN" w:bidi="zh-CN"/>
      </w:rPr>
    </w:lvl>
    <w:lvl w:ilvl="5" w:tentative="0">
      <w:start w:val="0"/>
      <w:numFmt w:val="bullet"/>
      <w:lvlText w:val="•"/>
      <w:lvlJc w:val="left"/>
      <w:pPr>
        <w:ind w:left="4823" w:hanging="281"/>
      </w:pPr>
      <w:rPr>
        <w:rFonts w:hint="default"/>
        <w:lang w:val="zh-CN" w:eastAsia="zh-CN" w:bidi="zh-CN"/>
      </w:rPr>
    </w:lvl>
    <w:lvl w:ilvl="6" w:tentative="0">
      <w:start w:val="0"/>
      <w:numFmt w:val="bullet"/>
      <w:lvlText w:val="•"/>
      <w:lvlJc w:val="left"/>
      <w:pPr>
        <w:ind w:left="5707" w:hanging="281"/>
      </w:pPr>
      <w:rPr>
        <w:rFonts w:hint="default"/>
        <w:lang w:val="zh-CN" w:eastAsia="zh-CN" w:bidi="zh-CN"/>
      </w:rPr>
    </w:lvl>
    <w:lvl w:ilvl="7" w:tentative="0">
      <w:start w:val="0"/>
      <w:numFmt w:val="bullet"/>
      <w:lvlText w:val="•"/>
      <w:lvlJc w:val="left"/>
      <w:pPr>
        <w:ind w:left="6592" w:hanging="281"/>
      </w:pPr>
      <w:rPr>
        <w:rFonts w:hint="default"/>
        <w:lang w:val="zh-CN" w:eastAsia="zh-CN" w:bidi="zh-CN"/>
      </w:rPr>
    </w:lvl>
    <w:lvl w:ilvl="8" w:tentative="0">
      <w:start w:val="0"/>
      <w:numFmt w:val="bullet"/>
      <w:lvlText w:val="•"/>
      <w:lvlJc w:val="left"/>
      <w:pPr>
        <w:ind w:left="7477" w:hanging="281"/>
      </w:pPr>
      <w:rPr>
        <w:rFonts w:hint="default"/>
        <w:lang w:val="zh-CN" w:eastAsia="zh-CN" w:bidi="zh-CN"/>
      </w:rPr>
    </w:lvl>
  </w:abstractNum>
  <w:abstractNum w:abstractNumId="26">
    <w:nsid w:val="72183CF9"/>
    <w:multiLevelType w:val="multilevel"/>
    <w:tmpl w:val="72183CF9"/>
    <w:lvl w:ilvl="0" w:tentative="0">
      <w:start w:val="1"/>
      <w:numFmt w:val="decimal"/>
      <w:lvlText w:val="%1）"/>
      <w:lvlJc w:val="left"/>
      <w:pPr>
        <w:ind w:left="900" w:hanging="360"/>
        <w:jc w:val="left"/>
      </w:pPr>
      <w:rPr>
        <w:rFonts w:hint="default" w:ascii="Times New Roman" w:hAnsi="Times New Roman" w:eastAsia="Times New Roman" w:cs="Times New Roman"/>
        <w:w w:val="100"/>
        <w:sz w:val="21"/>
        <w:szCs w:val="21"/>
        <w:lang w:val="zh-CN" w:eastAsia="zh-CN" w:bidi="zh-CN"/>
      </w:rPr>
    </w:lvl>
    <w:lvl w:ilvl="1" w:tentative="0">
      <w:start w:val="0"/>
      <w:numFmt w:val="bullet"/>
      <w:lvlText w:val="•"/>
      <w:lvlJc w:val="left"/>
      <w:pPr>
        <w:ind w:left="1734" w:hanging="360"/>
      </w:pPr>
      <w:rPr>
        <w:rFonts w:hint="default"/>
        <w:lang w:val="zh-CN" w:eastAsia="zh-CN" w:bidi="zh-CN"/>
      </w:rPr>
    </w:lvl>
    <w:lvl w:ilvl="2" w:tentative="0">
      <w:start w:val="0"/>
      <w:numFmt w:val="bullet"/>
      <w:lvlText w:val="•"/>
      <w:lvlJc w:val="left"/>
      <w:pPr>
        <w:ind w:left="2569" w:hanging="360"/>
      </w:pPr>
      <w:rPr>
        <w:rFonts w:hint="default"/>
        <w:lang w:val="zh-CN" w:eastAsia="zh-CN" w:bidi="zh-CN"/>
      </w:rPr>
    </w:lvl>
    <w:lvl w:ilvl="3" w:tentative="0">
      <w:start w:val="0"/>
      <w:numFmt w:val="bullet"/>
      <w:lvlText w:val="•"/>
      <w:lvlJc w:val="left"/>
      <w:pPr>
        <w:ind w:left="3403" w:hanging="360"/>
      </w:pPr>
      <w:rPr>
        <w:rFonts w:hint="default"/>
        <w:lang w:val="zh-CN" w:eastAsia="zh-CN" w:bidi="zh-CN"/>
      </w:rPr>
    </w:lvl>
    <w:lvl w:ilvl="4" w:tentative="0">
      <w:start w:val="0"/>
      <w:numFmt w:val="bullet"/>
      <w:lvlText w:val="•"/>
      <w:lvlJc w:val="left"/>
      <w:pPr>
        <w:ind w:left="4238" w:hanging="360"/>
      </w:pPr>
      <w:rPr>
        <w:rFonts w:hint="default"/>
        <w:lang w:val="zh-CN" w:eastAsia="zh-CN" w:bidi="zh-CN"/>
      </w:rPr>
    </w:lvl>
    <w:lvl w:ilvl="5" w:tentative="0">
      <w:start w:val="0"/>
      <w:numFmt w:val="bullet"/>
      <w:lvlText w:val="•"/>
      <w:lvlJc w:val="left"/>
      <w:pPr>
        <w:ind w:left="5073" w:hanging="360"/>
      </w:pPr>
      <w:rPr>
        <w:rFonts w:hint="default"/>
        <w:lang w:val="zh-CN" w:eastAsia="zh-CN" w:bidi="zh-CN"/>
      </w:rPr>
    </w:lvl>
    <w:lvl w:ilvl="6" w:tentative="0">
      <w:start w:val="0"/>
      <w:numFmt w:val="bullet"/>
      <w:lvlText w:val="•"/>
      <w:lvlJc w:val="left"/>
      <w:pPr>
        <w:ind w:left="5907" w:hanging="360"/>
      </w:pPr>
      <w:rPr>
        <w:rFonts w:hint="default"/>
        <w:lang w:val="zh-CN" w:eastAsia="zh-CN" w:bidi="zh-CN"/>
      </w:rPr>
    </w:lvl>
    <w:lvl w:ilvl="7" w:tentative="0">
      <w:start w:val="0"/>
      <w:numFmt w:val="bullet"/>
      <w:lvlText w:val="•"/>
      <w:lvlJc w:val="left"/>
      <w:pPr>
        <w:ind w:left="6742" w:hanging="360"/>
      </w:pPr>
      <w:rPr>
        <w:rFonts w:hint="default"/>
        <w:lang w:val="zh-CN" w:eastAsia="zh-CN" w:bidi="zh-CN"/>
      </w:rPr>
    </w:lvl>
    <w:lvl w:ilvl="8" w:tentative="0">
      <w:start w:val="0"/>
      <w:numFmt w:val="bullet"/>
      <w:lvlText w:val="•"/>
      <w:lvlJc w:val="left"/>
      <w:pPr>
        <w:ind w:left="7577" w:hanging="360"/>
      </w:pPr>
      <w:rPr>
        <w:rFonts w:hint="default"/>
        <w:lang w:val="zh-CN" w:eastAsia="zh-CN" w:bidi="zh-CN"/>
      </w:rPr>
    </w:lvl>
  </w:abstractNum>
  <w:abstractNum w:abstractNumId="27">
    <w:nsid w:val="77ECEA79"/>
    <w:multiLevelType w:val="multilevel"/>
    <w:tmpl w:val="77ECEA79"/>
    <w:lvl w:ilvl="0" w:tentative="0">
      <w:start w:val="5"/>
      <w:numFmt w:val="decimal"/>
      <w:lvlText w:val="%1"/>
      <w:lvlJc w:val="left"/>
      <w:pPr>
        <w:ind w:left="650" w:hanging="531"/>
        <w:jc w:val="left"/>
      </w:pPr>
      <w:rPr>
        <w:rFonts w:hint="default"/>
        <w:lang w:val="zh-CN" w:eastAsia="zh-CN" w:bidi="zh-CN"/>
      </w:rPr>
    </w:lvl>
    <w:lvl w:ilvl="1" w:tentative="0">
      <w:start w:val="1"/>
      <w:numFmt w:val="decimal"/>
      <w:lvlText w:val="%1.%2"/>
      <w:lvlJc w:val="left"/>
      <w:pPr>
        <w:ind w:left="650" w:hanging="531"/>
        <w:jc w:val="left"/>
      </w:pPr>
      <w:rPr>
        <w:rFonts w:hint="default" w:ascii="Arial" w:hAnsi="Arial" w:eastAsia="Arial" w:cs="Arial"/>
        <w:b/>
        <w:bCs/>
        <w:spacing w:val="-1"/>
        <w:w w:val="100"/>
        <w:sz w:val="28"/>
        <w:szCs w:val="28"/>
        <w:lang w:val="zh-CN" w:eastAsia="zh-CN" w:bidi="zh-CN"/>
      </w:rPr>
    </w:lvl>
    <w:lvl w:ilvl="2" w:tentative="0">
      <w:start w:val="0"/>
      <w:numFmt w:val="bullet"/>
      <w:lvlText w:val="•"/>
      <w:lvlJc w:val="left"/>
      <w:pPr>
        <w:ind w:left="2377" w:hanging="531"/>
      </w:pPr>
      <w:rPr>
        <w:rFonts w:hint="default"/>
        <w:lang w:val="zh-CN" w:eastAsia="zh-CN" w:bidi="zh-CN"/>
      </w:rPr>
    </w:lvl>
    <w:lvl w:ilvl="3" w:tentative="0">
      <w:start w:val="0"/>
      <w:numFmt w:val="bullet"/>
      <w:lvlText w:val="•"/>
      <w:lvlJc w:val="left"/>
      <w:pPr>
        <w:ind w:left="3235" w:hanging="531"/>
      </w:pPr>
      <w:rPr>
        <w:rFonts w:hint="default"/>
        <w:lang w:val="zh-CN" w:eastAsia="zh-CN" w:bidi="zh-CN"/>
      </w:rPr>
    </w:lvl>
    <w:lvl w:ilvl="4" w:tentative="0">
      <w:start w:val="0"/>
      <w:numFmt w:val="bullet"/>
      <w:lvlText w:val="•"/>
      <w:lvlJc w:val="left"/>
      <w:pPr>
        <w:ind w:left="4094" w:hanging="531"/>
      </w:pPr>
      <w:rPr>
        <w:rFonts w:hint="default"/>
        <w:lang w:val="zh-CN" w:eastAsia="zh-CN" w:bidi="zh-CN"/>
      </w:rPr>
    </w:lvl>
    <w:lvl w:ilvl="5" w:tentative="0">
      <w:start w:val="0"/>
      <w:numFmt w:val="bullet"/>
      <w:lvlText w:val="•"/>
      <w:lvlJc w:val="left"/>
      <w:pPr>
        <w:ind w:left="4953" w:hanging="531"/>
      </w:pPr>
      <w:rPr>
        <w:rFonts w:hint="default"/>
        <w:lang w:val="zh-CN" w:eastAsia="zh-CN" w:bidi="zh-CN"/>
      </w:rPr>
    </w:lvl>
    <w:lvl w:ilvl="6" w:tentative="0">
      <w:start w:val="0"/>
      <w:numFmt w:val="bullet"/>
      <w:lvlText w:val="•"/>
      <w:lvlJc w:val="left"/>
      <w:pPr>
        <w:ind w:left="5811" w:hanging="531"/>
      </w:pPr>
      <w:rPr>
        <w:rFonts w:hint="default"/>
        <w:lang w:val="zh-CN" w:eastAsia="zh-CN" w:bidi="zh-CN"/>
      </w:rPr>
    </w:lvl>
    <w:lvl w:ilvl="7" w:tentative="0">
      <w:start w:val="0"/>
      <w:numFmt w:val="bullet"/>
      <w:lvlText w:val="•"/>
      <w:lvlJc w:val="left"/>
      <w:pPr>
        <w:ind w:left="6670" w:hanging="531"/>
      </w:pPr>
      <w:rPr>
        <w:rFonts w:hint="default"/>
        <w:lang w:val="zh-CN" w:eastAsia="zh-CN" w:bidi="zh-CN"/>
      </w:rPr>
    </w:lvl>
    <w:lvl w:ilvl="8" w:tentative="0">
      <w:start w:val="0"/>
      <w:numFmt w:val="bullet"/>
      <w:lvlText w:val="•"/>
      <w:lvlJc w:val="left"/>
      <w:pPr>
        <w:ind w:left="7529" w:hanging="531"/>
      </w:pPr>
      <w:rPr>
        <w:rFonts w:hint="default"/>
        <w:lang w:val="zh-CN" w:eastAsia="zh-CN" w:bidi="zh-CN"/>
      </w:rPr>
    </w:lvl>
  </w:abstractNum>
  <w:abstractNum w:abstractNumId="28">
    <w:nsid w:val="7C246926"/>
    <w:multiLevelType w:val="multilevel"/>
    <w:tmpl w:val="7C246926"/>
    <w:lvl w:ilvl="0" w:tentative="0">
      <w:start w:val="4"/>
      <w:numFmt w:val="decimal"/>
      <w:lvlText w:val="%1"/>
      <w:lvlJc w:val="left"/>
      <w:pPr>
        <w:ind w:left="650" w:hanging="531"/>
        <w:jc w:val="left"/>
      </w:pPr>
      <w:rPr>
        <w:rFonts w:hint="default"/>
        <w:lang w:val="zh-CN" w:eastAsia="zh-CN" w:bidi="zh-CN"/>
      </w:rPr>
    </w:lvl>
    <w:lvl w:ilvl="1" w:tentative="0">
      <w:start w:val="2"/>
      <w:numFmt w:val="decimal"/>
      <w:lvlText w:val="%1.%2"/>
      <w:lvlJc w:val="left"/>
      <w:pPr>
        <w:ind w:left="650" w:hanging="531"/>
        <w:jc w:val="left"/>
      </w:pPr>
      <w:rPr>
        <w:rFonts w:hint="default" w:ascii="Arial" w:hAnsi="Arial" w:eastAsia="Arial" w:cs="Arial"/>
        <w:b/>
        <w:bCs/>
        <w:w w:val="100"/>
        <w:sz w:val="28"/>
        <w:szCs w:val="28"/>
        <w:lang w:val="zh-CN" w:eastAsia="zh-CN" w:bidi="zh-CN"/>
      </w:rPr>
    </w:lvl>
    <w:lvl w:ilvl="2" w:tentative="0">
      <w:start w:val="1"/>
      <w:numFmt w:val="decimal"/>
      <w:lvlText w:val="%3）"/>
      <w:lvlJc w:val="left"/>
      <w:pPr>
        <w:ind w:left="900" w:hanging="360"/>
        <w:jc w:val="left"/>
      </w:pPr>
      <w:rPr>
        <w:rFonts w:hint="default" w:ascii="Times New Roman" w:hAnsi="Times New Roman" w:eastAsia="Times New Roman" w:cs="Times New Roman"/>
        <w:w w:val="100"/>
        <w:sz w:val="21"/>
        <w:szCs w:val="21"/>
        <w:lang w:val="zh-CN" w:eastAsia="zh-CN" w:bidi="zh-CN"/>
      </w:rPr>
    </w:lvl>
    <w:lvl w:ilvl="3" w:tentative="0">
      <w:start w:val="0"/>
      <w:numFmt w:val="bullet"/>
      <w:lvlText w:val="•"/>
      <w:lvlJc w:val="left"/>
      <w:pPr>
        <w:ind w:left="2754" w:hanging="360"/>
      </w:pPr>
      <w:rPr>
        <w:rFonts w:hint="default"/>
        <w:lang w:val="zh-CN" w:eastAsia="zh-CN" w:bidi="zh-CN"/>
      </w:rPr>
    </w:lvl>
    <w:lvl w:ilvl="4" w:tentative="0">
      <w:start w:val="0"/>
      <w:numFmt w:val="bullet"/>
      <w:lvlText w:val="•"/>
      <w:lvlJc w:val="left"/>
      <w:pPr>
        <w:ind w:left="3682" w:hanging="360"/>
      </w:pPr>
      <w:rPr>
        <w:rFonts w:hint="default"/>
        <w:lang w:val="zh-CN" w:eastAsia="zh-CN" w:bidi="zh-CN"/>
      </w:rPr>
    </w:lvl>
    <w:lvl w:ilvl="5" w:tentative="0">
      <w:start w:val="0"/>
      <w:numFmt w:val="bullet"/>
      <w:lvlText w:val="•"/>
      <w:lvlJc w:val="left"/>
      <w:pPr>
        <w:ind w:left="4609" w:hanging="360"/>
      </w:pPr>
      <w:rPr>
        <w:rFonts w:hint="default"/>
        <w:lang w:val="zh-CN" w:eastAsia="zh-CN" w:bidi="zh-CN"/>
      </w:rPr>
    </w:lvl>
    <w:lvl w:ilvl="6" w:tentative="0">
      <w:start w:val="0"/>
      <w:numFmt w:val="bullet"/>
      <w:lvlText w:val="•"/>
      <w:lvlJc w:val="left"/>
      <w:pPr>
        <w:ind w:left="5536" w:hanging="360"/>
      </w:pPr>
      <w:rPr>
        <w:rFonts w:hint="default"/>
        <w:lang w:val="zh-CN" w:eastAsia="zh-CN" w:bidi="zh-CN"/>
      </w:rPr>
    </w:lvl>
    <w:lvl w:ilvl="7" w:tentative="0">
      <w:start w:val="0"/>
      <w:numFmt w:val="bullet"/>
      <w:lvlText w:val="•"/>
      <w:lvlJc w:val="left"/>
      <w:pPr>
        <w:ind w:left="6464" w:hanging="360"/>
      </w:pPr>
      <w:rPr>
        <w:rFonts w:hint="default"/>
        <w:lang w:val="zh-CN" w:eastAsia="zh-CN" w:bidi="zh-CN"/>
      </w:rPr>
    </w:lvl>
    <w:lvl w:ilvl="8" w:tentative="0">
      <w:start w:val="0"/>
      <w:numFmt w:val="bullet"/>
      <w:lvlText w:val="•"/>
      <w:lvlJc w:val="left"/>
      <w:pPr>
        <w:ind w:left="7391" w:hanging="360"/>
      </w:pPr>
      <w:rPr>
        <w:rFonts w:hint="default"/>
        <w:lang w:val="zh-CN" w:eastAsia="zh-CN" w:bidi="zh-CN"/>
      </w:rPr>
    </w:lvl>
  </w:abstractNum>
  <w:num w:numId="1">
    <w:abstractNumId w:val="11"/>
  </w:num>
  <w:num w:numId="2">
    <w:abstractNumId w:val="7"/>
  </w:num>
  <w:num w:numId="3">
    <w:abstractNumId w:val="22"/>
  </w:num>
  <w:num w:numId="4">
    <w:abstractNumId w:val="5"/>
  </w:num>
  <w:num w:numId="5">
    <w:abstractNumId w:val="3"/>
  </w:num>
  <w:num w:numId="6">
    <w:abstractNumId w:val="13"/>
  </w:num>
  <w:num w:numId="7">
    <w:abstractNumId w:val="17"/>
  </w:num>
  <w:num w:numId="8">
    <w:abstractNumId w:val="26"/>
  </w:num>
  <w:num w:numId="9">
    <w:abstractNumId w:val="12"/>
  </w:num>
  <w:num w:numId="10">
    <w:abstractNumId w:val="0"/>
  </w:num>
  <w:num w:numId="11">
    <w:abstractNumId w:val="18"/>
  </w:num>
  <w:num w:numId="12">
    <w:abstractNumId w:val="23"/>
  </w:num>
  <w:num w:numId="13">
    <w:abstractNumId w:val="6"/>
  </w:num>
  <w:num w:numId="14">
    <w:abstractNumId w:val="21"/>
  </w:num>
  <w:num w:numId="15">
    <w:abstractNumId w:val="10"/>
  </w:num>
  <w:num w:numId="16">
    <w:abstractNumId w:val="16"/>
  </w:num>
  <w:num w:numId="17">
    <w:abstractNumId w:val="9"/>
  </w:num>
  <w:num w:numId="18">
    <w:abstractNumId w:val="8"/>
  </w:num>
  <w:num w:numId="19">
    <w:abstractNumId w:val="1"/>
  </w:num>
  <w:num w:numId="20">
    <w:abstractNumId w:val="20"/>
  </w:num>
  <w:num w:numId="21">
    <w:abstractNumId w:val="24"/>
  </w:num>
  <w:num w:numId="22">
    <w:abstractNumId w:val="15"/>
  </w:num>
  <w:num w:numId="23">
    <w:abstractNumId w:val="19"/>
  </w:num>
  <w:num w:numId="24">
    <w:abstractNumId w:val="2"/>
  </w:num>
  <w:num w:numId="25">
    <w:abstractNumId w:val="28"/>
  </w:num>
  <w:num w:numId="26">
    <w:abstractNumId w:val="27"/>
  </w:num>
  <w:num w:numId="27">
    <w:abstractNumId w:val="4"/>
  </w:num>
  <w:num w:numId="28">
    <w:abstractNumId w:val="25"/>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2"/>
  </w:compat>
  <w:rsids>
    <w:rsidRoot w:val="00054144"/>
    <w:rsid w:val="00054144"/>
    <w:rsid w:val="001669AA"/>
    <w:rsid w:val="004D5FF9"/>
    <w:rsid w:val="005A19D7"/>
    <w:rsid w:val="00692FC9"/>
    <w:rsid w:val="006A4EDC"/>
    <w:rsid w:val="006C466D"/>
    <w:rsid w:val="007416D1"/>
    <w:rsid w:val="00B518ED"/>
    <w:rsid w:val="00C877C0"/>
    <w:rsid w:val="00D64AF6"/>
    <w:rsid w:val="00DD3866"/>
    <w:rsid w:val="047C1FAE"/>
    <w:rsid w:val="0A8411B1"/>
    <w:rsid w:val="10CA510F"/>
    <w:rsid w:val="145E67F5"/>
    <w:rsid w:val="25EF6E20"/>
    <w:rsid w:val="2B9D7DEC"/>
    <w:rsid w:val="2C2D3584"/>
    <w:rsid w:val="394B0353"/>
    <w:rsid w:val="45A05CA2"/>
    <w:rsid w:val="49994620"/>
    <w:rsid w:val="51CF0C6E"/>
    <w:rsid w:val="56A30FB1"/>
    <w:rsid w:val="5C65104F"/>
    <w:rsid w:val="65F87617"/>
    <w:rsid w:val="7B721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paragraph" w:styleId="2">
    <w:name w:val="heading 1"/>
    <w:basedOn w:val="1"/>
    <w:next w:val="1"/>
    <w:qFormat/>
    <w:uiPriority w:val="1"/>
    <w:pPr>
      <w:ind w:left="120"/>
      <w:outlineLvl w:val="0"/>
    </w:pPr>
    <w:rPr>
      <w:rFonts w:ascii="Times New Roman" w:hAnsi="Times New Roman" w:eastAsia="Times New Roman" w:cs="Times New Roman"/>
      <w:b/>
      <w:bCs/>
      <w:sz w:val="30"/>
      <w:szCs w:val="30"/>
    </w:rPr>
  </w:style>
  <w:style w:type="paragraph" w:styleId="3">
    <w:name w:val="heading 2"/>
    <w:basedOn w:val="1"/>
    <w:next w:val="1"/>
    <w:qFormat/>
    <w:uiPriority w:val="1"/>
    <w:pPr>
      <w:ind w:left="821" w:hanging="701"/>
      <w:outlineLvl w:val="1"/>
    </w:pPr>
    <w:rPr>
      <w:b/>
      <w:bCs/>
      <w:sz w:val="28"/>
      <w:szCs w:val="28"/>
    </w:rPr>
  </w:style>
  <w:style w:type="paragraph" w:styleId="4">
    <w:name w:val="heading 3"/>
    <w:basedOn w:val="1"/>
    <w:next w:val="1"/>
    <w:unhideWhenUsed/>
    <w:qFormat/>
    <w:uiPriority w:val="0"/>
    <w:pPr>
      <w:keepNext/>
      <w:keepLines/>
      <w:spacing w:before="260" w:after="260"/>
      <w:outlineLvl w:val="2"/>
    </w:pPr>
    <w:rPr>
      <w:b/>
      <w:sz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1"/>
      <w:szCs w:val="21"/>
    </w:rPr>
  </w:style>
  <w:style w:type="paragraph" w:styleId="6">
    <w:name w:val="footer"/>
    <w:basedOn w:val="1"/>
    <w:qFormat/>
    <w:uiPriority w:val="0"/>
    <w:pPr>
      <w:tabs>
        <w:tab w:val="center" w:pos="4153"/>
        <w:tab w:val="right" w:pos="8306"/>
      </w:tabs>
      <w:snapToGrid w:val="0"/>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821" w:hanging="360"/>
    </w:pPr>
  </w:style>
  <w:style w:type="paragraph" w:customStyle="1" w:styleId="12">
    <w:name w:val="Table Paragraph"/>
    <w:basedOn w:val="1"/>
    <w:qFormat/>
    <w:uiPriority w:val="1"/>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jpe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jpe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jpe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jpe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jpe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6" Type="http://schemas.openxmlformats.org/officeDocument/2006/relationships/fontTable" Target="fontTable.xml"/><Relationship Id="rId215" Type="http://schemas.openxmlformats.org/officeDocument/2006/relationships/numbering" Target="numbering.xml"/><Relationship Id="rId214" Type="http://schemas.openxmlformats.org/officeDocument/2006/relationships/customXml" Target="../customXml/item1.xml"/><Relationship Id="rId213" Type="http://schemas.openxmlformats.org/officeDocument/2006/relationships/image" Target="media/image209.jpeg"/><Relationship Id="rId212" Type="http://schemas.openxmlformats.org/officeDocument/2006/relationships/image" Target="media/image208.png"/><Relationship Id="rId211" Type="http://schemas.openxmlformats.org/officeDocument/2006/relationships/image" Target="media/image207.jpeg"/><Relationship Id="rId210" Type="http://schemas.openxmlformats.org/officeDocument/2006/relationships/image" Target="media/image206.png"/><Relationship Id="rId21" Type="http://schemas.openxmlformats.org/officeDocument/2006/relationships/image" Target="media/image17.png"/><Relationship Id="rId209" Type="http://schemas.openxmlformats.org/officeDocument/2006/relationships/image" Target="media/image205.png"/><Relationship Id="rId208" Type="http://schemas.openxmlformats.org/officeDocument/2006/relationships/image" Target="media/image204.png"/><Relationship Id="rId207" Type="http://schemas.openxmlformats.org/officeDocument/2006/relationships/image" Target="media/image203.png"/><Relationship Id="rId206" Type="http://schemas.openxmlformats.org/officeDocument/2006/relationships/image" Target="media/image202.png"/><Relationship Id="rId205" Type="http://schemas.openxmlformats.org/officeDocument/2006/relationships/image" Target="media/image201.png"/><Relationship Id="rId204" Type="http://schemas.openxmlformats.org/officeDocument/2006/relationships/image" Target="media/image200.png"/><Relationship Id="rId203" Type="http://schemas.openxmlformats.org/officeDocument/2006/relationships/image" Target="media/image199.png"/><Relationship Id="rId202" Type="http://schemas.openxmlformats.org/officeDocument/2006/relationships/image" Target="media/image198.png"/><Relationship Id="rId201" Type="http://schemas.openxmlformats.org/officeDocument/2006/relationships/image" Target="media/image197.png"/><Relationship Id="rId200" Type="http://schemas.openxmlformats.org/officeDocument/2006/relationships/image" Target="media/image196.png"/><Relationship Id="rId20" Type="http://schemas.openxmlformats.org/officeDocument/2006/relationships/image" Target="media/image16.png"/><Relationship Id="rId2" Type="http://schemas.openxmlformats.org/officeDocument/2006/relationships/settings" Target="settings.xml"/><Relationship Id="rId199" Type="http://schemas.openxmlformats.org/officeDocument/2006/relationships/image" Target="media/image195.jpeg"/><Relationship Id="rId198" Type="http://schemas.openxmlformats.org/officeDocument/2006/relationships/image" Target="media/image194.png"/><Relationship Id="rId197" Type="http://schemas.openxmlformats.org/officeDocument/2006/relationships/image" Target="media/image193.png"/><Relationship Id="rId196" Type="http://schemas.openxmlformats.org/officeDocument/2006/relationships/image" Target="media/image192.png"/><Relationship Id="rId195" Type="http://schemas.openxmlformats.org/officeDocument/2006/relationships/image" Target="media/image191.png"/><Relationship Id="rId194" Type="http://schemas.openxmlformats.org/officeDocument/2006/relationships/image" Target="media/image190.png"/><Relationship Id="rId193" Type="http://schemas.openxmlformats.org/officeDocument/2006/relationships/image" Target="media/image189.png"/><Relationship Id="rId192" Type="http://schemas.openxmlformats.org/officeDocument/2006/relationships/image" Target="media/image188.png"/><Relationship Id="rId191" Type="http://schemas.openxmlformats.org/officeDocument/2006/relationships/image" Target="media/image187.jpeg"/><Relationship Id="rId190" Type="http://schemas.openxmlformats.org/officeDocument/2006/relationships/image" Target="media/image186.png"/><Relationship Id="rId19" Type="http://schemas.openxmlformats.org/officeDocument/2006/relationships/image" Target="media/image15.png"/><Relationship Id="rId189" Type="http://schemas.openxmlformats.org/officeDocument/2006/relationships/image" Target="media/image185.png"/><Relationship Id="rId188" Type="http://schemas.openxmlformats.org/officeDocument/2006/relationships/image" Target="media/image184.jpeg"/><Relationship Id="rId187" Type="http://schemas.openxmlformats.org/officeDocument/2006/relationships/image" Target="media/image183.png"/><Relationship Id="rId186" Type="http://schemas.openxmlformats.org/officeDocument/2006/relationships/image" Target="media/image182.png"/><Relationship Id="rId185" Type="http://schemas.openxmlformats.org/officeDocument/2006/relationships/image" Target="media/image181.png"/><Relationship Id="rId184" Type="http://schemas.openxmlformats.org/officeDocument/2006/relationships/image" Target="media/image180.png"/><Relationship Id="rId183" Type="http://schemas.openxmlformats.org/officeDocument/2006/relationships/image" Target="media/image179.png"/><Relationship Id="rId182" Type="http://schemas.openxmlformats.org/officeDocument/2006/relationships/image" Target="media/image178.png"/><Relationship Id="rId181" Type="http://schemas.openxmlformats.org/officeDocument/2006/relationships/image" Target="media/image177.png"/><Relationship Id="rId180" Type="http://schemas.openxmlformats.org/officeDocument/2006/relationships/image" Target="media/image176.png"/><Relationship Id="rId18" Type="http://schemas.openxmlformats.org/officeDocument/2006/relationships/image" Target="media/image14.jpeg"/><Relationship Id="rId179" Type="http://schemas.openxmlformats.org/officeDocument/2006/relationships/image" Target="media/image175.png"/><Relationship Id="rId178" Type="http://schemas.openxmlformats.org/officeDocument/2006/relationships/image" Target="media/image174.png"/><Relationship Id="rId177" Type="http://schemas.openxmlformats.org/officeDocument/2006/relationships/image" Target="media/image173.png"/><Relationship Id="rId176" Type="http://schemas.openxmlformats.org/officeDocument/2006/relationships/image" Target="media/image172.png"/><Relationship Id="rId175" Type="http://schemas.openxmlformats.org/officeDocument/2006/relationships/image" Target="media/image171.png"/><Relationship Id="rId174" Type="http://schemas.openxmlformats.org/officeDocument/2006/relationships/image" Target="media/image170.png"/><Relationship Id="rId173" Type="http://schemas.openxmlformats.org/officeDocument/2006/relationships/image" Target="media/image169.png"/><Relationship Id="rId172" Type="http://schemas.openxmlformats.org/officeDocument/2006/relationships/image" Target="media/image168.png"/><Relationship Id="rId171" Type="http://schemas.openxmlformats.org/officeDocument/2006/relationships/image" Target="media/image167.png"/><Relationship Id="rId170" Type="http://schemas.openxmlformats.org/officeDocument/2006/relationships/image" Target="media/image166.png"/><Relationship Id="rId17" Type="http://schemas.openxmlformats.org/officeDocument/2006/relationships/image" Target="media/image13.jpeg"/><Relationship Id="rId169" Type="http://schemas.openxmlformats.org/officeDocument/2006/relationships/image" Target="media/image165.jpeg"/><Relationship Id="rId168" Type="http://schemas.openxmlformats.org/officeDocument/2006/relationships/image" Target="media/image164.png"/><Relationship Id="rId167" Type="http://schemas.openxmlformats.org/officeDocument/2006/relationships/image" Target="media/image163.jpeg"/><Relationship Id="rId166" Type="http://schemas.openxmlformats.org/officeDocument/2006/relationships/image" Target="media/image162.png"/><Relationship Id="rId165" Type="http://schemas.openxmlformats.org/officeDocument/2006/relationships/image" Target="media/image161.jpeg"/><Relationship Id="rId164" Type="http://schemas.openxmlformats.org/officeDocument/2006/relationships/image" Target="media/image160.jpeg"/><Relationship Id="rId163" Type="http://schemas.openxmlformats.org/officeDocument/2006/relationships/image" Target="media/image159.png"/><Relationship Id="rId162" Type="http://schemas.openxmlformats.org/officeDocument/2006/relationships/image" Target="media/image158.png"/><Relationship Id="rId161" Type="http://schemas.openxmlformats.org/officeDocument/2006/relationships/image" Target="media/image157.png"/><Relationship Id="rId160" Type="http://schemas.openxmlformats.org/officeDocument/2006/relationships/image" Target="media/image156.png"/><Relationship Id="rId16" Type="http://schemas.openxmlformats.org/officeDocument/2006/relationships/image" Target="media/image12.jpeg"/><Relationship Id="rId159" Type="http://schemas.openxmlformats.org/officeDocument/2006/relationships/image" Target="media/image155.png"/><Relationship Id="rId158" Type="http://schemas.openxmlformats.org/officeDocument/2006/relationships/image" Target="media/image154.png"/><Relationship Id="rId157" Type="http://schemas.openxmlformats.org/officeDocument/2006/relationships/image" Target="media/image153.png"/><Relationship Id="rId156" Type="http://schemas.openxmlformats.org/officeDocument/2006/relationships/image" Target="media/image152.png"/><Relationship Id="rId155" Type="http://schemas.openxmlformats.org/officeDocument/2006/relationships/image" Target="media/image151.png"/><Relationship Id="rId154" Type="http://schemas.openxmlformats.org/officeDocument/2006/relationships/image" Target="media/image150.png"/><Relationship Id="rId153" Type="http://schemas.openxmlformats.org/officeDocument/2006/relationships/image" Target="media/image149.png"/><Relationship Id="rId152" Type="http://schemas.openxmlformats.org/officeDocument/2006/relationships/image" Target="media/image148.png"/><Relationship Id="rId151" Type="http://schemas.openxmlformats.org/officeDocument/2006/relationships/image" Target="media/image147.png"/><Relationship Id="rId150" Type="http://schemas.openxmlformats.org/officeDocument/2006/relationships/image" Target="media/image146.png"/><Relationship Id="rId15" Type="http://schemas.openxmlformats.org/officeDocument/2006/relationships/image" Target="media/image11.jpeg"/><Relationship Id="rId149" Type="http://schemas.openxmlformats.org/officeDocument/2006/relationships/image" Target="media/image145.png"/><Relationship Id="rId148" Type="http://schemas.openxmlformats.org/officeDocument/2006/relationships/image" Target="media/image144.png"/><Relationship Id="rId147" Type="http://schemas.openxmlformats.org/officeDocument/2006/relationships/image" Target="media/image143.png"/><Relationship Id="rId146" Type="http://schemas.openxmlformats.org/officeDocument/2006/relationships/image" Target="media/image142.png"/><Relationship Id="rId145" Type="http://schemas.openxmlformats.org/officeDocument/2006/relationships/image" Target="media/image141.pn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png"/><Relationship Id="rId140" Type="http://schemas.openxmlformats.org/officeDocument/2006/relationships/image" Target="media/image136.png"/><Relationship Id="rId14" Type="http://schemas.openxmlformats.org/officeDocument/2006/relationships/image" Target="media/image10.jpe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pn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jpe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3"/>
    <customShpInfo spid="_x0000_s1030"/>
    <customShpInfo spid="_x0000_s1032"/>
    <customShpInfo spid="_x0000_s1031"/>
    <customShpInfo spid="_x0000_s1033"/>
    <customShpInfo spid="_x0000_s1028"/>
    <customShpInfo spid="_x0000_s1034"/>
    <customShpInfo spid="_x0000_s1029"/>
    <customShpInfo spid="_x0000_s1035"/>
    <customShpInfo spid="_x0000_s1043"/>
    <customShpInfo spid="_x0000_s1042"/>
    <customShpInfo spid="_x0000_s1041"/>
    <customShpInfo spid="_x0000_s1040"/>
    <customShpInfo spid="_x0000_s1039"/>
    <customShpInfo spid="_x0000_s1038"/>
    <customShpInfo spid="_x0000_s1047"/>
    <customShpInfo spid="_x0000_s1046"/>
    <customShpInfo spid="_x0000_s1048"/>
    <customShpInfo spid="_x0000_s1055"/>
    <customShpInfo spid="_x0000_s1054"/>
    <customShpInfo spid="_x0000_s1053"/>
    <customShpInfo spid="_x0000_s1052"/>
    <customShpInfo spid="_x0000_s1051"/>
    <customShpInfo spid="_x0000_s1057"/>
    <customShpInfo spid="_x0000_s1058"/>
    <customShpInfo spid="_x0000_s1056"/>
    <customShpInfo spid="_x0000_s1060"/>
    <customShpInfo spid="_x0000_s1061"/>
    <customShpInfo spid="_x0000_s1059"/>
    <customShpInfo spid="_x0000_s1062"/>
    <customShpInfo spid="_x0000_s1084"/>
    <customShpInfo spid="_x0000_s1064"/>
    <customShpInfo spid="_x0000_s1083"/>
    <customShpInfo spid="_x0000_s1066"/>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67"/>
    <customShpInfo spid="_x0000_s108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daohangxitong.com</Company>
  <Pages>75</Pages>
  <Words>12956</Words>
  <Characters>15959</Characters>
  <Lines>132</Lines>
  <Paragraphs>37</Paragraphs>
  <TotalTime>591</TotalTime>
  <ScaleCrop>false</ScaleCrop>
  <LinksUpToDate>false</LinksUpToDate>
  <CharactersWithSpaces>17036</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2021-01-07T06:50:00Z</dcterms:created>
  <dc:creator>李晓垒</dc:creator>
  <cp:lastModifiedBy>龙钊</cp:lastModifiedBy>
  <dcterms:modified xsi:type="dcterms:W3CDTF">2022-04-10T16:56:07Z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2020-10-10T00:00:00Z</vt:filetime>
  </property>
  <property fmtid="{D5CDD505-2E9C-101B-9397-08002B2CF9AE}" pid="3" name="Creator">
    <vt:lpwstr>Microsoft® Word 2016</vt:lpwstr>
  </property>
  <property fmtid="{D5CDD505-2E9C-101B-9397-08002B2CF9AE}" pid="4" name="LastSaved">
    <vt:filetime>2021-01-07T00:00:00Z</vt:filetime>
  </property>
  <property fmtid="{D5CDD505-2E9C-101B-9397-08002B2CF9AE}" pid="5" name="KSOProductBuildVer">
    <vt:lpwstr>2052-11.1.0.11365</vt:lpwstr>
  </property>
  <property fmtid="{D5CDD505-2E9C-101B-9397-08002B2CF9AE}" pid="6" name="ICV">
    <vt:lpwstr>980784ABC04C4310AABF5A4ED257E03B</vt:lpwstr>
  </property>
</Properties>
</file>